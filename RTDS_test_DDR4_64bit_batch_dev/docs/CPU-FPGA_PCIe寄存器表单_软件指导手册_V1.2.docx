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10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1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bookmarkStart w:id="1" w:name="_GoBack" w:colFirst="3" w:colLast="3"/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</w:t>
            </w:r>
            <w:r>
              <w:rPr>
                <w:rFonts w:hint="eastAsia" w:ascii="Times New Roman" w:hAnsi="Times New Roman" w:cs="Times New Roman"/>
                <w:b w:val="0"/>
                <w:sz w:val="20"/>
                <w:szCs w:val="22"/>
                <w:lang w:val="en-US" w:eastAsia="zh-CN" w:bidi="ar-SA"/>
              </w:rPr>
              <w:t>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bookmarkEnd w:id="1"/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  <w:r>
              <w:rPr>
                <w:rFonts w:hint="eastAsia" w:ascii="Times New Roman" w:hAnsi="Times New Roman" w:cs="Times New Roman"/>
                <w:b w:val="0"/>
                <w:sz w:val="20"/>
                <w:szCs w:val="28"/>
                <w:lang w:val="en-US" w:eastAsia="zh-CN" w:bidi="ar-SA"/>
              </w:rPr>
              <w:t>初稿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0"/>
                <w:szCs w:val="28"/>
              </w:rPr>
              <w:t>1.</w:t>
            </w:r>
            <w:r>
              <w:rPr>
                <w:rFonts w:hint="eastAsia" w:ascii="Times New Roman" w:hAnsi="Times New Roman"/>
                <w:sz w:val="20"/>
                <w:szCs w:val="28"/>
                <w:lang w:val="en-US" w:eastAsia="zh-CN"/>
              </w:rPr>
              <w:t>1</w:t>
            </w: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0"/>
                <w:szCs w:val="28"/>
              </w:rPr>
              <w:t>CPU-FPGA PCIe寄存器表单</w:t>
            </w:r>
            <w:r>
              <w:rPr>
                <w:rFonts w:hint="eastAsia" w:ascii="Times New Roman" w:hAnsi="Times New Roman"/>
                <w:sz w:val="20"/>
                <w:szCs w:val="28"/>
                <w:lang w:eastAsia="zh-CN"/>
              </w:rPr>
              <w:t>，增加软件常见问题、</w:t>
            </w:r>
            <w:r>
              <w:rPr>
                <w:rFonts w:hint="eastAsia" w:ascii="Times New Roman" w:hAnsi="Times New Roman"/>
                <w:sz w:val="20"/>
                <w:szCs w:val="28"/>
                <w:lang w:val="en-US" w:eastAsia="zh-CN"/>
              </w:rPr>
              <w:t>与子机CPU-FPGA PCIe 交互方案的区别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0"/>
                <w:szCs w:val="28"/>
              </w:rPr>
              <w:t>26.9.</w:t>
            </w:r>
            <w:r>
              <w:rPr>
                <w:rFonts w:hint="eastAsia" w:ascii="Times New Roman" w:hAnsi="Times New Roman"/>
                <w:sz w:val="20"/>
                <w:szCs w:val="28"/>
                <w:lang w:val="en-US" w:eastAsia="zh-CN"/>
              </w:rPr>
              <w:t>30</w:t>
            </w: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1 文档用途与适用范围</w:t>
      </w:r>
    </w:p>
    <w:p>
      <w:r>
        <w:rPr>
          <w:b w:val="0"/>
        </w:rPr>
        <w:t>本文说明管理板 CPU 通过辅助控制 PCIe 访问主机 FPGA 的寄存器，以及向主机 DDR 下发数据、从主机 DDR 取回上行数据的方法。本文面向软件开发，描述以当前 RTL 行为为准。</w:t>
      </w:r>
    </w:p>
    <w:p>
      <w:r>
        <w:rPr>
          <w:b w:val="0"/>
        </w:rPr>
        <w:t>软件启动时应读取 VERSION，确认当前 FPGA 程序的接口版本与驱动匹配。本文对应 VERSION=0x00002001、PROG_TIME=0x202609</w:t>
      </w:r>
      <w:r>
        <w:rPr>
          <w:rFonts w:hint="eastAsia"/>
          <w:b w:val="0"/>
          <w:lang w:val="en-US" w:eastAsia="zh-CN"/>
        </w:rPr>
        <w:t>14</w:t>
      </w:r>
      <w:r>
        <w:rPr>
          <w:b w:val="0"/>
        </w:rPr>
        <w:t>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2 接口基本约定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2.1 访问方式</w:t>
      </w:r>
    </w:p>
    <w:p>
      <w:pPr>
        <w:pStyle w:val="16"/>
      </w:pPr>
      <w:r>
        <w:t>寄存器每次按 32bit 访问，采用小端字节序；底层接口为 AXI-Lite。</w:t>
      </w:r>
    </w:p>
    <w:p>
      <w:pPr>
        <w:pStyle w:val="16"/>
      </w:pPr>
      <w:r>
        <w:t>表中地址均为 INFO_EXCH 所在用户 AXI-Lite BAR 的偏移量，例如 0x20、0x24；不是固定 CPU 物理地址。</w:t>
      </w:r>
    </w:p>
    <w:p>
      <w:pPr>
        <w:pStyle w:val="16"/>
      </w:pPr>
      <w:r>
        <w:t>软件通过 32bit MMIO 访问寄存器；可写寄存器支持 AXI WSTRB 字节使能。</w:t>
      </w:r>
    </w:p>
    <w:p>
      <w:pPr>
        <w:pStyle w:val="16"/>
      </w:pPr>
      <w:r>
        <w:t>未实现的读地址返回 0。</w:t>
      </w:r>
    </w:p>
    <w:p>
      <w:pPr>
        <w:pStyle w:val="16"/>
      </w:pPr>
      <w:r>
        <w:t>DMA 数据操作与 MMIO 控制操作之间必须使用操作系统或驱动提供的顺序保证。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2.2 数据流方向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方向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路径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软件动作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管理板 CPU → 主机 DDR → 10G Aurora → 子机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先 DMA 写主机 DDR，再通过 0x24/0x28 配置并写 0x20.bit0=1 启动。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上行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子机 → 10G Aurora → 主机 DDR → 管理板 CPU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读取 0x30 判断是否有块，按 0x18/0x1C DMA 读取；每块完成后写 0x14.bit0=1 归还。</w:t>
            </w:r>
          </w:p>
        </w:tc>
      </w:tr>
    </w:tbl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3 当前寄存器表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2739"/>
        <w:gridCol w:w="1765"/>
        <w:gridCol w:w="1869"/>
        <w:gridCol w:w="19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复位/固定值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软件可见语义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VERSION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0x00002001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当前业务接口版本 V2.01。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PROG_TIME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0x202609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14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当前工程配置的源码版本日期值。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BUF_LEN_MAX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0x00040000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上行单块最大容量 256KiB；RTL 参数名为 CH_BUF_LEN。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FPGA_TEMP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外部输入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温度接口原始值；本模块不换算温度单位。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INT_STATE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外部输入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返回当前中断状态；读取时清除中断通知及相关 sticky 异常状态，但不归还上行数据块。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CPU_REC_STATE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W1P / 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向 bit0 写 1 产生一次单周期“当前块已读完”命令；一次只归还一块。写 0 无效；读回通常为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FPGA_CPU_START_ADDR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当前最早待 CPU 读取块的 DDR 字节地址；无块时为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FPGA_CPU_LEN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当前块实际有效字节数；无块时为 0；非零值为 4Byte 整数倍。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CPU_WR_DONE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写1启动 / R忙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空闲时写 bit0=1 提交下行任务；执行期间读回 1；完成、被拒绝或链路中止后清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CPU_FPGA_START_ADDR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 DDR 起始地址；0x20.bit0=1 期间写入被忽略。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CPU_FPGA_LEN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下行总字节数；0x20.bit0=1 期间写入被忽略。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DDR_STATUS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当前值/保持至清除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就绪及异常状态；位定义见第 4 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UP_READY_BLOCK_CNT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当前已完成且尚未被 CPU 归还的上行块数，范围 0~8。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UP_BLOCK_SEQ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当前块的发布顺序号；每完成一个非空块递增，32bit 自然回绕；无块时为 0。正常读取可不使用。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UP_DROP_WORD_CNT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累计丢失的 32bit 有效数据字数量；0xFFFFFFFF 饱和。判断上行数据是否丢失应看该计数是否增加。</w:t>
            </w:r>
          </w:p>
        </w:tc>
      </w:tr>
    </w:tbl>
    <w:p/>
    <w:p>
      <w:r>
        <w:rPr>
          <w:b w:val="0"/>
        </w:rPr>
        <w:t>属性说明：RO=只读；RW=普通读写并保持；RC=读取时清除通知/相关 sticky；W1P=写 1 产生单周期命令，不保持为 1。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4 DDR_STATUS 位定义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3140"/>
        <w:gridCol w:w="2313"/>
        <w:gridCol w:w="23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DDR_READY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1：DDR 后端允许业务访问。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1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INIT_CALIB_COMPLETE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1：MIG 初始化和校准完成。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2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DDR_AXI_RESPONSE_ERROR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sticky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AXI 读写响应曾出现错误；保持到清除。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3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RX_OVERFLOW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sticky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接收/FIFO 侧曾发生无法缓存导致的丢字事件；不覆盖所有“8 个 DDR 块均未归还”造成的 writer 侧丢字。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4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TIMEOUT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sticky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AXI 或 FDMA 事务曾发生超时；保持到清除。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31:5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RESERVED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—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当前固定为 0。</w:t>
            </w:r>
          </w:p>
        </w:tc>
      </w:tr>
    </w:tbl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FFF2CC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重要：</w:t>
            </w:r>
            <w:r>
              <w:rPr>
                <w:rFonts w:ascii="Arial" w:hAnsi="Arial" w:eastAsia="宋体"/>
                <w:sz w:val="20"/>
                <w:szCs w:val="28"/>
              </w:rPr>
              <w:t>软件判断“上行业务数据是否完整”时，以 0x38 UP_DROP_WORD_CNT 是否增加为准。DDR_STATUS.bit3 是接收/FIFO 侧异常提示，不能替代 0x38。读取 INT_STATE 会清除相关 sticky，但不会清除 0x38 的累计值，也不会归还数据块。</w:t>
            </w:r>
          </w:p>
        </w:tc>
      </w:tr>
    </w:tbl>
    <w:p/>
    <w:p>
      <w:r>
        <w:rPr>
          <w:b w:val="0"/>
        </w:rPr>
        <w:t>初始化时用 bit0、bit1 确认 DDR 可用。若要保留异常信息，应先读取并保存 DDR_STATUS，再读取 INT_STATE 清除通知/相关 sticky。bit0、bit1 为当前状态，不受清除影响。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5 软件操作流程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5.1 初始化</w:t>
      </w:r>
    </w:p>
    <w:p>
      <w:r>
        <w:t>1. 映射主机用户 AXI-Lite BAR，按 32bit 小端访问寄存器。</w:t>
      </w:r>
    </w:p>
    <w:p>
      <w:r>
        <w:t>2. 读取 VERSION，确认 0x00002001；读取 PROG_TIME 和 BUF_LEN_MAX，确认分别为 0x20260914、0x00040000。</w:t>
      </w:r>
    </w:p>
    <w:p>
      <w:r>
        <w:t>3. 读取 DDR_STATUS，等待 bit0=1 且 bit1=1。</w:t>
      </w:r>
    </w:p>
    <w:p>
      <w:r>
        <w:t>4. 若 DDR_STATUS.bit2~bit4 非 0，先保存 DDR_STATUS，再读取 INT_STATE 清除通知/相关 sticky。</w:t>
      </w:r>
    </w:p>
    <w:p>
      <w:r>
        <w:t>5. 初始化上行丢字监控基线：保存一次 UP_DROP_WORD_CNT，后续比较其是否增加。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5.2 下行：管理板 CPU → 主机 → 子机</w:t>
      </w:r>
    </w:p>
    <w:p>
      <w:r>
        <w:t>1. 轮询 CPU_WR_DONE.bit0，等待为 0。</w:t>
      </w:r>
    </w:p>
    <w:p>
      <w:r>
        <w:t>2. 使用 DMA 把待发送数据写入主机下行 DDR 窗口，并等待 DMA 写完成。</w:t>
      </w:r>
    </w:p>
    <w:p>
      <w:r>
        <w:t>3. 写 CPU_FPGA_START_ADDR 和 CPU_FPGA_LEN。</w:t>
      </w:r>
    </w:p>
    <w:p>
      <w:r>
        <w:t>4. 向 CPU_WR_DONE.bit0 写 1 提交；无需先写 0。</w:t>
      </w:r>
    </w:p>
    <w:p>
      <w:r>
        <w:t>5. 轮询 CPU_WR_DONE.bit0，等待硬件清 0。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FCE4D6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结果含义：</w:t>
            </w:r>
            <w:r>
              <w:rPr>
                <w:rFonts w:ascii="Arial" w:hAnsi="Arial" w:eastAsia="宋体"/>
                <w:sz w:val="20"/>
                <w:szCs w:val="28"/>
              </w:rPr>
              <w:t>CPU_WR_DONE 清 0 只表示主机本地任务已结束。正常完成、参数不合法、重复/无法启动或链路中止都可能回到 0；当前寄存器不能证明子机已经收到或执行数据。</w:t>
            </w:r>
          </w:p>
        </w:tc>
      </w:tr>
    </w:tbl>
    <w:p/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5.3 上行：子机 → 主机 → 管理板 CPU</w:t>
      </w:r>
    </w:p>
    <w:p>
      <w:r>
        <w:rPr>
          <w:b w:val="0"/>
        </w:rPr>
        <w:t>推荐按“批次快照”读取，避免软件每块都重新判断块数。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E2F0D9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读 0x30 得到 N  →  连续 N 次：读 0x18/0x1C → DMA 读完 → 写 0x14.bit0=1  →  本批结束后再读一次 0x30</w:t>
            </w:r>
          </w:p>
        </w:tc>
      </w:tr>
    </w:tbl>
    <w:p/>
    <w:p>
      <w:r>
        <w:t>1. 收到中断时，先读取并保存 DDR_STATUS，再读取 INT_STATE 清除通知；若采用轮询，可直接检查 UP_READY_BLOCK_CNT。</w:t>
      </w:r>
    </w:p>
    <w:p>
      <w:r>
        <w:t>2. 读取 UP_READY_BLOCK_CNT，记为 N。N=0 时本轮没有可取块。</w:t>
      </w:r>
    </w:p>
    <w:p>
      <w:r>
        <w:t>3. 重复 N 次：读取 FPGA_CPU_START_ADDR 和 FPGA_CPU_LEN，使用 DMA 按该地址和实际长度读回，并等待 DMA 完成。</w:t>
      </w:r>
    </w:p>
    <w:p>
      <w:r>
        <w:t>4. 每一块 DMA 完成后，立即向 CPU_REC_STATE.bit0 写一次 1，只归还当前这一块；无需先写 0。</w:t>
      </w:r>
    </w:p>
    <w:p>
      <w:r>
        <w:t>5. 完成本批 N 块后，再读取一次 UP_READY_BLOCK_CNT；若仍非 0，可继续下一批，否则退出。</w:t>
      </w:r>
    </w:p>
    <w:p>
      <w:r>
        <w:t>6. UP_BLOCK_SEQ 不参与正常读取流程；需要日志、顺序核对或故障定位时再读取。</w:t>
      </w:r>
    </w:p>
    <w:p>
      <w:r>
        <w:t>7. 处理期间检查 UP_DROP_WORD_CNT 是否较基线增加；增加即表示发生过上行 32bit 有效数据字丢失。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5.4 上行最小伪代码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cnt = read32(UP_READY_BLOCK_CNT);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>while (cnt != 0) {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for (i = 0; i &lt; cnt; i++) {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addr = read32(FPGA_CPU_START_ADDR);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len  = read32(FPGA_CPU_LEN);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dma_read(addr, len);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wait_dma_done();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write32(CPU_REC_STATE, 1);   // 只归还当前一块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}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cnt = read32(UP_READY_BLOCK_CNT); // 本批结束后再看是否有新块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>}</w:t>
            </w:r>
          </w:p>
        </w:tc>
      </w:tr>
    </w:tbl>
    <w:p>
      <w:r>
        <w:rPr>
          <w:b w:val="0"/>
        </w:rPr>
        <w:t>若平台/驱动对 DMA 与 MMIO 有额外顺序要求，按驱动提供的屏障/完成机制执行；不要以 CPU_REC_STATE 的读回值判断 ACK 是否“保持有效”。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6 数据窗口与硬件行为说明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9"/>
        <w:rPr>
          <w:rFonts w:hint="eastAsia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hint="eastAsia"/>
          <w:b w:val="0"/>
          <w:lang w:val="en-US" w:eastAsia="zh-CN"/>
        </w:rPr>
        <w:t>本章</w:t>
      </w:r>
      <w:r>
        <w:rPr>
          <w:b w:val="0"/>
        </w:rPr>
        <w:t>用于理解硬件为何这样工作</w:t>
      </w:r>
      <w:r>
        <w:rPr>
          <w:rFonts w:hint="eastAsia"/>
          <w:b w:val="0"/>
          <w:lang w:eastAsia="zh-CN"/>
        </w:rPr>
        <w:t>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6.1 下行 DDR 窗口</w:t>
      </w:r>
    </w:p>
    <w:p>
      <w:pPr>
        <w:pStyle w:val="16"/>
      </w:pPr>
      <w:r>
        <w:t>有效地址范围：0x00008000~0x0000FFFF，共 32KiB。</w:t>
      </w:r>
    </w:p>
    <w:p>
      <w:pPr>
        <w:pStyle w:val="16"/>
      </w:pPr>
      <w:r>
        <w:t>起始地址必须 16Byte 对齐。</w:t>
      </w:r>
    </w:p>
    <w:p>
      <w:pPr>
        <w:pStyle w:val="16"/>
      </w:pPr>
      <w:r>
        <w:t>长度必须大于 0、为 16Byte 整数倍，且不超过 32KiB。</w:t>
      </w:r>
    </w:p>
    <w:p>
      <w:pPr>
        <w:pStyle w:val="16"/>
      </w:pPr>
      <w:r>
        <w:t>起始地址 + 长度不得超过 0x00010000，也不得发生 32bit 地址溢出。</w:t>
      </w:r>
    </w:p>
    <w:p>
      <w:pPr>
        <w:pStyle w:val="16"/>
      </w:pPr>
      <w:r>
        <w:t>主机每取 16Byte 组成一帧，经 10G Aurora 发送。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6.2 上行 DDR 窗口与块发布</w:t>
      </w:r>
    </w:p>
    <w:p>
      <w:pPr>
        <w:pStyle w:val="16"/>
      </w:pPr>
      <w:r>
        <w:t>有效地址范围：0x00100000~0x002FFFFF；共 8 块，每块 0x00040000 Byte（256KiB）。</w:t>
      </w:r>
    </w:p>
    <w:p>
      <w:pPr>
        <w:pStyle w:val="16"/>
      </w:pPr>
      <w:r>
        <w:t>第 k 块基址：0x00100000 + k × 0x00040000，k=0~7。软件不需要自行计算下一块地址。</w:t>
      </w:r>
    </w:p>
    <w:p>
      <w:pPr>
        <w:pStyle w:val="16"/>
      </w:pPr>
      <w:r>
        <w:t>对子机送来的每个有效 64bit 接收拍，当前业务只保存低 32bit；按接收顺序连续写入 DDR，小端格式。</w:t>
      </w:r>
    </w:p>
    <w:p>
      <w:pPr>
        <w:pStyle w:val="16"/>
      </w:pPr>
      <w:r>
        <w:t>主机约每 100ms 完成一次接收周期；只有该周期内有成功写入的数据，才发布一个非空块。单块最多 256KiB。</w:t>
      </w:r>
    </w:p>
    <w:p>
      <w:pPr>
        <w:pStyle w:val="16"/>
      </w:pPr>
      <w:r>
        <w:t>当前块的地址、长度和顺序号在 CPU 写 0x14.bit0=1 前保持稳定。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6.3 8 块循环使用：软件只需要理解“占用/归还”</w:t>
      </w:r>
    </w:p>
    <w:p>
      <w:r>
        <w:rPr>
          <w:b w:val="0"/>
        </w:rPr>
        <w:t>硬件内部用 8 个块循环保存数据，但软件无需维护块号或计算环形地址。可按以下规则理解：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事件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硬件行为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软件需要做什么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新块完成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UP_READY_BLOCK_CNT 增加；若此前无待取块，产生通知。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读取当前地址/长度并 DMA。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未归还当前块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该块地址/长度保持不变，不会被正常新数据覆盖。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不要提前写 0x14。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写 0x14.bit0=1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只释放当前最老的一块；下一块自动成为“当前块”。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每块 DMA 完成后写一次 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8 块都未归还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后续无法保存的数据会被丢弃；旧块仍保留。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尽快消费；监控 0x38 是否增长。</w:t>
            </w:r>
          </w:p>
        </w:tc>
      </w:tr>
    </w:tbl>
    <w:p/>
    <w:p>
      <w:r>
        <w:rPr>
          <w:b w:val="0"/>
        </w:rPr>
        <w:t>UP_BLOCK_SEQ 是发布顺序号，不是“最后已读序号”。第一块的序号可以是 0，而无块时 0x34 也返回 0，因此不能用 0x34=0 判断空；是否有块只看 0x30。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7 软件必须遵守的限制</w:t>
      </w:r>
    </w:p>
    <w:p>
      <w:r>
        <w:t>1. 同一时刻只允许一条软件流程处理主机上行数据；不可由多个线程/进程独立消费同一组 0x18/0x1C/0x14。</w:t>
      </w:r>
    </w:p>
    <w:p>
      <w:r>
        <w:t>2. 上行 DMA 完成前不得写 CPU_REC_STATE；写 0x14.bit0=1 后，FPGA 才有权复用该块。</w:t>
      </w:r>
    </w:p>
    <w:p>
      <w:r>
        <w:t>3. 下行必须先等待 CPU_WR_DONE=0；其为 1 时，写 0x24/0x28 会被 FPGA 忽略。</w:t>
      </w:r>
    </w:p>
    <w:p>
      <w:r>
        <w:t>4. 下行必须先完成 DMA 写入，再写 CPU_WR_DONE.bit0=1 提交。</w:t>
      </w:r>
    </w:p>
    <w:p>
      <w:r>
        <w:t>5. UP_DROP_WORD_CNT 按 32bit 有效数据字计数，不按字节或 Aurora 帧计数；达到 0xFFFFFFFF 后保持。</w:t>
      </w:r>
    </w:p>
    <w:p>
      <w:r>
        <w:t>6. DMA 与 MMIO 控制之间必须使用操作系统/驱动提供的顺序保证。</w:t>
      </w:r>
    </w:p>
    <w:p>
      <w:r>
        <w:t>7. 不要依赖“每个上行块都会产生一次独立中断”；处理中断后应主动处理当前已有块。</w:t>
      </w:r>
    </w:p>
    <w:p>
      <w:r>
        <w:t>8. 不要通过 CPU_REC_STATE 的读回值判断确认是否有效；它是 W1P 单周期命令。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8 与子机 CPU-FPGA PCIe 交互方案的区别</w:t>
      </w:r>
    </w:p>
    <w:p>
      <w:r>
        <w:rPr>
          <w:b w:val="0"/>
        </w:rPr>
        <w:t>主机与子机属于不同 PCIe 设备和 BAR 地址空间。即使存在同名、同偏移寄存器，也必须先确认当前访问的是哪块板，再选择对应的软件状态机。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项目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子机 V1.0 方案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当前主机 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版本/容量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文档示例 VERSION=0x00001001、PROG_TIME=0x20251124、BUF_LEN_MAX=0x10000。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固定读值分别为 0x00002001、0x20260914、0x00040000。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0x14 CPU_REC_STATE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按可读写完成状态描述，CPU 写 1 后由 FPGA 清 0。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W1P 命令；每写一次 1 只归还一个当前上行块，读回通常为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0x20 CPU_WR_DONE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流程语义与主机不同。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先等 0 → DMA 写 DDR → 配置地址/长度 → 写 1 启动；执行时为 1，结束/拒绝后为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上行判断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主要依赖中断、地址、长度及完成状态。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是否有数据以 0x30 为准；0x18/0x1C 指向当前块；0x34 为可选顺序号；0x38 为累计丢字计数。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窗口/时间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按旧方案假设，不应直接套用。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 32KiB；上行 8×256KiB；约每 100ms 发布非空块。</w:t>
            </w:r>
          </w:p>
        </w:tc>
      </w:tr>
    </w:tbl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859" w:type="dxa"/>
            <w:shd w:val="clear" w:color="auto" w:fill="EAF3F8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迁移原则：</w:t>
            </w:r>
            <w:r>
              <w:rPr>
                <w:rFonts w:ascii="Arial" w:hAnsi="Arial" w:eastAsia="宋体"/>
                <w:sz w:val="20"/>
                <w:szCs w:val="28"/>
              </w:rPr>
              <w:t>主机软件按本文第 5 章实现，不要因为偏移相同而复用子机的 0x14、0x20 状态机。</w:t>
            </w:r>
          </w:p>
        </w:tc>
      </w:tr>
    </w:tbl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9 软件常见问题与回答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4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4930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问题</w:t>
            </w:r>
          </w:p>
        </w:tc>
        <w:tc>
          <w:tcPr>
            <w:tcW w:w="4930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回答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0x30=5，是不是一次 DMA 读 5×256KiB？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不是。表示有 5 个独立已完成块。每块实际长度看当前 0x1C，逐块 DMA。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什么时候写 0x14=1？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每一块 DMA 真正完成后立即写一次；一次只归还一块。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写 0x14=1 后要先写 0 才能确认下一块吗？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不需要。0x14 是 W1P，每块直接再写一次 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0x14 写 1 后读回 0，是否失败？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不是。正常就是通常读回 0；它不是保持状态位。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每处理一块都要重新读取 0x30 吗？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不需要。可先读取 N，连续处理 N 块；本批结束后再读一次 0x30。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处理这 N 块期间又来了新块怎么办？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不会影响已经看到的 N 块；新块继续累积。处理完本批后再检查 0x30。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下一块地址能否自己 +0x40000？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不建议。每次直接读取 0x18，硬件自动给出当前块地址。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0x34 UP_BLOCK_SEQ 必须每块检查吗？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不必须。正常读取可以不使用；它适合日志、顺序核对和故障定位。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0x34=0 是否表示没有数据？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不能这样判断。第一块序号可以为 0；是否有数据只看 0x30。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8 块都占满后会覆盖旧块吗？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不会正常覆盖未归还旧块；后续无法保存的数据会被丢弃，0x38 增加。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DDR_STATUS.bit3=0 能否说明没有丢上行数据？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不能。判断数据完整性应看 0x38 是否增加；bit3 只覆盖接收/FIFO 侧异常。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读取 INT_STATE 会不会把数据块清掉？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不会。它只清通知/相关 sticky；归还块只有写 0x14.bit0=1。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0x38 的单位是什么？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32bit 有效数据字数量，不是字节数，也不是 Aurora 帧数。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CPU_WR_DONE 清 0 是否表示子机成功收到？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不能。它只表示主机本地任务结束或请求被消费，当前接口没有对端成功结果码。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能否两个线程同时读上行？</w:t>
            </w:r>
          </w:p>
        </w:tc>
        <w:tc>
          <w:tcPr>
            <w:tcW w:w="493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不能。当前寄存器接口是单消费者模型。</w:t>
            </w:r>
          </w:p>
        </w:tc>
      </w:tr>
    </w:tbl>
    <w:p/>
    <w:p/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0A19"/>
    <w:rsid w:val="05172669"/>
    <w:rsid w:val="0D2C7F36"/>
    <w:rsid w:val="0DC66AA0"/>
    <w:rsid w:val="0F4D0AAA"/>
    <w:rsid w:val="11F21EBB"/>
    <w:rsid w:val="1E010952"/>
    <w:rsid w:val="227C1D21"/>
    <w:rsid w:val="277811CF"/>
    <w:rsid w:val="2CA15E25"/>
    <w:rsid w:val="2D634703"/>
    <w:rsid w:val="361F6B5B"/>
    <w:rsid w:val="39BD2849"/>
    <w:rsid w:val="3FC80830"/>
    <w:rsid w:val="48FC5DC9"/>
    <w:rsid w:val="49B33379"/>
    <w:rsid w:val="4D8B5F48"/>
    <w:rsid w:val="53662F2B"/>
    <w:rsid w:val="53F91A55"/>
    <w:rsid w:val="55897BE2"/>
    <w:rsid w:val="5FD5730D"/>
    <w:rsid w:val="63872B56"/>
    <w:rsid w:val="66E312E4"/>
    <w:rsid w:val="6B372533"/>
    <w:rsid w:val="6D002DE2"/>
    <w:rsid w:val="6EB959B7"/>
    <w:rsid w:val="6EC5724B"/>
    <w:rsid w:val="71EE76F7"/>
    <w:rsid w:val="725413E4"/>
    <w:rsid w:val="75D812E7"/>
    <w:rsid w:val="760D04BC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2026-10-08T08:15:50Z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