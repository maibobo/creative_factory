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EAF6" w14:textId="240420A0" w:rsidR="009614A0" w:rsidRDefault="00000000">
      <w:pPr>
        <w:widowControl/>
        <w:spacing w:after="200"/>
        <w:jc w:val="center"/>
      </w:pPr>
      <w:r>
        <w:rPr>
          <w:rFonts w:cs="Times New Roman"/>
          <w:color w:val="000000"/>
          <w:sz w:val="36"/>
        </w:rPr>
        <w:t xml:space="preserve">rgmii_eth_storm_filter_dma IP </w:t>
      </w:r>
      <w:r>
        <w:rPr>
          <w:rFonts w:cs="Times New Roman"/>
          <w:color w:val="000000"/>
          <w:sz w:val="36"/>
        </w:rPr>
        <w:t>寄存器列表</w:t>
      </w:r>
    </w:p>
    <w:p w14:paraId="7FF09C81" w14:textId="77777777" w:rsidR="009614A0" w:rsidRDefault="00000000">
      <w:pPr>
        <w:pStyle w:val="1"/>
        <w:widowControl/>
      </w:pPr>
      <w:r>
        <w:rPr>
          <w:rFonts w:cs="Times New Roman"/>
        </w:rPr>
        <w:t xml:space="preserve">1. </w:t>
      </w:r>
      <w:r>
        <w:rPr>
          <w:rFonts w:cs="Times New Roman"/>
        </w:rPr>
        <w:t>寄存器总表</w:t>
      </w:r>
    </w:p>
    <w:p w14:paraId="4CB10975" w14:textId="77777777" w:rsidR="009614A0" w:rsidRDefault="00000000" w:rsidP="00E314C7">
      <w:pPr>
        <w:pStyle w:val="21"/>
      </w:pPr>
      <w:r>
        <w:t>1.1 MAC</w:t>
      </w:r>
      <w:r>
        <w:t>模块寄存器总表</w:t>
      </w:r>
    </w:p>
    <w:tbl>
      <w:tblPr>
        <w:tblStyle w:val="af6"/>
        <w:tblW w:w="5000" w:type="pct"/>
        <w:jc w:val="center"/>
        <w:tblLook w:val="04A0" w:firstRow="1" w:lastRow="0" w:firstColumn="1" w:lastColumn="0" w:noHBand="0" w:noVBand="1"/>
      </w:tblPr>
      <w:tblGrid>
        <w:gridCol w:w="2737"/>
        <w:gridCol w:w="4232"/>
        <w:gridCol w:w="832"/>
        <w:gridCol w:w="872"/>
        <w:gridCol w:w="437"/>
        <w:gridCol w:w="972"/>
      </w:tblGrid>
      <w:tr w:rsidR="009614A0" w14:paraId="5739EA57" w14:textId="77777777">
        <w:trPr>
          <w:cantSplit/>
          <w:tblHeader/>
          <w:jc w:val="center"/>
        </w:trPr>
        <w:tc>
          <w:tcPr>
            <w:tcW w:w="1369" w:type="pct"/>
            <w:shd w:val="clear" w:color="auto" w:fill="3A7C22" w:themeFill="accent6" w:themeFillShade="BF"/>
            <w:vAlign w:val="center"/>
          </w:tcPr>
          <w:p w14:paraId="3EC4AC70" w14:textId="77777777" w:rsidR="009614A0" w:rsidRDefault="00000000">
            <w:pPr>
              <w:widowControl/>
              <w:jc w:val="center"/>
              <w:rPr>
                <w:kern w:val="0"/>
                <w:szCs w:val="20"/>
              </w:rPr>
            </w:pPr>
            <w:r>
              <w:rPr>
                <w:rFonts w:cs="Times New Roman"/>
                <w:b/>
                <w:color w:val="FFFFFF"/>
                <w:kern w:val="0"/>
                <w:sz w:val="16"/>
                <w:szCs w:val="20"/>
              </w:rPr>
              <w:t>Register Name</w:t>
            </w:r>
          </w:p>
        </w:tc>
        <w:tc>
          <w:tcPr>
            <w:tcW w:w="2110" w:type="pct"/>
            <w:shd w:val="clear" w:color="auto" w:fill="3A7C22" w:themeFill="accent6" w:themeFillShade="BF"/>
            <w:vAlign w:val="center"/>
          </w:tcPr>
          <w:p w14:paraId="1A1823D9" w14:textId="77777777" w:rsidR="009614A0" w:rsidRDefault="00000000">
            <w:pPr>
              <w:widowControl/>
              <w:jc w:val="center"/>
              <w:rPr>
                <w:kern w:val="0"/>
                <w:szCs w:val="20"/>
              </w:rPr>
            </w:pPr>
            <w:r>
              <w:rPr>
                <w:rFonts w:cs="Times New Roman"/>
                <w:b/>
                <w:color w:val="FFFFFF"/>
                <w:kern w:val="0"/>
                <w:sz w:val="16"/>
                <w:szCs w:val="20"/>
              </w:rPr>
              <w:t>Description</w:t>
            </w:r>
          </w:p>
        </w:tc>
        <w:tc>
          <w:tcPr>
            <w:tcW w:w="424" w:type="pct"/>
            <w:shd w:val="clear" w:color="auto" w:fill="3A7C22" w:themeFill="accent6" w:themeFillShade="BF"/>
            <w:vAlign w:val="center"/>
          </w:tcPr>
          <w:p w14:paraId="2B240989" w14:textId="77777777" w:rsidR="009614A0" w:rsidRDefault="00000000">
            <w:pPr>
              <w:widowControl/>
              <w:jc w:val="center"/>
              <w:rPr>
                <w:kern w:val="0"/>
                <w:szCs w:val="20"/>
              </w:rPr>
            </w:pPr>
            <w:r>
              <w:rPr>
                <w:rFonts w:cs="Times New Roman"/>
                <w:b/>
                <w:color w:val="FFFFFF"/>
                <w:kern w:val="0"/>
                <w:sz w:val="16"/>
                <w:szCs w:val="20"/>
              </w:rPr>
              <w:t>8</w:t>
            </w:r>
            <w:r>
              <w:rPr>
                <w:rFonts w:cs="Times New Roman"/>
                <w:b/>
                <w:color w:val="FFFFFF"/>
                <w:kern w:val="0"/>
                <w:sz w:val="16"/>
                <w:szCs w:val="20"/>
              </w:rPr>
              <w:t>位</w:t>
            </w:r>
            <w:r>
              <w:rPr>
                <w:rFonts w:cs="Times New Roman"/>
                <w:b/>
                <w:color w:val="FFFFFF"/>
                <w:kern w:val="0"/>
                <w:sz w:val="16"/>
                <w:szCs w:val="20"/>
              </w:rPr>
              <w:br/>
              <w:t>Offset</w:t>
            </w:r>
          </w:p>
        </w:tc>
        <w:tc>
          <w:tcPr>
            <w:tcW w:w="444" w:type="pct"/>
            <w:shd w:val="clear" w:color="auto" w:fill="3A7C22" w:themeFill="accent6" w:themeFillShade="BF"/>
            <w:vAlign w:val="center"/>
          </w:tcPr>
          <w:p w14:paraId="208E8E1C" w14:textId="77777777" w:rsidR="009614A0" w:rsidRDefault="00000000">
            <w:pPr>
              <w:widowControl/>
              <w:jc w:val="center"/>
              <w:rPr>
                <w:kern w:val="0"/>
                <w:szCs w:val="20"/>
              </w:rPr>
            </w:pPr>
            <w:r>
              <w:rPr>
                <w:rFonts w:cs="Times New Roman"/>
                <w:b/>
                <w:color w:val="FFFFFF"/>
                <w:kern w:val="0"/>
                <w:sz w:val="16"/>
                <w:szCs w:val="20"/>
              </w:rPr>
              <w:t>32</w:t>
            </w:r>
            <w:r>
              <w:rPr>
                <w:rFonts w:cs="Times New Roman"/>
                <w:b/>
                <w:color w:val="FFFFFF"/>
                <w:kern w:val="0"/>
                <w:sz w:val="16"/>
                <w:szCs w:val="20"/>
              </w:rPr>
              <w:t>位</w:t>
            </w:r>
            <w:r>
              <w:rPr>
                <w:rFonts w:cs="Times New Roman"/>
                <w:b/>
                <w:color w:val="FFFFFF"/>
                <w:kern w:val="0"/>
                <w:sz w:val="16"/>
                <w:szCs w:val="20"/>
              </w:rPr>
              <w:br/>
              <w:t>Offset</w:t>
            </w:r>
          </w:p>
        </w:tc>
        <w:tc>
          <w:tcPr>
            <w:tcW w:w="228" w:type="pct"/>
            <w:shd w:val="clear" w:color="auto" w:fill="3A7C22" w:themeFill="accent6" w:themeFillShade="BF"/>
            <w:vAlign w:val="center"/>
          </w:tcPr>
          <w:p w14:paraId="17EE8AA3" w14:textId="77777777" w:rsidR="009614A0" w:rsidRDefault="00000000">
            <w:pPr>
              <w:widowControl/>
              <w:jc w:val="center"/>
              <w:rPr>
                <w:kern w:val="0"/>
                <w:szCs w:val="20"/>
              </w:rPr>
            </w:pPr>
            <w:r>
              <w:rPr>
                <w:rFonts w:cs="Times New Roman"/>
                <w:b/>
                <w:color w:val="FFFFFF"/>
                <w:kern w:val="0"/>
                <w:sz w:val="16"/>
                <w:szCs w:val="20"/>
              </w:rPr>
              <w:t>Bit</w:t>
            </w:r>
          </w:p>
        </w:tc>
        <w:tc>
          <w:tcPr>
            <w:tcW w:w="425" w:type="pct"/>
            <w:shd w:val="clear" w:color="auto" w:fill="3A7C22" w:themeFill="accent6" w:themeFillShade="BF"/>
            <w:vAlign w:val="center"/>
          </w:tcPr>
          <w:p w14:paraId="3549471D" w14:textId="77777777" w:rsidR="009614A0" w:rsidRDefault="00000000">
            <w:pPr>
              <w:widowControl/>
              <w:jc w:val="center"/>
              <w:rPr>
                <w:kern w:val="0"/>
                <w:szCs w:val="20"/>
              </w:rPr>
            </w:pPr>
            <w:r>
              <w:rPr>
                <w:rFonts w:cs="Times New Roman"/>
                <w:b/>
                <w:color w:val="FFFFFF"/>
                <w:kern w:val="0"/>
                <w:sz w:val="16"/>
                <w:szCs w:val="20"/>
              </w:rPr>
              <w:t>Access</w:t>
            </w:r>
          </w:p>
        </w:tc>
      </w:tr>
      <w:tr w:rsidR="009614A0" w14:paraId="52A41F63" w14:textId="77777777">
        <w:trPr>
          <w:cantSplit/>
          <w:jc w:val="center"/>
        </w:trPr>
        <w:tc>
          <w:tcPr>
            <w:tcW w:w="3479" w:type="pct"/>
            <w:gridSpan w:val="2"/>
            <w:shd w:val="clear" w:color="auto" w:fill="8DD873" w:themeFill="accent6" w:themeFillTint="99"/>
            <w:vAlign w:val="center"/>
          </w:tcPr>
          <w:p w14:paraId="63DFFE65" w14:textId="77777777" w:rsidR="009614A0" w:rsidRDefault="00000000">
            <w:pPr>
              <w:widowControl/>
              <w:jc w:val="left"/>
              <w:rPr>
                <w:kern w:val="0"/>
                <w:szCs w:val="20"/>
              </w:rPr>
            </w:pPr>
            <w:r>
              <w:rPr>
                <w:rFonts w:cs="Times New Roman"/>
                <w:b/>
                <w:color w:val="000000"/>
                <w:kern w:val="0"/>
                <w:sz w:val="16"/>
                <w:szCs w:val="20"/>
              </w:rPr>
              <w:t>MAC0</w:t>
            </w:r>
            <w:r>
              <w:rPr>
                <w:rFonts w:cs="Times New Roman"/>
                <w:b/>
                <w:color w:val="000000"/>
                <w:kern w:val="0"/>
                <w:sz w:val="16"/>
                <w:szCs w:val="20"/>
              </w:rPr>
              <w:t>模块</w:t>
            </w:r>
          </w:p>
        </w:tc>
        <w:tc>
          <w:tcPr>
            <w:tcW w:w="424" w:type="pct"/>
            <w:shd w:val="clear" w:color="auto" w:fill="8DD873" w:themeFill="accent6" w:themeFillTint="99"/>
            <w:vAlign w:val="center"/>
          </w:tcPr>
          <w:p w14:paraId="232F4D06"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44" w:type="pct"/>
            <w:shd w:val="clear" w:color="auto" w:fill="8DD873" w:themeFill="accent6" w:themeFillTint="99"/>
            <w:vAlign w:val="center"/>
          </w:tcPr>
          <w:p w14:paraId="68AA9AF8"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28" w:type="pct"/>
            <w:shd w:val="clear" w:color="auto" w:fill="8DD873" w:themeFill="accent6" w:themeFillTint="99"/>
            <w:vAlign w:val="center"/>
          </w:tcPr>
          <w:p w14:paraId="74081A58" w14:textId="77777777" w:rsidR="009614A0" w:rsidRDefault="009614A0">
            <w:pPr>
              <w:widowControl/>
              <w:jc w:val="center"/>
              <w:rPr>
                <w:kern w:val="0"/>
                <w:szCs w:val="20"/>
              </w:rPr>
            </w:pPr>
          </w:p>
        </w:tc>
        <w:tc>
          <w:tcPr>
            <w:tcW w:w="425" w:type="pct"/>
            <w:shd w:val="clear" w:color="auto" w:fill="8DD873" w:themeFill="accent6" w:themeFillTint="99"/>
            <w:vAlign w:val="center"/>
          </w:tcPr>
          <w:p w14:paraId="75E7A4A4" w14:textId="77777777" w:rsidR="009614A0" w:rsidRDefault="009614A0">
            <w:pPr>
              <w:widowControl/>
              <w:jc w:val="center"/>
              <w:rPr>
                <w:kern w:val="0"/>
                <w:szCs w:val="20"/>
              </w:rPr>
            </w:pPr>
          </w:p>
        </w:tc>
      </w:tr>
      <w:tr w:rsidR="009614A0" w14:paraId="6728F051" w14:textId="77777777">
        <w:trPr>
          <w:cantSplit/>
          <w:jc w:val="center"/>
        </w:trPr>
        <w:tc>
          <w:tcPr>
            <w:tcW w:w="1369" w:type="pct"/>
            <w:vAlign w:val="center"/>
          </w:tcPr>
          <w:p w14:paraId="7D5503E2" w14:textId="77777777" w:rsidR="009614A0" w:rsidRDefault="00000000">
            <w:pPr>
              <w:widowControl/>
              <w:jc w:val="left"/>
              <w:rPr>
                <w:kern w:val="0"/>
                <w:szCs w:val="20"/>
              </w:rPr>
            </w:pPr>
            <w:r>
              <w:rPr>
                <w:rFonts w:eastAsia="宋体"/>
                <w:kern w:val="0"/>
                <w:sz w:val="16"/>
                <w:szCs w:val="20"/>
              </w:rPr>
              <w:t>MAC_CTRL</w:t>
            </w:r>
          </w:p>
        </w:tc>
        <w:tc>
          <w:tcPr>
            <w:tcW w:w="2110" w:type="pct"/>
            <w:vAlign w:val="center"/>
          </w:tcPr>
          <w:p w14:paraId="4182FD06" w14:textId="77777777" w:rsidR="009614A0" w:rsidRDefault="00000000">
            <w:pPr>
              <w:widowControl/>
              <w:jc w:val="left"/>
              <w:rPr>
                <w:kern w:val="0"/>
                <w:szCs w:val="20"/>
              </w:rPr>
            </w:pPr>
            <w:r>
              <w:rPr>
                <w:rFonts w:eastAsia="宋体"/>
                <w:kern w:val="0"/>
                <w:sz w:val="16"/>
                <w:szCs w:val="20"/>
              </w:rPr>
              <w:t>MAC</w:t>
            </w:r>
            <w:r>
              <w:rPr>
                <w:rFonts w:eastAsia="宋体"/>
                <w:kern w:val="0"/>
                <w:sz w:val="16"/>
                <w:szCs w:val="20"/>
              </w:rPr>
              <w:t>收发控制、地址策略、组播</w:t>
            </w:r>
            <w:r>
              <w:rPr>
                <w:rFonts w:eastAsia="宋体"/>
                <w:kern w:val="0"/>
                <w:sz w:val="16"/>
                <w:szCs w:val="20"/>
              </w:rPr>
              <w:t>Hash</w:t>
            </w:r>
            <w:r>
              <w:rPr>
                <w:rFonts w:eastAsia="宋体"/>
                <w:kern w:val="0"/>
                <w:sz w:val="16"/>
                <w:szCs w:val="20"/>
              </w:rPr>
              <w:t>及名单控制寄存器</w:t>
            </w:r>
          </w:p>
        </w:tc>
        <w:tc>
          <w:tcPr>
            <w:tcW w:w="424" w:type="pct"/>
            <w:vAlign w:val="center"/>
          </w:tcPr>
          <w:p w14:paraId="593195D6" w14:textId="77777777" w:rsidR="009614A0" w:rsidRDefault="00000000">
            <w:pPr>
              <w:widowControl/>
              <w:jc w:val="center"/>
              <w:rPr>
                <w:kern w:val="0"/>
                <w:szCs w:val="20"/>
              </w:rPr>
            </w:pPr>
            <w:r>
              <w:rPr>
                <w:rFonts w:eastAsia="宋体"/>
                <w:kern w:val="0"/>
                <w:sz w:val="16"/>
                <w:szCs w:val="20"/>
              </w:rPr>
              <w:t>0x0000</w:t>
            </w:r>
          </w:p>
        </w:tc>
        <w:tc>
          <w:tcPr>
            <w:tcW w:w="444" w:type="pct"/>
            <w:vAlign w:val="center"/>
          </w:tcPr>
          <w:p w14:paraId="5E4E1798" w14:textId="77777777" w:rsidR="009614A0" w:rsidRDefault="00000000">
            <w:pPr>
              <w:widowControl/>
              <w:jc w:val="center"/>
              <w:rPr>
                <w:kern w:val="0"/>
                <w:szCs w:val="20"/>
              </w:rPr>
            </w:pPr>
            <w:r>
              <w:rPr>
                <w:rFonts w:eastAsia="宋体"/>
                <w:kern w:val="0"/>
                <w:sz w:val="16"/>
                <w:szCs w:val="20"/>
              </w:rPr>
              <w:t>0x0000</w:t>
            </w:r>
          </w:p>
        </w:tc>
        <w:tc>
          <w:tcPr>
            <w:tcW w:w="228" w:type="pct"/>
            <w:vAlign w:val="center"/>
          </w:tcPr>
          <w:p w14:paraId="74EC0EC9" w14:textId="77777777" w:rsidR="009614A0" w:rsidRDefault="00000000">
            <w:pPr>
              <w:widowControl/>
              <w:jc w:val="center"/>
              <w:rPr>
                <w:kern w:val="0"/>
                <w:szCs w:val="20"/>
              </w:rPr>
            </w:pPr>
            <w:r>
              <w:rPr>
                <w:rFonts w:eastAsia="宋体"/>
                <w:kern w:val="0"/>
                <w:sz w:val="16"/>
                <w:szCs w:val="20"/>
              </w:rPr>
              <w:t>32</w:t>
            </w:r>
          </w:p>
        </w:tc>
        <w:tc>
          <w:tcPr>
            <w:tcW w:w="425" w:type="pct"/>
            <w:vAlign w:val="center"/>
          </w:tcPr>
          <w:p w14:paraId="1F003CCB" w14:textId="77777777" w:rsidR="009614A0" w:rsidRDefault="00000000">
            <w:pPr>
              <w:widowControl/>
              <w:jc w:val="center"/>
              <w:rPr>
                <w:kern w:val="0"/>
                <w:szCs w:val="20"/>
              </w:rPr>
            </w:pPr>
            <w:r>
              <w:rPr>
                <w:rFonts w:eastAsia="宋体"/>
                <w:kern w:val="0"/>
                <w:sz w:val="16"/>
                <w:szCs w:val="20"/>
              </w:rPr>
              <w:t>RW/W1AC</w:t>
            </w:r>
          </w:p>
        </w:tc>
      </w:tr>
      <w:tr w:rsidR="009614A0" w14:paraId="1E91BEAC" w14:textId="77777777">
        <w:trPr>
          <w:cantSplit/>
          <w:jc w:val="center"/>
        </w:trPr>
        <w:tc>
          <w:tcPr>
            <w:tcW w:w="1369" w:type="pct"/>
            <w:vAlign w:val="center"/>
          </w:tcPr>
          <w:p w14:paraId="28983296" w14:textId="5948EA53" w:rsidR="009614A0" w:rsidRDefault="00000000">
            <w:pPr>
              <w:widowControl/>
              <w:jc w:val="left"/>
              <w:rPr>
                <w:rFonts w:cs="Times New Roman"/>
                <w:color w:val="000000"/>
                <w:kern w:val="0"/>
                <w:sz w:val="16"/>
                <w:szCs w:val="20"/>
              </w:rPr>
            </w:pPr>
            <w:r>
              <w:rPr>
                <w:rFonts w:cs="Times New Roman"/>
                <w:color w:val="000000"/>
                <w:kern w:val="0"/>
                <w:sz w:val="16"/>
                <w:szCs w:val="20"/>
              </w:rPr>
              <w:t>LOCAL_</w:t>
            </w:r>
            <w:r w:rsidR="009A53E1" w:rsidRPr="009A53E1">
              <w:rPr>
                <w:rFonts w:cs="Times New Roman"/>
                <w:color w:val="000000"/>
                <w:kern w:val="0"/>
                <w:sz w:val="16"/>
                <w:szCs w:val="20"/>
              </w:rPr>
              <w:t>MAC_ADDR0</w:t>
            </w:r>
          </w:p>
        </w:tc>
        <w:tc>
          <w:tcPr>
            <w:tcW w:w="2110" w:type="pct"/>
            <w:vAlign w:val="center"/>
          </w:tcPr>
          <w:p w14:paraId="71D97231" w14:textId="0046BF2A" w:rsidR="009614A0" w:rsidRDefault="00000000">
            <w:pPr>
              <w:rPr>
                <w:rFonts w:cs="Times New Roman"/>
                <w:color w:val="000000"/>
                <w:kern w:val="0"/>
                <w:sz w:val="16"/>
                <w:szCs w:val="20"/>
              </w:rPr>
            </w:pPr>
            <w:r>
              <w:rPr>
                <w:rFonts w:ascii="宋体" w:eastAsia="宋体" w:hAnsi="宋体" w:cs="宋体" w:hint="eastAsia"/>
                <w:color w:val="000000"/>
                <w:kern w:val="0"/>
                <w:sz w:val="16"/>
                <w:szCs w:val="20"/>
              </w:rPr>
              <w:t>本地</w:t>
            </w:r>
            <w:r>
              <w:rPr>
                <w:rFonts w:cs="Times New Roman"/>
                <w:color w:val="000000"/>
                <w:kern w:val="0"/>
                <w:sz w:val="16"/>
                <w:szCs w:val="20"/>
              </w:rPr>
              <w:t>MAC</w:t>
            </w:r>
            <w:r>
              <w:rPr>
                <w:rFonts w:ascii="宋体" w:eastAsia="宋体" w:hAnsi="宋体" w:cs="宋体" w:hint="eastAsia"/>
                <w:color w:val="000000"/>
                <w:kern w:val="0"/>
                <w:sz w:val="16"/>
                <w:szCs w:val="20"/>
              </w:rPr>
              <w:t>地址</w:t>
            </w:r>
            <w:r w:rsidR="009A53E1" w:rsidRPr="009A53E1">
              <w:rPr>
                <w:rFonts w:ascii="宋体" w:eastAsia="宋体" w:hAnsi="宋体" w:cs="宋体" w:hint="eastAsia"/>
                <w:color w:val="000000"/>
                <w:kern w:val="0"/>
                <w:sz w:val="16"/>
                <w:szCs w:val="20"/>
              </w:rPr>
              <w:t>前</w:t>
            </w:r>
            <w:r w:rsidR="009A53E1" w:rsidRPr="009A53E1">
              <w:rPr>
                <w:rFonts w:cs="Times New Roman"/>
                <w:color w:val="000000"/>
                <w:kern w:val="0"/>
                <w:sz w:val="16"/>
                <w:szCs w:val="20"/>
              </w:rPr>
              <w:t>4</w:t>
            </w:r>
            <w:r w:rsidR="009A53E1" w:rsidRPr="009A53E1">
              <w:rPr>
                <w:rFonts w:ascii="宋体" w:eastAsia="宋体" w:hAnsi="宋体" w:cs="宋体" w:hint="eastAsia"/>
                <w:color w:val="000000"/>
                <w:kern w:val="0"/>
                <w:sz w:val="16"/>
                <w:szCs w:val="20"/>
              </w:rPr>
              <w:t>字节</w:t>
            </w:r>
          </w:p>
        </w:tc>
        <w:tc>
          <w:tcPr>
            <w:tcW w:w="424" w:type="pct"/>
            <w:vAlign w:val="center"/>
          </w:tcPr>
          <w:p w14:paraId="3DFEA981" w14:textId="77777777" w:rsidR="009614A0" w:rsidRDefault="00000000">
            <w:pPr>
              <w:widowControl/>
              <w:jc w:val="center"/>
              <w:rPr>
                <w:kern w:val="0"/>
                <w:szCs w:val="20"/>
              </w:rPr>
            </w:pPr>
            <w:r>
              <w:rPr>
                <w:rFonts w:cs="Times New Roman"/>
                <w:color w:val="000000"/>
                <w:kern w:val="0"/>
                <w:sz w:val="16"/>
                <w:szCs w:val="20"/>
              </w:rPr>
              <w:t>0x0004</w:t>
            </w:r>
          </w:p>
        </w:tc>
        <w:tc>
          <w:tcPr>
            <w:tcW w:w="444" w:type="pct"/>
            <w:vAlign w:val="center"/>
          </w:tcPr>
          <w:p w14:paraId="6DB97C52" w14:textId="77777777" w:rsidR="009614A0" w:rsidRDefault="00000000">
            <w:pPr>
              <w:widowControl/>
              <w:jc w:val="center"/>
              <w:rPr>
                <w:kern w:val="0"/>
                <w:szCs w:val="20"/>
              </w:rPr>
            </w:pPr>
            <w:r>
              <w:rPr>
                <w:rFonts w:cs="Times New Roman"/>
                <w:color w:val="000000"/>
                <w:kern w:val="0"/>
                <w:sz w:val="16"/>
                <w:szCs w:val="20"/>
              </w:rPr>
              <w:t>0x0001</w:t>
            </w:r>
          </w:p>
        </w:tc>
        <w:tc>
          <w:tcPr>
            <w:tcW w:w="228" w:type="pct"/>
            <w:vAlign w:val="center"/>
          </w:tcPr>
          <w:p w14:paraId="7FE35A69"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50105B77" w14:textId="77777777" w:rsidR="009614A0" w:rsidRDefault="00000000">
            <w:pPr>
              <w:widowControl/>
              <w:jc w:val="center"/>
              <w:rPr>
                <w:kern w:val="0"/>
                <w:szCs w:val="20"/>
              </w:rPr>
            </w:pPr>
            <w:r>
              <w:rPr>
                <w:rFonts w:cs="Times New Roman"/>
                <w:color w:val="000000"/>
                <w:kern w:val="0"/>
                <w:sz w:val="16"/>
                <w:szCs w:val="20"/>
              </w:rPr>
              <w:t>RW</w:t>
            </w:r>
          </w:p>
        </w:tc>
      </w:tr>
      <w:tr w:rsidR="009614A0" w14:paraId="1909BA45" w14:textId="77777777">
        <w:trPr>
          <w:cantSplit/>
          <w:jc w:val="center"/>
        </w:trPr>
        <w:tc>
          <w:tcPr>
            <w:tcW w:w="1369" w:type="pct"/>
            <w:vAlign w:val="center"/>
          </w:tcPr>
          <w:p w14:paraId="584C892D" w14:textId="664A0619" w:rsidR="009614A0" w:rsidRPr="009A53E1" w:rsidRDefault="00000000">
            <w:pPr>
              <w:widowControl/>
              <w:jc w:val="left"/>
              <w:rPr>
                <w:rFonts w:eastAsiaTheme="minorEastAsia" w:cs="Times New Roman"/>
                <w:color w:val="000000"/>
                <w:kern w:val="0"/>
                <w:sz w:val="16"/>
                <w:szCs w:val="20"/>
              </w:rPr>
            </w:pPr>
            <w:r>
              <w:rPr>
                <w:rFonts w:cs="Times New Roman"/>
                <w:color w:val="000000"/>
                <w:kern w:val="0"/>
                <w:sz w:val="16"/>
                <w:szCs w:val="20"/>
              </w:rPr>
              <w:t>LOCAL_</w:t>
            </w:r>
            <w:r w:rsidR="009A53E1" w:rsidRPr="009A53E1">
              <w:rPr>
                <w:rFonts w:cs="Times New Roman"/>
                <w:color w:val="000000"/>
                <w:kern w:val="0"/>
                <w:sz w:val="16"/>
                <w:szCs w:val="20"/>
              </w:rPr>
              <w:t>MAC_ADDR</w:t>
            </w:r>
            <w:r w:rsidR="009A53E1">
              <w:rPr>
                <w:rFonts w:eastAsiaTheme="minorEastAsia" w:cs="Times New Roman" w:hint="eastAsia"/>
                <w:color w:val="000000"/>
                <w:kern w:val="0"/>
                <w:sz w:val="16"/>
                <w:szCs w:val="20"/>
              </w:rPr>
              <w:t>1</w:t>
            </w:r>
          </w:p>
        </w:tc>
        <w:tc>
          <w:tcPr>
            <w:tcW w:w="2110" w:type="pct"/>
            <w:vAlign w:val="center"/>
          </w:tcPr>
          <w:p w14:paraId="0B376223" w14:textId="5C60F56B" w:rsidR="009614A0" w:rsidRDefault="00000000">
            <w:pPr>
              <w:rPr>
                <w:rFonts w:cs="Times New Roman"/>
                <w:color w:val="000000"/>
                <w:kern w:val="0"/>
                <w:sz w:val="16"/>
                <w:szCs w:val="20"/>
              </w:rPr>
            </w:pPr>
            <w:r>
              <w:rPr>
                <w:rFonts w:ascii="宋体" w:eastAsia="宋体" w:hAnsi="宋体" w:cs="宋体" w:hint="eastAsia"/>
                <w:color w:val="000000"/>
                <w:kern w:val="0"/>
                <w:sz w:val="16"/>
                <w:szCs w:val="20"/>
              </w:rPr>
              <w:t>本地</w:t>
            </w:r>
            <w:r>
              <w:rPr>
                <w:rFonts w:cs="Times New Roman"/>
                <w:color w:val="000000"/>
                <w:kern w:val="0"/>
                <w:sz w:val="16"/>
                <w:szCs w:val="20"/>
              </w:rPr>
              <w:t>MAC</w:t>
            </w:r>
            <w:r>
              <w:rPr>
                <w:rFonts w:ascii="宋体" w:eastAsia="宋体" w:hAnsi="宋体" w:cs="宋体" w:hint="eastAsia"/>
                <w:color w:val="000000"/>
                <w:kern w:val="0"/>
                <w:sz w:val="16"/>
                <w:szCs w:val="20"/>
              </w:rPr>
              <w:t>地址</w:t>
            </w:r>
            <w:r w:rsidR="009A53E1">
              <w:rPr>
                <w:rFonts w:ascii="宋体" w:eastAsia="宋体" w:hAnsi="宋体" w:cs="宋体" w:hint="eastAsia"/>
                <w:color w:val="000000"/>
                <w:kern w:val="0"/>
                <w:sz w:val="16"/>
                <w:szCs w:val="20"/>
              </w:rPr>
              <w:t>后2</w:t>
            </w:r>
            <w:r w:rsidR="009A53E1" w:rsidRPr="009A53E1">
              <w:rPr>
                <w:rFonts w:ascii="宋体" w:eastAsia="宋体" w:hAnsi="宋体" w:cs="宋体" w:hint="eastAsia"/>
                <w:color w:val="000000"/>
                <w:kern w:val="0"/>
                <w:sz w:val="16"/>
                <w:szCs w:val="20"/>
              </w:rPr>
              <w:t>字节</w:t>
            </w:r>
          </w:p>
        </w:tc>
        <w:tc>
          <w:tcPr>
            <w:tcW w:w="424" w:type="pct"/>
            <w:vAlign w:val="center"/>
          </w:tcPr>
          <w:p w14:paraId="66BC8392" w14:textId="77777777" w:rsidR="009614A0" w:rsidRDefault="00000000">
            <w:pPr>
              <w:widowControl/>
              <w:jc w:val="center"/>
              <w:rPr>
                <w:kern w:val="0"/>
                <w:szCs w:val="20"/>
              </w:rPr>
            </w:pPr>
            <w:r>
              <w:rPr>
                <w:rFonts w:cs="Times New Roman"/>
                <w:color w:val="000000"/>
                <w:kern w:val="0"/>
                <w:sz w:val="16"/>
                <w:szCs w:val="20"/>
              </w:rPr>
              <w:t>0x0008</w:t>
            </w:r>
          </w:p>
        </w:tc>
        <w:tc>
          <w:tcPr>
            <w:tcW w:w="444" w:type="pct"/>
            <w:vAlign w:val="center"/>
          </w:tcPr>
          <w:p w14:paraId="69107458" w14:textId="77777777" w:rsidR="009614A0" w:rsidRDefault="00000000">
            <w:pPr>
              <w:widowControl/>
              <w:jc w:val="center"/>
              <w:rPr>
                <w:kern w:val="0"/>
                <w:szCs w:val="20"/>
              </w:rPr>
            </w:pPr>
            <w:r>
              <w:rPr>
                <w:rFonts w:cs="Times New Roman"/>
                <w:color w:val="000000"/>
                <w:kern w:val="0"/>
                <w:sz w:val="16"/>
                <w:szCs w:val="20"/>
              </w:rPr>
              <w:t>0x0002</w:t>
            </w:r>
          </w:p>
        </w:tc>
        <w:tc>
          <w:tcPr>
            <w:tcW w:w="228" w:type="pct"/>
            <w:vAlign w:val="center"/>
          </w:tcPr>
          <w:p w14:paraId="374C3AEC"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027D393E" w14:textId="77777777" w:rsidR="009614A0" w:rsidRDefault="00000000">
            <w:pPr>
              <w:widowControl/>
              <w:jc w:val="center"/>
              <w:rPr>
                <w:kern w:val="0"/>
                <w:szCs w:val="20"/>
              </w:rPr>
            </w:pPr>
            <w:r>
              <w:rPr>
                <w:rFonts w:cs="Times New Roman"/>
                <w:color w:val="000000"/>
                <w:kern w:val="0"/>
                <w:sz w:val="16"/>
                <w:szCs w:val="20"/>
              </w:rPr>
              <w:t>RW</w:t>
            </w:r>
          </w:p>
        </w:tc>
      </w:tr>
      <w:tr w:rsidR="009614A0" w14:paraId="298B9E3A" w14:textId="77777777">
        <w:trPr>
          <w:cantSplit/>
          <w:jc w:val="center"/>
        </w:trPr>
        <w:tc>
          <w:tcPr>
            <w:tcW w:w="1369" w:type="pct"/>
            <w:vAlign w:val="center"/>
          </w:tcPr>
          <w:p w14:paraId="253BAC22" w14:textId="133D2180" w:rsidR="009614A0" w:rsidRDefault="00000000">
            <w:pPr>
              <w:widowControl/>
              <w:jc w:val="left"/>
              <w:rPr>
                <w:kern w:val="0"/>
                <w:szCs w:val="20"/>
              </w:rPr>
            </w:pPr>
            <w:r>
              <w:rPr>
                <w:rFonts w:cs="Times New Roman"/>
                <w:color w:val="000000"/>
                <w:kern w:val="0"/>
                <w:sz w:val="16"/>
                <w:szCs w:val="20"/>
              </w:rPr>
              <w:t>MCAST_MAC</w:t>
            </w:r>
            <w:r w:rsidR="001C161B" w:rsidRPr="009A53E1">
              <w:rPr>
                <w:rFonts w:cs="Times New Roman"/>
                <w:color w:val="000000"/>
                <w:kern w:val="0"/>
                <w:sz w:val="16"/>
                <w:szCs w:val="20"/>
              </w:rPr>
              <w:t>_ADDR0</w:t>
            </w:r>
          </w:p>
        </w:tc>
        <w:tc>
          <w:tcPr>
            <w:tcW w:w="2110" w:type="pct"/>
            <w:vAlign w:val="center"/>
          </w:tcPr>
          <w:p w14:paraId="7D474E45" w14:textId="705ABDC5" w:rsidR="009614A0" w:rsidRDefault="00000000">
            <w:pPr>
              <w:widowControl/>
              <w:jc w:val="left"/>
              <w:rPr>
                <w:kern w:val="0"/>
                <w:szCs w:val="20"/>
              </w:rPr>
            </w:pPr>
            <w:r>
              <w:rPr>
                <w:rFonts w:cs="Times New Roman"/>
                <w:color w:val="000000"/>
                <w:kern w:val="0"/>
                <w:sz w:val="16"/>
                <w:szCs w:val="20"/>
              </w:rPr>
              <w:t>待写入</w:t>
            </w:r>
            <w:r>
              <w:rPr>
                <w:rFonts w:cs="Times New Roman"/>
                <w:color w:val="000000"/>
                <w:kern w:val="0"/>
                <w:sz w:val="16"/>
                <w:szCs w:val="20"/>
              </w:rPr>
              <w:t>Hash</w:t>
            </w:r>
            <w:r>
              <w:rPr>
                <w:rFonts w:cs="Times New Roman"/>
                <w:color w:val="000000"/>
                <w:kern w:val="0"/>
                <w:sz w:val="16"/>
                <w:szCs w:val="20"/>
              </w:rPr>
              <w:t>表的组播</w:t>
            </w:r>
            <w:r>
              <w:rPr>
                <w:rFonts w:cs="Times New Roman"/>
                <w:color w:val="000000"/>
                <w:kern w:val="0"/>
                <w:sz w:val="16"/>
                <w:szCs w:val="20"/>
              </w:rPr>
              <w:t>MAC</w:t>
            </w:r>
            <w:r w:rsidR="009A53E1" w:rsidRPr="009A53E1">
              <w:rPr>
                <w:rFonts w:ascii="宋体" w:eastAsia="宋体" w:hAnsi="宋体" w:cs="宋体" w:hint="eastAsia"/>
                <w:color w:val="000000"/>
                <w:kern w:val="0"/>
                <w:sz w:val="16"/>
                <w:szCs w:val="20"/>
              </w:rPr>
              <w:t>前</w:t>
            </w:r>
            <w:r w:rsidR="009A53E1" w:rsidRPr="009A53E1">
              <w:rPr>
                <w:rFonts w:cs="Times New Roman"/>
                <w:color w:val="000000"/>
                <w:kern w:val="0"/>
                <w:sz w:val="16"/>
                <w:szCs w:val="20"/>
              </w:rPr>
              <w:t>4</w:t>
            </w:r>
            <w:r w:rsidR="009A53E1" w:rsidRPr="009A53E1">
              <w:rPr>
                <w:rFonts w:ascii="宋体" w:eastAsia="宋体" w:hAnsi="宋体" w:cs="宋体" w:hint="eastAsia"/>
                <w:color w:val="000000"/>
                <w:kern w:val="0"/>
                <w:sz w:val="16"/>
                <w:szCs w:val="20"/>
              </w:rPr>
              <w:t>字节</w:t>
            </w:r>
          </w:p>
        </w:tc>
        <w:tc>
          <w:tcPr>
            <w:tcW w:w="424" w:type="pct"/>
            <w:vAlign w:val="center"/>
          </w:tcPr>
          <w:p w14:paraId="33929691" w14:textId="77777777" w:rsidR="009614A0" w:rsidRDefault="00000000">
            <w:pPr>
              <w:widowControl/>
              <w:jc w:val="center"/>
              <w:rPr>
                <w:kern w:val="0"/>
                <w:szCs w:val="20"/>
              </w:rPr>
            </w:pPr>
            <w:r>
              <w:rPr>
                <w:rFonts w:cs="Times New Roman"/>
                <w:color w:val="000000"/>
                <w:kern w:val="0"/>
                <w:sz w:val="16"/>
                <w:szCs w:val="20"/>
              </w:rPr>
              <w:t>0x000C</w:t>
            </w:r>
          </w:p>
        </w:tc>
        <w:tc>
          <w:tcPr>
            <w:tcW w:w="444" w:type="pct"/>
            <w:vAlign w:val="center"/>
          </w:tcPr>
          <w:p w14:paraId="19A708ED" w14:textId="77777777" w:rsidR="009614A0" w:rsidRDefault="00000000">
            <w:pPr>
              <w:widowControl/>
              <w:jc w:val="center"/>
              <w:rPr>
                <w:kern w:val="0"/>
                <w:szCs w:val="20"/>
              </w:rPr>
            </w:pPr>
            <w:r>
              <w:rPr>
                <w:rFonts w:cs="Times New Roman"/>
                <w:color w:val="000000"/>
                <w:kern w:val="0"/>
                <w:sz w:val="16"/>
                <w:szCs w:val="20"/>
              </w:rPr>
              <w:t>0x0003</w:t>
            </w:r>
          </w:p>
        </w:tc>
        <w:tc>
          <w:tcPr>
            <w:tcW w:w="228" w:type="pct"/>
            <w:vAlign w:val="center"/>
          </w:tcPr>
          <w:p w14:paraId="380E342E"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13F49883" w14:textId="77777777" w:rsidR="009614A0" w:rsidRDefault="00000000">
            <w:pPr>
              <w:widowControl/>
              <w:jc w:val="center"/>
              <w:rPr>
                <w:kern w:val="0"/>
                <w:szCs w:val="20"/>
              </w:rPr>
            </w:pPr>
            <w:r>
              <w:rPr>
                <w:rFonts w:cs="Times New Roman"/>
                <w:color w:val="000000"/>
                <w:kern w:val="0"/>
                <w:sz w:val="16"/>
                <w:szCs w:val="20"/>
              </w:rPr>
              <w:t>RW</w:t>
            </w:r>
          </w:p>
        </w:tc>
      </w:tr>
      <w:tr w:rsidR="009614A0" w14:paraId="46B25CEE" w14:textId="77777777">
        <w:trPr>
          <w:cantSplit/>
          <w:jc w:val="center"/>
        </w:trPr>
        <w:tc>
          <w:tcPr>
            <w:tcW w:w="1369" w:type="pct"/>
            <w:vAlign w:val="center"/>
          </w:tcPr>
          <w:p w14:paraId="6C41D93B" w14:textId="4564C16B" w:rsidR="009614A0" w:rsidRPr="001C161B" w:rsidRDefault="00000000">
            <w:pPr>
              <w:widowControl/>
              <w:jc w:val="left"/>
              <w:rPr>
                <w:rFonts w:eastAsiaTheme="minorEastAsia"/>
                <w:kern w:val="0"/>
                <w:szCs w:val="20"/>
              </w:rPr>
            </w:pPr>
            <w:r>
              <w:rPr>
                <w:rFonts w:cs="Times New Roman"/>
                <w:color w:val="000000"/>
                <w:kern w:val="0"/>
                <w:sz w:val="16"/>
                <w:szCs w:val="20"/>
              </w:rPr>
              <w:t>MCAST_</w:t>
            </w:r>
            <w:r w:rsidR="001C161B">
              <w:rPr>
                <w:rFonts w:cs="Times New Roman"/>
                <w:color w:val="000000"/>
                <w:kern w:val="0"/>
                <w:sz w:val="16"/>
                <w:szCs w:val="20"/>
              </w:rPr>
              <w:t>MAC_ADDR1</w:t>
            </w:r>
          </w:p>
        </w:tc>
        <w:tc>
          <w:tcPr>
            <w:tcW w:w="2110" w:type="pct"/>
            <w:vAlign w:val="center"/>
          </w:tcPr>
          <w:p w14:paraId="3537952F" w14:textId="329DFE70" w:rsidR="009614A0" w:rsidRDefault="00000000">
            <w:pPr>
              <w:widowControl/>
              <w:jc w:val="left"/>
              <w:rPr>
                <w:kern w:val="0"/>
                <w:szCs w:val="20"/>
              </w:rPr>
            </w:pPr>
            <w:r>
              <w:rPr>
                <w:rFonts w:cs="Times New Roman"/>
                <w:color w:val="000000"/>
                <w:kern w:val="0"/>
                <w:sz w:val="16"/>
                <w:szCs w:val="20"/>
              </w:rPr>
              <w:t>待写入</w:t>
            </w:r>
            <w:r>
              <w:rPr>
                <w:rFonts w:cs="Times New Roman"/>
                <w:color w:val="000000"/>
                <w:kern w:val="0"/>
                <w:sz w:val="16"/>
                <w:szCs w:val="20"/>
              </w:rPr>
              <w:t>Hash</w:t>
            </w:r>
            <w:r>
              <w:rPr>
                <w:rFonts w:cs="Times New Roman"/>
                <w:color w:val="000000"/>
                <w:kern w:val="0"/>
                <w:sz w:val="16"/>
                <w:szCs w:val="20"/>
              </w:rPr>
              <w:t>表的组播</w:t>
            </w:r>
            <w:r>
              <w:rPr>
                <w:rFonts w:cs="Times New Roman"/>
                <w:color w:val="000000"/>
                <w:kern w:val="0"/>
                <w:sz w:val="16"/>
                <w:szCs w:val="20"/>
              </w:rPr>
              <w:t>MAC</w:t>
            </w:r>
            <w:r w:rsidR="009A53E1">
              <w:rPr>
                <w:rFonts w:ascii="宋体" w:eastAsia="宋体" w:hAnsi="宋体" w:cs="宋体" w:hint="eastAsia"/>
                <w:color w:val="000000"/>
                <w:kern w:val="0"/>
                <w:sz w:val="16"/>
                <w:szCs w:val="20"/>
              </w:rPr>
              <w:t>后2</w:t>
            </w:r>
            <w:r w:rsidR="009A53E1" w:rsidRPr="009A53E1">
              <w:rPr>
                <w:rFonts w:ascii="宋体" w:eastAsia="宋体" w:hAnsi="宋体" w:cs="宋体" w:hint="eastAsia"/>
                <w:color w:val="000000"/>
                <w:kern w:val="0"/>
                <w:sz w:val="16"/>
                <w:szCs w:val="20"/>
              </w:rPr>
              <w:t>字节</w:t>
            </w:r>
          </w:p>
        </w:tc>
        <w:tc>
          <w:tcPr>
            <w:tcW w:w="424" w:type="pct"/>
            <w:vAlign w:val="center"/>
          </w:tcPr>
          <w:p w14:paraId="30630384" w14:textId="77777777" w:rsidR="009614A0" w:rsidRDefault="00000000">
            <w:pPr>
              <w:widowControl/>
              <w:jc w:val="center"/>
              <w:rPr>
                <w:kern w:val="0"/>
                <w:szCs w:val="20"/>
              </w:rPr>
            </w:pPr>
            <w:r>
              <w:rPr>
                <w:rFonts w:cs="Times New Roman"/>
                <w:color w:val="000000"/>
                <w:kern w:val="0"/>
                <w:sz w:val="16"/>
                <w:szCs w:val="20"/>
              </w:rPr>
              <w:t>0x0010</w:t>
            </w:r>
          </w:p>
        </w:tc>
        <w:tc>
          <w:tcPr>
            <w:tcW w:w="444" w:type="pct"/>
            <w:vAlign w:val="center"/>
          </w:tcPr>
          <w:p w14:paraId="618AB7D1" w14:textId="77777777" w:rsidR="009614A0" w:rsidRDefault="00000000">
            <w:pPr>
              <w:widowControl/>
              <w:jc w:val="center"/>
              <w:rPr>
                <w:kern w:val="0"/>
                <w:szCs w:val="20"/>
              </w:rPr>
            </w:pPr>
            <w:r>
              <w:rPr>
                <w:rFonts w:cs="Times New Roman"/>
                <w:color w:val="000000"/>
                <w:kern w:val="0"/>
                <w:sz w:val="16"/>
                <w:szCs w:val="20"/>
              </w:rPr>
              <w:t>0x0004</w:t>
            </w:r>
          </w:p>
        </w:tc>
        <w:tc>
          <w:tcPr>
            <w:tcW w:w="228" w:type="pct"/>
            <w:vAlign w:val="center"/>
          </w:tcPr>
          <w:p w14:paraId="21BAB71A"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130F22AF" w14:textId="77777777" w:rsidR="009614A0" w:rsidRDefault="00000000">
            <w:pPr>
              <w:widowControl/>
              <w:jc w:val="center"/>
              <w:rPr>
                <w:kern w:val="0"/>
                <w:szCs w:val="20"/>
              </w:rPr>
            </w:pPr>
            <w:r>
              <w:rPr>
                <w:rFonts w:cs="Times New Roman"/>
                <w:color w:val="000000"/>
                <w:kern w:val="0"/>
                <w:sz w:val="16"/>
                <w:szCs w:val="20"/>
              </w:rPr>
              <w:t>RW</w:t>
            </w:r>
          </w:p>
        </w:tc>
      </w:tr>
      <w:tr w:rsidR="009614A0" w14:paraId="224F3E74" w14:textId="77777777">
        <w:trPr>
          <w:cantSplit/>
          <w:jc w:val="center"/>
        </w:trPr>
        <w:tc>
          <w:tcPr>
            <w:tcW w:w="1369" w:type="pct"/>
            <w:vAlign w:val="center"/>
          </w:tcPr>
          <w:p w14:paraId="43A3E9A2" w14:textId="414D574C" w:rsidR="009614A0" w:rsidRDefault="00000000">
            <w:pPr>
              <w:widowControl/>
              <w:jc w:val="left"/>
              <w:rPr>
                <w:kern w:val="0"/>
                <w:szCs w:val="20"/>
              </w:rPr>
            </w:pPr>
            <w:r>
              <w:rPr>
                <w:rFonts w:cs="Times New Roman"/>
                <w:color w:val="000000"/>
                <w:kern w:val="0"/>
                <w:sz w:val="16"/>
                <w:szCs w:val="20"/>
              </w:rPr>
              <w:t>WHITE0_MAC</w:t>
            </w:r>
            <w:r w:rsidR="001C161B" w:rsidRPr="009A53E1">
              <w:rPr>
                <w:rFonts w:cs="Times New Roman"/>
                <w:color w:val="000000"/>
                <w:kern w:val="0"/>
                <w:sz w:val="16"/>
                <w:szCs w:val="20"/>
              </w:rPr>
              <w:t>_ADDR0</w:t>
            </w:r>
          </w:p>
        </w:tc>
        <w:tc>
          <w:tcPr>
            <w:tcW w:w="2110" w:type="pct"/>
            <w:vAlign w:val="center"/>
          </w:tcPr>
          <w:p w14:paraId="0246B729" w14:textId="14B57941" w:rsidR="009614A0" w:rsidRDefault="00000000">
            <w:pPr>
              <w:widowControl/>
              <w:jc w:val="left"/>
              <w:rPr>
                <w:kern w:val="0"/>
                <w:szCs w:val="20"/>
              </w:rPr>
            </w:pPr>
            <w:r>
              <w:rPr>
                <w:rFonts w:cs="Times New Roman"/>
                <w:color w:val="000000"/>
                <w:kern w:val="0"/>
                <w:sz w:val="16"/>
                <w:szCs w:val="20"/>
              </w:rPr>
              <w:t>白名单</w:t>
            </w:r>
            <w:r>
              <w:rPr>
                <w:rFonts w:cs="Times New Roman"/>
                <w:color w:val="000000"/>
                <w:kern w:val="0"/>
                <w:sz w:val="16"/>
                <w:szCs w:val="20"/>
              </w:rPr>
              <w:t>0</w:t>
            </w:r>
            <w:r>
              <w:rPr>
                <w:rFonts w:cs="Times New Roman"/>
                <w:color w:val="000000"/>
                <w:kern w:val="0"/>
                <w:sz w:val="16"/>
                <w:szCs w:val="20"/>
              </w:rPr>
              <w:t>源</w:t>
            </w:r>
            <w:r>
              <w:rPr>
                <w:rFonts w:cs="Times New Roman"/>
                <w:color w:val="000000"/>
                <w:kern w:val="0"/>
                <w:sz w:val="16"/>
                <w:szCs w:val="20"/>
              </w:rPr>
              <w:t>MAC</w:t>
            </w:r>
            <w:r w:rsidR="009A53E1" w:rsidRPr="009A53E1">
              <w:rPr>
                <w:rFonts w:ascii="宋体" w:eastAsia="宋体" w:hAnsi="宋体" w:cs="宋体" w:hint="eastAsia"/>
                <w:color w:val="000000"/>
                <w:kern w:val="0"/>
                <w:sz w:val="16"/>
                <w:szCs w:val="20"/>
              </w:rPr>
              <w:t>前</w:t>
            </w:r>
            <w:r w:rsidR="009A53E1" w:rsidRPr="009A53E1">
              <w:rPr>
                <w:rFonts w:cs="Times New Roman"/>
                <w:color w:val="000000"/>
                <w:kern w:val="0"/>
                <w:sz w:val="16"/>
                <w:szCs w:val="20"/>
              </w:rPr>
              <w:t>4</w:t>
            </w:r>
            <w:r w:rsidR="009A53E1" w:rsidRPr="009A53E1">
              <w:rPr>
                <w:rFonts w:ascii="宋体" w:eastAsia="宋体" w:hAnsi="宋体" w:cs="宋体" w:hint="eastAsia"/>
                <w:color w:val="000000"/>
                <w:kern w:val="0"/>
                <w:sz w:val="16"/>
                <w:szCs w:val="20"/>
              </w:rPr>
              <w:t>字节</w:t>
            </w:r>
          </w:p>
        </w:tc>
        <w:tc>
          <w:tcPr>
            <w:tcW w:w="424" w:type="pct"/>
            <w:vAlign w:val="center"/>
          </w:tcPr>
          <w:p w14:paraId="6DED420F" w14:textId="77777777" w:rsidR="009614A0" w:rsidRDefault="00000000">
            <w:pPr>
              <w:widowControl/>
              <w:jc w:val="center"/>
              <w:rPr>
                <w:kern w:val="0"/>
                <w:szCs w:val="20"/>
              </w:rPr>
            </w:pPr>
            <w:r>
              <w:rPr>
                <w:rFonts w:cs="Times New Roman"/>
                <w:color w:val="000000"/>
                <w:kern w:val="0"/>
                <w:sz w:val="16"/>
                <w:szCs w:val="20"/>
              </w:rPr>
              <w:t>0x0014</w:t>
            </w:r>
          </w:p>
        </w:tc>
        <w:tc>
          <w:tcPr>
            <w:tcW w:w="444" w:type="pct"/>
            <w:vAlign w:val="center"/>
          </w:tcPr>
          <w:p w14:paraId="420C330F" w14:textId="77777777" w:rsidR="009614A0" w:rsidRDefault="00000000">
            <w:pPr>
              <w:widowControl/>
              <w:jc w:val="center"/>
              <w:rPr>
                <w:kern w:val="0"/>
                <w:szCs w:val="20"/>
              </w:rPr>
            </w:pPr>
            <w:r>
              <w:rPr>
                <w:rFonts w:cs="Times New Roman"/>
                <w:color w:val="000000"/>
                <w:kern w:val="0"/>
                <w:sz w:val="16"/>
                <w:szCs w:val="20"/>
              </w:rPr>
              <w:t>0x0005</w:t>
            </w:r>
          </w:p>
        </w:tc>
        <w:tc>
          <w:tcPr>
            <w:tcW w:w="228" w:type="pct"/>
            <w:vAlign w:val="center"/>
          </w:tcPr>
          <w:p w14:paraId="690FAFB9"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19D52DEB" w14:textId="77777777" w:rsidR="009614A0" w:rsidRDefault="00000000">
            <w:pPr>
              <w:widowControl/>
              <w:jc w:val="center"/>
              <w:rPr>
                <w:kern w:val="0"/>
                <w:szCs w:val="20"/>
              </w:rPr>
            </w:pPr>
            <w:r>
              <w:rPr>
                <w:rFonts w:cs="Times New Roman"/>
                <w:color w:val="000000"/>
                <w:kern w:val="0"/>
                <w:sz w:val="16"/>
                <w:szCs w:val="20"/>
              </w:rPr>
              <w:t>RW</w:t>
            </w:r>
          </w:p>
        </w:tc>
      </w:tr>
      <w:tr w:rsidR="009614A0" w14:paraId="317812BF" w14:textId="77777777">
        <w:trPr>
          <w:cantSplit/>
          <w:jc w:val="center"/>
        </w:trPr>
        <w:tc>
          <w:tcPr>
            <w:tcW w:w="1369" w:type="pct"/>
            <w:vAlign w:val="center"/>
          </w:tcPr>
          <w:p w14:paraId="551BB6D0" w14:textId="39F69FFF" w:rsidR="009614A0" w:rsidRPr="001C161B" w:rsidRDefault="00000000">
            <w:pPr>
              <w:widowControl/>
              <w:jc w:val="left"/>
              <w:rPr>
                <w:rFonts w:eastAsiaTheme="minorEastAsia"/>
                <w:kern w:val="0"/>
                <w:szCs w:val="20"/>
              </w:rPr>
            </w:pPr>
            <w:r>
              <w:rPr>
                <w:rFonts w:cs="Times New Roman"/>
                <w:color w:val="000000"/>
                <w:kern w:val="0"/>
                <w:sz w:val="16"/>
                <w:szCs w:val="20"/>
              </w:rPr>
              <w:t>WHITE0_</w:t>
            </w:r>
            <w:r w:rsidR="001C161B">
              <w:rPr>
                <w:rFonts w:cs="Times New Roman"/>
                <w:color w:val="000000"/>
                <w:kern w:val="0"/>
                <w:sz w:val="16"/>
                <w:szCs w:val="20"/>
              </w:rPr>
              <w:t>MAC_ADDR1</w:t>
            </w:r>
          </w:p>
        </w:tc>
        <w:tc>
          <w:tcPr>
            <w:tcW w:w="2110" w:type="pct"/>
            <w:vAlign w:val="center"/>
          </w:tcPr>
          <w:p w14:paraId="23413F21" w14:textId="20C63561" w:rsidR="009614A0" w:rsidRDefault="00000000">
            <w:pPr>
              <w:widowControl/>
              <w:jc w:val="left"/>
              <w:rPr>
                <w:kern w:val="0"/>
                <w:szCs w:val="20"/>
              </w:rPr>
            </w:pPr>
            <w:r>
              <w:rPr>
                <w:rFonts w:cs="Times New Roman"/>
                <w:color w:val="000000"/>
                <w:kern w:val="0"/>
                <w:sz w:val="16"/>
                <w:szCs w:val="20"/>
              </w:rPr>
              <w:t>白名单</w:t>
            </w:r>
            <w:r>
              <w:rPr>
                <w:rFonts w:cs="Times New Roman"/>
                <w:color w:val="000000"/>
                <w:kern w:val="0"/>
                <w:sz w:val="16"/>
                <w:szCs w:val="20"/>
              </w:rPr>
              <w:t>0</w:t>
            </w:r>
            <w:r>
              <w:rPr>
                <w:rFonts w:cs="Times New Roman"/>
                <w:color w:val="000000"/>
                <w:kern w:val="0"/>
                <w:sz w:val="16"/>
                <w:szCs w:val="20"/>
              </w:rPr>
              <w:t>源</w:t>
            </w:r>
            <w:r>
              <w:rPr>
                <w:rFonts w:cs="Times New Roman"/>
                <w:color w:val="000000"/>
                <w:kern w:val="0"/>
                <w:sz w:val="16"/>
                <w:szCs w:val="20"/>
              </w:rPr>
              <w:t>MAC</w:t>
            </w:r>
            <w:r w:rsidR="009A53E1">
              <w:rPr>
                <w:rFonts w:ascii="宋体" w:eastAsia="宋体" w:hAnsi="宋体" w:cs="宋体" w:hint="eastAsia"/>
                <w:color w:val="000000"/>
                <w:kern w:val="0"/>
                <w:sz w:val="16"/>
                <w:szCs w:val="20"/>
              </w:rPr>
              <w:t>后2</w:t>
            </w:r>
            <w:r w:rsidR="009A53E1" w:rsidRPr="009A53E1">
              <w:rPr>
                <w:rFonts w:ascii="宋体" w:eastAsia="宋体" w:hAnsi="宋体" w:cs="宋体" w:hint="eastAsia"/>
                <w:color w:val="000000"/>
                <w:kern w:val="0"/>
                <w:sz w:val="16"/>
                <w:szCs w:val="20"/>
              </w:rPr>
              <w:t>字节</w:t>
            </w:r>
          </w:p>
        </w:tc>
        <w:tc>
          <w:tcPr>
            <w:tcW w:w="424" w:type="pct"/>
            <w:vAlign w:val="center"/>
          </w:tcPr>
          <w:p w14:paraId="191F883E" w14:textId="77777777" w:rsidR="009614A0" w:rsidRDefault="00000000">
            <w:pPr>
              <w:widowControl/>
              <w:jc w:val="center"/>
              <w:rPr>
                <w:kern w:val="0"/>
                <w:szCs w:val="20"/>
              </w:rPr>
            </w:pPr>
            <w:r>
              <w:rPr>
                <w:rFonts w:cs="Times New Roman"/>
                <w:color w:val="000000"/>
                <w:kern w:val="0"/>
                <w:sz w:val="16"/>
                <w:szCs w:val="20"/>
              </w:rPr>
              <w:t>0x0018</w:t>
            </w:r>
          </w:p>
        </w:tc>
        <w:tc>
          <w:tcPr>
            <w:tcW w:w="444" w:type="pct"/>
            <w:vAlign w:val="center"/>
          </w:tcPr>
          <w:p w14:paraId="69BA6F4A" w14:textId="77777777" w:rsidR="009614A0" w:rsidRDefault="00000000">
            <w:pPr>
              <w:widowControl/>
              <w:jc w:val="center"/>
              <w:rPr>
                <w:kern w:val="0"/>
                <w:szCs w:val="20"/>
              </w:rPr>
            </w:pPr>
            <w:r>
              <w:rPr>
                <w:rFonts w:cs="Times New Roman"/>
                <w:color w:val="000000"/>
                <w:kern w:val="0"/>
                <w:sz w:val="16"/>
                <w:szCs w:val="20"/>
              </w:rPr>
              <w:t>0x0006</w:t>
            </w:r>
          </w:p>
        </w:tc>
        <w:tc>
          <w:tcPr>
            <w:tcW w:w="228" w:type="pct"/>
            <w:vAlign w:val="center"/>
          </w:tcPr>
          <w:p w14:paraId="304C4FA3"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7A97ED50" w14:textId="77777777" w:rsidR="009614A0" w:rsidRDefault="00000000">
            <w:pPr>
              <w:widowControl/>
              <w:jc w:val="center"/>
              <w:rPr>
                <w:kern w:val="0"/>
                <w:szCs w:val="20"/>
              </w:rPr>
            </w:pPr>
            <w:r>
              <w:rPr>
                <w:rFonts w:cs="Times New Roman"/>
                <w:color w:val="000000"/>
                <w:kern w:val="0"/>
                <w:sz w:val="16"/>
                <w:szCs w:val="20"/>
              </w:rPr>
              <w:t>RW</w:t>
            </w:r>
          </w:p>
        </w:tc>
      </w:tr>
      <w:tr w:rsidR="009614A0" w14:paraId="35C83DC0" w14:textId="77777777">
        <w:trPr>
          <w:cantSplit/>
          <w:jc w:val="center"/>
        </w:trPr>
        <w:tc>
          <w:tcPr>
            <w:tcW w:w="1369" w:type="pct"/>
            <w:vAlign w:val="center"/>
          </w:tcPr>
          <w:p w14:paraId="6673E674" w14:textId="3CBBFE42" w:rsidR="009614A0" w:rsidRDefault="00000000">
            <w:pPr>
              <w:widowControl/>
              <w:jc w:val="left"/>
              <w:rPr>
                <w:kern w:val="0"/>
                <w:szCs w:val="20"/>
              </w:rPr>
            </w:pPr>
            <w:r>
              <w:rPr>
                <w:rFonts w:cs="Times New Roman"/>
                <w:color w:val="000000"/>
                <w:kern w:val="0"/>
                <w:sz w:val="16"/>
                <w:szCs w:val="20"/>
              </w:rPr>
              <w:t>WHITE1_</w:t>
            </w:r>
            <w:r w:rsidR="001C161B">
              <w:rPr>
                <w:rFonts w:cs="Times New Roman"/>
                <w:color w:val="000000"/>
                <w:kern w:val="0"/>
                <w:sz w:val="16"/>
                <w:szCs w:val="20"/>
              </w:rPr>
              <w:t>MAC_ADDR0</w:t>
            </w:r>
          </w:p>
        </w:tc>
        <w:tc>
          <w:tcPr>
            <w:tcW w:w="2110" w:type="pct"/>
            <w:vAlign w:val="center"/>
          </w:tcPr>
          <w:p w14:paraId="075CCB68" w14:textId="412FA783" w:rsidR="009614A0" w:rsidRDefault="00000000">
            <w:pPr>
              <w:widowControl/>
              <w:jc w:val="left"/>
              <w:rPr>
                <w:kern w:val="0"/>
                <w:szCs w:val="20"/>
              </w:rPr>
            </w:pPr>
            <w:r>
              <w:rPr>
                <w:rFonts w:cs="Times New Roman"/>
                <w:color w:val="000000"/>
                <w:kern w:val="0"/>
                <w:sz w:val="16"/>
                <w:szCs w:val="20"/>
              </w:rPr>
              <w:t>白名单</w:t>
            </w:r>
            <w:r>
              <w:rPr>
                <w:rFonts w:cs="Times New Roman"/>
                <w:color w:val="000000"/>
                <w:kern w:val="0"/>
                <w:sz w:val="16"/>
                <w:szCs w:val="20"/>
              </w:rPr>
              <w:t>1</w:t>
            </w:r>
            <w:r>
              <w:rPr>
                <w:rFonts w:cs="Times New Roman"/>
                <w:color w:val="000000"/>
                <w:kern w:val="0"/>
                <w:sz w:val="16"/>
                <w:szCs w:val="20"/>
              </w:rPr>
              <w:t>源</w:t>
            </w:r>
            <w:r>
              <w:rPr>
                <w:rFonts w:cs="Times New Roman"/>
                <w:color w:val="000000"/>
                <w:kern w:val="0"/>
                <w:sz w:val="16"/>
                <w:szCs w:val="20"/>
              </w:rPr>
              <w:t>MAC</w:t>
            </w:r>
            <w:r w:rsidR="009A53E1" w:rsidRPr="009A53E1">
              <w:rPr>
                <w:rFonts w:ascii="宋体" w:eastAsia="宋体" w:hAnsi="宋体" w:cs="宋体" w:hint="eastAsia"/>
                <w:color w:val="000000"/>
                <w:kern w:val="0"/>
                <w:sz w:val="16"/>
                <w:szCs w:val="20"/>
              </w:rPr>
              <w:t>前</w:t>
            </w:r>
            <w:r w:rsidR="009A53E1" w:rsidRPr="009A53E1">
              <w:rPr>
                <w:rFonts w:cs="Times New Roman"/>
                <w:color w:val="000000"/>
                <w:kern w:val="0"/>
                <w:sz w:val="16"/>
                <w:szCs w:val="20"/>
              </w:rPr>
              <w:t>4</w:t>
            </w:r>
            <w:r w:rsidR="009A53E1" w:rsidRPr="009A53E1">
              <w:rPr>
                <w:rFonts w:ascii="宋体" w:eastAsia="宋体" w:hAnsi="宋体" w:cs="宋体" w:hint="eastAsia"/>
                <w:color w:val="000000"/>
                <w:kern w:val="0"/>
                <w:sz w:val="16"/>
                <w:szCs w:val="20"/>
              </w:rPr>
              <w:t>字节</w:t>
            </w:r>
          </w:p>
        </w:tc>
        <w:tc>
          <w:tcPr>
            <w:tcW w:w="424" w:type="pct"/>
            <w:vAlign w:val="center"/>
          </w:tcPr>
          <w:p w14:paraId="0DF41167" w14:textId="77777777" w:rsidR="009614A0" w:rsidRDefault="00000000">
            <w:pPr>
              <w:widowControl/>
              <w:jc w:val="center"/>
              <w:rPr>
                <w:kern w:val="0"/>
                <w:szCs w:val="20"/>
              </w:rPr>
            </w:pPr>
            <w:r>
              <w:rPr>
                <w:rFonts w:cs="Times New Roman"/>
                <w:color w:val="000000"/>
                <w:kern w:val="0"/>
                <w:sz w:val="16"/>
                <w:szCs w:val="20"/>
              </w:rPr>
              <w:t>0x001C</w:t>
            </w:r>
          </w:p>
        </w:tc>
        <w:tc>
          <w:tcPr>
            <w:tcW w:w="444" w:type="pct"/>
            <w:vAlign w:val="center"/>
          </w:tcPr>
          <w:p w14:paraId="674C4DDE" w14:textId="77777777" w:rsidR="009614A0" w:rsidRDefault="00000000">
            <w:pPr>
              <w:widowControl/>
              <w:jc w:val="center"/>
              <w:rPr>
                <w:kern w:val="0"/>
                <w:szCs w:val="20"/>
              </w:rPr>
            </w:pPr>
            <w:r>
              <w:rPr>
                <w:rFonts w:cs="Times New Roman"/>
                <w:color w:val="000000"/>
                <w:kern w:val="0"/>
                <w:sz w:val="16"/>
                <w:szCs w:val="20"/>
              </w:rPr>
              <w:t>0x0007</w:t>
            </w:r>
          </w:p>
        </w:tc>
        <w:tc>
          <w:tcPr>
            <w:tcW w:w="228" w:type="pct"/>
            <w:vAlign w:val="center"/>
          </w:tcPr>
          <w:p w14:paraId="7554395A"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3B292DA1" w14:textId="77777777" w:rsidR="009614A0" w:rsidRDefault="00000000">
            <w:pPr>
              <w:widowControl/>
              <w:jc w:val="center"/>
              <w:rPr>
                <w:kern w:val="0"/>
                <w:szCs w:val="20"/>
              </w:rPr>
            </w:pPr>
            <w:r>
              <w:rPr>
                <w:rFonts w:cs="Times New Roman"/>
                <w:color w:val="000000"/>
                <w:kern w:val="0"/>
                <w:sz w:val="16"/>
                <w:szCs w:val="20"/>
              </w:rPr>
              <w:t>RW</w:t>
            </w:r>
          </w:p>
        </w:tc>
      </w:tr>
      <w:tr w:rsidR="009614A0" w14:paraId="41736571" w14:textId="77777777">
        <w:trPr>
          <w:cantSplit/>
          <w:jc w:val="center"/>
        </w:trPr>
        <w:tc>
          <w:tcPr>
            <w:tcW w:w="1369" w:type="pct"/>
            <w:vAlign w:val="center"/>
          </w:tcPr>
          <w:p w14:paraId="5DF5B46F" w14:textId="6552F10E" w:rsidR="009614A0" w:rsidRPr="001C161B" w:rsidRDefault="00000000">
            <w:pPr>
              <w:widowControl/>
              <w:jc w:val="left"/>
              <w:rPr>
                <w:rFonts w:eastAsiaTheme="minorEastAsia"/>
                <w:kern w:val="0"/>
                <w:szCs w:val="20"/>
              </w:rPr>
            </w:pPr>
            <w:r>
              <w:rPr>
                <w:rFonts w:cs="Times New Roman"/>
                <w:color w:val="000000"/>
                <w:kern w:val="0"/>
                <w:sz w:val="16"/>
                <w:szCs w:val="20"/>
              </w:rPr>
              <w:t>WHITE1_</w:t>
            </w:r>
            <w:r w:rsidR="001C161B">
              <w:rPr>
                <w:rFonts w:cs="Times New Roman"/>
                <w:color w:val="000000"/>
                <w:kern w:val="0"/>
                <w:sz w:val="16"/>
                <w:szCs w:val="20"/>
              </w:rPr>
              <w:t>MAC_ADDR1</w:t>
            </w:r>
          </w:p>
        </w:tc>
        <w:tc>
          <w:tcPr>
            <w:tcW w:w="2110" w:type="pct"/>
            <w:vAlign w:val="center"/>
          </w:tcPr>
          <w:p w14:paraId="3617DD51" w14:textId="0B55F803" w:rsidR="009614A0" w:rsidRDefault="00000000">
            <w:pPr>
              <w:widowControl/>
              <w:jc w:val="left"/>
              <w:rPr>
                <w:kern w:val="0"/>
                <w:szCs w:val="20"/>
              </w:rPr>
            </w:pPr>
            <w:r>
              <w:rPr>
                <w:rFonts w:cs="Times New Roman"/>
                <w:color w:val="000000"/>
                <w:kern w:val="0"/>
                <w:sz w:val="16"/>
                <w:szCs w:val="20"/>
              </w:rPr>
              <w:t>白名单</w:t>
            </w:r>
            <w:r>
              <w:rPr>
                <w:rFonts w:cs="Times New Roman"/>
                <w:color w:val="000000"/>
                <w:kern w:val="0"/>
                <w:sz w:val="16"/>
                <w:szCs w:val="20"/>
              </w:rPr>
              <w:t>1</w:t>
            </w:r>
            <w:r>
              <w:rPr>
                <w:rFonts w:cs="Times New Roman"/>
                <w:color w:val="000000"/>
                <w:kern w:val="0"/>
                <w:sz w:val="16"/>
                <w:szCs w:val="20"/>
              </w:rPr>
              <w:t>源</w:t>
            </w:r>
            <w:r>
              <w:rPr>
                <w:rFonts w:cs="Times New Roman"/>
                <w:color w:val="000000"/>
                <w:kern w:val="0"/>
                <w:sz w:val="16"/>
                <w:szCs w:val="20"/>
              </w:rPr>
              <w:t>MAC</w:t>
            </w:r>
            <w:r w:rsidR="009A53E1">
              <w:rPr>
                <w:rFonts w:ascii="宋体" w:eastAsia="宋体" w:hAnsi="宋体" w:cs="宋体" w:hint="eastAsia"/>
                <w:color w:val="000000"/>
                <w:kern w:val="0"/>
                <w:sz w:val="16"/>
                <w:szCs w:val="20"/>
              </w:rPr>
              <w:t>后2</w:t>
            </w:r>
            <w:r w:rsidR="009A53E1" w:rsidRPr="009A53E1">
              <w:rPr>
                <w:rFonts w:ascii="宋体" w:eastAsia="宋体" w:hAnsi="宋体" w:cs="宋体" w:hint="eastAsia"/>
                <w:color w:val="000000"/>
                <w:kern w:val="0"/>
                <w:sz w:val="16"/>
                <w:szCs w:val="20"/>
              </w:rPr>
              <w:t>字节</w:t>
            </w:r>
          </w:p>
        </w:tc>
        <w:tc>
          <w:tcPr>
            <w:tcW w:w="424" w:type="pct"/>
            <w:vAlign w:val="center"/>
          </w:tcPr>
          <w:p w14:paraId="4C9241D8" w14:textId="77777777" w:rsidR="009614A0" w:rsidRDefault="00000000">
            <w:pPr>
              <w:widowControl/>
              <w:jc w:val="center"/>
              <w:rPr>
                <w:kern w:val="0"/>
                <w:szCs w:val="20"/>
              </w:rPr>
            </w:pPr>
            <w:r>
              <w:rPr>
                <w:rFonts w:cs="Times New Roman"/>
                <w:color w:val="000000"/>
                <w:kern w:val="0"/>
                <w:sz w:val="16"/>
                <w:szCs w:val="20"/>
              </w:rPr>
              <w:t>0x0020</w:t>
            </w:r>
          </w:p>
        </w:tc>
        <w:tc>
          <w:tcPr>
            <w:tcW w:w="444" w:type="pct"/>
            <w:vAlign w:val="center"/>
          </w:tcPr>
          <w:p w14:paraId="21F4D802" w14:textId="77777777" w:rsidR="009614A0" w:rsidRDefault="00000000">
            <w:pPr>
              <w:widowControl/>
              <w:jc w:val="center"/>
              <w:rPr>
                <w:kern w:val="0"/>
                <w:szCs w:val="20"/>
              </w:rPr>
            </w:pPr>
            <w:r>
              <w:rPr>
                <w:rFonts w:cs="Times New Roman"/>
                <w:color w:val="000000"/>
                <w:kern w:val="0"/>
                <w:sz w:val="16"/>
                <w:szCs w:val="20"/>
              </w:rPr>
              <w:t>0x0008</w:t>
            </w:r>
          </w:p>
        </w:tc>
        <w:tc>
          <w:tcPr>
            <w:tcW w:w="228" w:type="pct"/>
            <w:vAlign w:val="center"/>
          </w:tcPr>
          <w:p w14:paraId="490F84B7"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73633EF6" w14:textId="77777777" w:rsidR="009614A0" w:rsidRDefault="00000000">
            <w:pPr>
              <w:widowControl/>
              <w:jc w:val="center"/>
              <w:rPr>
                <w:kern w:val="0"/>
                <w:szCs w:val="20"/>
              </w:rPr>
            </w:pPr>
            <w:r>
              <w:rPr>
                <w:rFonts w:cs="Times New Roman"/>
                <w:color w:val="000000"/>
                <w:kern w:val="0"/>
                <w:sz w:val="16"/>
                <w:szCs w:val="20"/>
              </w:rPr>
              <w:t>RW</w:t>
            </w:r>
          </w:p>
        </w:tc>
      </w:tr>
      <w:tr w:rsidR="009614A0" w14:paraId="3673E19A" w14:textId="77777777">
        <w:trPr>
          <w:cantSplit/>
          <w:jc w:val="center"/>
        </w:trPr>
        <w:tc>
          <w:tcPr>
            <w:tcW w:w="1369" w:type="pct"/>
            <w:vAlign w:val="center"/>
          </w:tcPr>
          <w:p w14:paraId="0307867B" w14:textId="4C998AA7" w:rsidR="009614A0" w:rsidRDefault="00000000">
            <w:pPr>
              <w:widowControl/>
              <w:jc w:val="left"/>
              <w:rPr>
                <w:kern w:val="0"/>
                <w:szCs w:val="20"/>
              </w:rPr>
            </w:pPr>
            <w:r>
              <w:rPr>
                <w:rFonts w:cs="Times New Roman"/>
                <w:color w:val="000000"/>
                <w:kern w:val="0"/>
                <w:sz w:val="16"/>
                <w:szCs w:val="20"/>
              </w:rPr>
              <w:t>WHITE2_</w:t>
            </w:r>
            <w:r w:rsidR="001C161B">
              <w:rPr>
                <w:rFonts w:cs="Times New Roman"/>
                <w:color w:val="000000"/>
                <w:kern w:val="0"/>
                <w:sz w:val="16"/>
                <w:szCs w:val="20"/>
              </w:rPr>
              <w:t>MAC_ADDR0</w:t>
            </w:r>
          </w:p>
        </w:tc>
        <w:tc>
          <w:tcPr>
            <w:tcW w:w="2110" w:type="pct"/>
            <w:vAlign w:val="center"/>
          </w:tcPr>
          <w:p w14:paraId="52BEDBC6" w14:textId="3B66BB8E" w:rsidR="009614A0" w:rsidRDefault="00000000">
            <w:pPr>
              <w:widowControl/>
              <w:jc w:val="left"/>
              <w:rPr>
                <w:kern w:val="0"/>
                <w:szCs w:val="20"/>
              </w:rPr>
            </w:pPr>
            <w:r>
              <w:rPr>
                <w:rFonts w:cs="Times New Roman"/>
                <w:color w:val="000000"/>
                <w:kern w:val="0"/>
                <w:sz w:val="16"/>
                <w:szCs w:val="20"/>
              </w:rPr>
              <w:t>白名单</w:t>
            </w:r>
            <w:r>
              <w:rPr>
                <w:rFonts w:cs="Times New Roman"/>
                <w:color w:val="000000"/>
                <w:kern w:val="0"/>
                <w:sz w:val="16"/>
                <w:szCs w:val="20"/>
              </w:rPr>
              <w:t>2</w:t>
            </w:r>
            <w:r>
              <w:rPr>
                <w:rFonts w:cs="Times New Roman"/>
                <w:color w:val="000000"/>
                <w:kern w:val="0"/>
                <w:sz w:val="16"/>
                <w:szCs w:val="20"/>
              </w:rPr>
              <w:t>源</w:t>
            </w:r>
            <w:r>
              <w:rPr>
                <w:rFonts w:cs="Times New Roman"/>
                <w:color w:val="000000"/>
                <w:kern w:val="0"/>
                <w:sz w:val="16"/>
                <w:szCs w:val="20"/>
              </w:rPr>
              <w:t>MAC</w:t>
            </w:r>
            <w:r w:rsidR="009A53E1" w:rsidRPr="009A53E1">
              <w:rPr>
                <w:rFonts w:ascii="宋体" w:eastAsia="宋体" w:hAnsi="宋体" w:cs="宋体" w:hint="eastAsia"/>
                <w:color w:val="000000"/>
                <w:kern w:val="0"/>
                <w:sz w:val="16"/>
                <w:szCs w:val="20"/>
              </w:rPr>
              <w:t>前</w:t>
            </w:r>
            <w:r w:rsidR="009A53E1" w:rsidRPr="009A53E1">
              <w:rPr>
                <w:rFonts w:cs="Times New Roman"/>
                <w:color w:val="000000"/>
                <w:kern w:val="0"/>
                <w:sz w:val="16"/>
                <w:szCs w:val="20"/>
              </w:rPr>
              <w:t>4</w:t>
            </w:r>
            <w:r w:rsidR="009A53E1" w:rsidRPr="009A53E1">
              <w:rPr>
                <w:rFonts w:ascii="宋体" w:eastAsia="宋体" w:hAnsi="宋体" w:cs="宋体" w:hint="eastAsia"/>
                <w:color w:val="000000"/>
                <w:kern w:val="0"/>
                <w:sz w:val="16"/>
                <w:szCs w:val="20"/>
              </w:rPr>
              <w:t>字节</w:t>
            </w:r>
          </w:p>
        </w:tc>
        <w:tc>
          <w:tcPr>
            <w:tcW w:w="424" w:type="pct"/>
            <w:vAlign w:val="center"/>
          </w:tcPr>
          <w:p w14:paraId="7F021285" w14:textId="77777777" w:rsidR="009614A0" w:rsidRDefault="00000000">
            <w:pPr>
              <w:widowControl/>
              <w:jc w:val="center"/>
              <w:rPr>
                <w:kern w:val="0"/>
                <w:szCs w:val="20"/>
              </w:rPr>
            </w:pPr>
            <w:r>
              <w:rPr>
                <w:rFonts w:cs="Times New Roman"/>
                <w:color w:val="000000"/>
                <w:kern w:val="0"/>
                <w:sz w:val="16"/>
                <w:szCs w:val="20"/>
              </w:rPr>
              <w:t>0x0024</w:t>
            </w:r>
          </w:p>
        </w:tc>
        <w:tc>
          <w:tcPr>
            <w:tcW w:w="444" w:type="pct"/>
            <w:vAlign w:val="center"/>
          </w:tcPr>
          <w:p w14:paraId="0D8D7620" w14:textId="77777777" w:rsidR="009614A0" w:rsidRDefault="00000000">
            <w:pPr>
              <w:widowControl/>
              <w:jc w:val="center"/>
              <w:rPr>
                <w:kern w:val="0"/>
                <w:szCs w:val="20"/>
              </w:rPr>
            </w:pPr>
            <w:r>
              <w:rPr>
                <w:rFonts w:cs="Times New Roman"/>
                <w:color w:val="000000"/>
                <w:kern w:val="0"/>
                <w:sz w:val="16"/>
                <w:szCs w:val="20"/>
              </w:rPr>
              <w:t>0x0009</w:t>
            </w:r>
          </w:p>
        </w:tc>
        <w:tc>
          <w:tcPr>
            <w:tcW w:w="228" w:type="pct"/>
            <w:vAlign w:val="center"/>
          </w:tcPr>
          <w:p w14:paraId="06F95C35"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275301AC" w14:textId="77777777" w:rsidR="009614A0" w:rsidRDefault="00000000">
            <w:pPr>
              <w:widowControl/>
              <w:jc w:val="center"/>
              <w:rPr>
                <w:kern w:val="0"/>
                <w:szCs w:val="20"/>
              </w:rPr>
            </w:pPr>
            <w:r>
              <w:rPr>
                <w:rFonts w:cs="Times New Roman"/>
                <w:color w:val="000000"/>
                <w:kern w:val="0"/>
                <w:sz w:val="16"/>
                <w:szCs w:val="20"/>
              </w:rPr>
              <w:t>RW</w:t>
            </w:r>
          </w:p>
        </w:tc>
      </w:tr>
      <w:tr w:rsidR="009614A0" w14:paraId="0957AEF7" w14:textId="77777777">
        <w:trPr>
          <w:cantSplit/>
          <w:jc w:val="center"/>
        </w:trPr>
        <w:tc>
          <w:tcPr>
            <w:tcW w:w="1369" w:type="pct"/>
            <w:vAlign w:val="center"/>
          </w:tcPr>
          <w:p w14:paraId="16A29AAD" w14:textId="1BDBFA04" w:rsidR="009614A0" w:rsidRDefault="00000000">
            <w:pPr>
              <w:widowControl/>
              <w:jc w:val="left"/>
              <w:rPr>
                <w:kern w:val="0"/>
                <w:szCs w:val="20"/>
              </w:rPr>
            </w:pPr>
            <w:r>
              <w:rPr>
                <w:rFonts w:cs="Times New Roman"/>
                <w:color w:val="000000"/>
                <w:kern w:val="0"/>
                <w:sz w:val="16"/>
                <w:szCs w:val="20"/>
              </w:rPr>
              <w:t>WHITE2_</w:t>
            </w:r>
            <w:r w:rsidR="001C161B">
              <w:rPr>
                <w:rFonts w:cs="Times New Roman"/>
                <w:color w:val="000000"/>
                <w:kern w:val="0"/>
                <w:sz w:val="16"/>
                <w:szCs w:val="20"/>
              </w:rPr>
              <w:t>MAC_ADDR1</w:t>
            </w:r>
          </w:p>
        </w:tc>
        <w:tc>
          <w:tcPr>
            <w:tcW w:w="2110" w:type="pct"/>
            <w:vAlign w:val="center"/>
          </w:tcPr>
          <w:p w14:paraId="7714AE7E" w14:textId="0051D405" w:rsidR="009614A0" w:rsidRDefault="00000000">
            <w:pPr>
              <w:widowControl/>
              <w:jc w:val="left"/>
              <w:rPr>
                <w:kern w:val="0"/>
                <w:szCs w:val="20"/>
              </w:rPr>
            </w:pPr>
            <w:r>
              <w:rPr>
                <w:rFonts w:cs="Times New Roman"/>
                <w:color w:val="000000"/>
                <w:kern w:val="0"/>
                <w:sz w:val="16"/>
                <w:szCs w:val="20"/>
              </w:rPr>
              <w:t>白名单</w:t>
            </w:r>
            <w:r>
              <w:rPr>
                <w:rFonts w:cs="Times New Roman"/>
                <w:color w:val="000000"/>
                <w:kern w:val="0"/>
                <w:sz w:val="16"/>
                <w:szCs w:val="20"/>
              </w:rPr>
              <w:t>2</w:t>
            </w:r>
            <w:r>
              <w:rPr>
                <w:rFonts w:cs="Times New Roman"/>
                <w:color w:val="000000"/>
                <w:kern w:val="0"/>
                <w:sz w:val="16"/>
                <w:szCs w:val="20"/>
              </w:rPr>
              <w:t>源</w:t>
            </w:r>
            <w:r>
              <w:rPr>
                <w:rFonts w:cs="Times New Roman"/>
                <w:color w:val="000000"/>
                <w:kern w:val="0"/>
                <w:sz w:val="16"/>
                <w:szCs w:val="20"/>
              </w:rPr>
              <w:t>MAC</w:t>
            </w:r>
            <w:r w:rsidR="009A53E1">
              <w:rPr>
                <w:rFonts w:ascii="宋体" w:eastAsia="宋体" w:hAnsi="宋体" w:cs="宋体" w:hint="eastAsia"/>
                <w:color w:val="000000"/>
                <w:kern w:val="0"/>
                <w:sz w:val="16"/>
                <w:szCs w:val="20"/>
              </w:rPr>
              <w:t>后2</w:t>
            </w:r>
            <w:r w:rsidR="009A53E1" w:rsidRPr="009A53E1">
              <w:rPr>
                <w:rFonts w:ascii="宋体" w:eastAsia="宋体" w:hAnsi="宋体" w:cs="宋体" w:hint="eastAsia"/>
                <w:color w:val="000000"/>
                <w:kern w:val="0"/>
                <w:sz w:val="16"/>
                <w:szCs w:val="20"/>
              </w:rPr>
              <w:t>字节</w:t>
            </w:r>
          </w:p>
        </w:tc>
        <w:tc>
          <w:tcPr>
            <w:tcW w:w="424" w:type="pct"/>
            <w:vAlign w:val="center"/>
          </w:tcPr>
          <w:p w14:paraId="6F771B32" w14:textId="77777777" w:rsidR="009614A0" w:rsidRDefault="00000000">
            <w:pPr>
              <w:widowControl/>
              <w:jc w:val="center"/>
              <w:rPr>
                <w:kern w:val="0"/>
                <w:szCs w:val="20"/>
              </w:rPr>
            </w:pPr>
            <w:r>
              <w:rPr>
                <w:rFonts w:cs="Times New Roman"/>
                <w:color w:val="000000"/>
                <w:kern w:val="0"/>
                <w:sz w:val="16"/>
                <w:szCs w:val="20"/>
              </w:rPr>
              <w:t>0x0028</w:t>
            </w:r>
          </w:p>
        </w:tc>
        <w:tc>
          <w:tcPr>
            <w:tcW w:w="444" w:type="pct"/>
            <w:vAlign w:val="center"/>
          </w:tcPr>
          <w:p w14:paraId="475B3E15" w14:textId="77777777" w:rsidR="009614A0" w:rsidRDefault="00000000">
            <w:pPr>
              <w:widowControl/>
              <w:jc w:val="center"/>
              <w:rPr>
                <w:kern w:val="0"/>
                <w:szCs w:val="20"/>
              </w:rPr>
            </w:pPr>
            <w:r>
              <w:rPr>
                <w:rFonts w:cs="Times New Roman"/>
                <w:color w:val="000000"/>
                <w:kern w:val="0"/>
                <w:sz w:val="16"/>
                <w:szCs w:val="20"/>
              </w:rPr>
              <w:t>0x000A</w:t>
            </w:r>
          </w:p>
        </w:tc>
        <w:tc>
          <w:tcPr>
            <w:tcW w:w="228" w:type="pct"/>
            <w:vAlign w:val="center"/>
          </w:tcPr>
          <w:p w14:paraId="12697B48"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73AB2FDA" w14:textId="77777777" w:rsidR="009614A0" w:rsidRDefault="00000000">
            <w:pPr>
              <w:widowControl/>
              <w:jc w:val="center"/>
              <w:rPr>
                <w:kern w:val="0"/>
                <w:szCs w:val="20"/>
              </w:rPr>
            </w:pPr>
            <w:r>
              <w:rPr>
                <w:rFonts w:cs="Times New Roman"/>
                <w:color w:val="000000"/>
                <w:kern w:val="0"/>
                <w:sz w:val="16"/>
                <w:szCs w:val="20"/>
              </w:rPr>
              <w:t>RW</w:t>
            </w:r>
          </w:p>
        </w:tc>
      </w:tr>
      <w:tr w:rsidR="009614A0" w14:paraId="4F5BDFC5" w14:textId="77777777">
        <w:trPr>
          <w:cantSplit/>
          <w:jc w:val="center"/>
        </w:trPr>
        <w:tc>
          <w:tcPr>
            <w:tcW w:w="1369" w:type="pct"/>
            <w:vAlign w:val="center"/>
          </w:tcPr>
          <w:p w14:paraId="03DFFB72" w14:textId="0FEAA05D" w:rsidR="009614A0" w:rsidRDefault="00000000">
            <w:pPr>
              <w:widowControl/>
              <w:jc w:val="left"/>
              <w:rPr>
                <w:kern w:val="0"/>
                <w:szCs w:val="20"/>
              </w:rPr>
            </w:pPr>
            <w:r>
              <w:rPr>
                <w:rFonts w:cs="Times New Roman"/>
                <w:color w:val="000000"/>
                <w:kern w:val="0"/>
                <w:sz w:val="16"/>
                <w:szCs w:val="20"/>
              </w:rPr>
              <w:t>WHITE3_</w:t>
            </w:r>
            <w:r w:rsidR="001C161B">
              <w:rPr>
                <w:rFonts w:cs="Times New Roman"/>
                <w:color w:val="000000"/>
                <w:kern w:val="0"/>
                <w:sz w:val="16"/>
                <w:szCs w:val="20"/>
              </w:rPr>
              <w:t>MAC_ADDR0</w:t>
            </w:r>
          </w:p>
        </w:tc>
        <w:tc>
          <w:tcPr>
            <w:tcW w:w="2110" w:type="pct"/>
            <w:vAlign w:val="center"/>
          </w:tcPr>
          <w:p w14:paraId="42BE035B" w14:textId="6958B1EC" w:rsidR="009614A0" w:rsidRDefault="00000000">
            <w:pPr>
              <w:widowControl/>
              <w:jc w:val="left"/>
              <w:rPr>
                <w:kern w:val="0"/>
                <w:szCs w:val="20"/>
              </w:rPr>
            </w:pPr>
            <w:r>
              <w:rPr>
                <w:rFonts w:cs="Times New Roman"/>
                <w:color w:val="000000"/>
                <w:kern w:val="0"/>
                <w:sz w:val="16"/>
                <w:szCs w:val="20"/>
              </w:rPr>
              <w:t>白名单</w:t>
            </w:r>
            <w:r>
              <w:rPr>
                <w:rFonts w:cs="Times New Roman"/>
                <w:color w:val="000000"/>
                <w:kern w:val="0"/>
                <w:sz w:val="16"/>
                <w:szCs w:val="20"/>
              </w:rPr>
              <w:t>3</w:t>
            </w:r>
            <w:r>
              <w:rPr>
                <w:rFonts w:cs="Times New Roman"/>
                <w:color w:val="000000"/>
                <w:kern w:val="0"/>
                <w:sz w:val="16"/>
                <w:szCs w:val="20"/>
              </w:rPr>
              <w:t>源</w:t>
            </w:r>
            <w:r>
              <w:rPr>
                <w:rFonts w:cs="Times New Roman"/>
                <w:color w:val="000000"/>
                <w:kern w:val="0"/>
                <w:sz w:val="16"/>
                <w:szCs w:val="20"/>
              </w:rPr>
              <w:t>MAC</w:t>
            </w:r>
            <w:r w:rsidR="009A53E1" w:rsidRPr="009A53E1">
              <w:rPr>
                <w:rFonts w:ascii="宋体" w:eastAsia="宋体" w:hAnsi="宋体" w:cs="宋体" w:hint="eastAsia"/>
                <w:color w:val="000000"/>
                <w:kern w:val="0"/>
                <w:sz w:val="16"/>
                <w:szCs w:val="20"/>
              </w:rPr>
              <w:t>前</w:t>
            </w:r>
            <w:r w:rsidR="009A53E1" w:rsidRPr="009A53E1">
              <w:rPr>
                <w:rFonts w:cs="Times New Roman"/>
                <w:color w:val="000000"/>
                <w:kern w:val="0"/>
                <w:sz w:val="16"/>
                <w:szCs w:val="20"/>
              </w:rPr>
              <w:t>4</w:t>
            </w:r>
            <w:r w:rsidR="009A53E1" w:rsidRPr="009A53E1">
              <w:rPr>
                <w:rFonts w:ascii="宋体" w:eastAsia="宋体" w:hAnsi="宋体" w:cs="宋体" w:hint="eastAsia"/>
                <w:color w:val="000000"/>
                <w:kern w:val="0"/>
                <w:sz w:val="16"/>
                <w:szCs w:val="20"/>
              </w:rPr>
              <w:t>字节</w:t>
            </w:r>
          </w:p>
        </w:tc>
        <w:tc>
          <w:tcPr>
            <w:tcW w:w="424" w:type="pct"/>
            <w:vAlign w:val="center"/>
          </w:tcPr>
          <w:p w14:paraId="0E9383B7" w14:textId="77777777" w:rsidR="009614A0" w:rsidRDefault="00000000">
            <w:pPr>
              <w:widowControl/>
              <w:jc w:val="center"/>
              <w:rPr>
                <w:kern w:val="0"/>
                <w:szCs w:val="20"/>
              </w:rPr>
            </w:pPr>
            <w:r>
              <w:rPr>
                <w:rFonts w:cs="Times New Roman"/>
                <w:color w:val="000000"/>
                <w:kern w:val="0"/>
                <w:sz w:val="16"/>
                <w:szCs w:val="20"/>
              </w:rPr>
              <w:t>0x002C</w:t>
            </w:r>
          </w:p>
        </w:tc>
        <w:tc>
          <w:tcPr>
            <w:tcW w:w="444" w:type="pct"/>
            <w:vAlign w:val="center"/>
          </w:tcPr>
          <w:p w14:paraId="4C30CC29" w14:textId="77777777" w:rsidR="009614A0" w:rsidRDefault="00000000">
            <w:pPr>
              <w:widowControl/>
              <w:jc w:val="center"/>
              <w:rPr>
                <w:kern w:val="0"/>
                <w:szCs w:val="20"/>
              </w:rPr>
            </w:pPr>
            <w:r>
              <w:rPr>
                <w:rFonts w:cs="Times New Roman"/>
                <w:color w:val="000000"/>
                <w:kern w:val="0"/>
                <w:sz w:val="16"/>
                <w:szCs w:val="20"/>
              </w:rPr>
              <w:t>0x000B</w:t>
            </w:r>
          </w:p>
        </w:tc>
        <w:tc>
          <w:tcPr>
            <w:tcW w:w="228" w:type="pct"/>
            <w:vAlign w:val="center"/>
          </w:tcPr>
          <w:p w14:paraId="07152215"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50C9234B" w14:textId="77777777" w:rsidR="009614A0" w:rsidRDefault="00000000">
            <w:pPr>
              <w:widowControl/>
              <w:jc w:val="center"/>
              <w:rPr>
                <w:kern w:val="0"/>
                <w:szCs w:val="20"/>
              </w:rPr>
            </w:pPr>
            <w:r>
              <w:rPr>
                <w:rFonts w:cs="Times New Roman"/>
                <w:color w:val="000000"/>
                <w:kern w:val="0"/>
                <w:sz w:val="16"/>
                <w:szCs w:val="20"/>
              </w:rPr>
              <w:t>RW</w:t>
            </w:r>
          </w:p>
        </w:tc>
      </w:tr>
      <w:tr w:rsidR="009614A0" w14:paraId="7484490F" w14:textId="77777777">
        <w:trPr>
          <w:cantSplit/>
          <w:jc w:val="center"/>
        </w:trPr>
        <w:tc>
          <w:tcPr>
            <w:tcW w:w="1369" w:type="pct"/>
            <w:vAlign w:val="center"/>
          </w:tcPr>
          <w:p w14:paraId="12A45525" w14:textId="37904B5F" w:rsidR="009614A0" w:rsidRDefault="00000000">
            <w:pPr>
              <w:widowControl/>
              <w:jc w:val="left"/>
              <w:rPr>
                <w:kern w:val="0"/>
                <w:szCs w:val="20"/>
              </w:rPr>
            </w:pPr>
            <w:r>
              <w:rPr>
                <w:rFonts w:cs="Times New Roman"/>
                <w:color w:val="000000"/>
                <w:kern w:val="0"/>
                <w:sz w:val="16"/>
                <w:szCs w:val="20"/>
              </w:rPr>
              <w:t>WHITE3_</w:t>
            </w:r>
            <w:r w:rsidR="001C161B">
              <w:rPr>
                <w:rFonts w:cs="Times New Roman"/>
                <w:color w:val="000000"/>
                <w:kern w:val="0"/>
                <w:sz w:val="16"/>
                <w:szCs w:val="20"/>
              </w:rPr>
              <w:t>MAC_ADDR1</w:t>
            </w:r>
          </w:p>
        </w:tc>
        <w:tc>
          <w:tcPr>
            <w:tcW w:w="2110" w:type="pct"/>
            <w:vAlign w:val="center"/>
          </w:tcPr>
          <w:p w14:paraId="45633858" w14:textId="22AFC013" w:rsidR="009614A0" w:rsidRDefault="00000000">
            <w:pPr>
              <w:widowControl/>
              <w:jc w:val="left"/>
              <w:rPr>
                <w:kern w:val="0"/>
                <w:szCs w:val="20"/>
              </w:rPr>
            </w:pPr>
            <w:r>
              <w:rPr>
                <w:rFonts w:cs="Times New Roman"/>
                <w:color w:val="000000"/>
                <w:kern w:val="0"/>
                <w:sz w:val="16"/>
                <w:szCs w:val="20"/>
              </w:rPr>
              <w:t>白名单</w:t>
            </w:r>
            <w:r>
              <w:rPr>
                <w:rFonts w:cs="Times New Roman"/>
                <w:color w:val="000000"/>
                <w:kern w:val="0"/>
                <w:sz w:val="16"/>
                <w:szCs w:val="20"/>
              </w:rPr>
              <w:t>3</w:t>
            </w:r>
            <w:r>
              <w:rPr>
                <w:rFonts w:cs="Times New Roman"/>
                <w:color w:val="000000"/>
                <w:kern w:val="0"/>
                <w:sz w:val="16"/>
                <w:szCs w:val="20"/>
              </w:rPr>
              <w:t>源</w:t>
            </w:r>
            <w:r>
              <w:rPr>
                <w:rFonts w:cs="Times New Roman"/>
                <w:color w:val="000000"/>
                <w:kern w:val="0"/>
                <w:sz w:val="16"/>
                <w:szCs w:val="20"/>
              </w:rPr>
              <w:t>MAC</w:t>
            </w:r>
            <w:r w:rsidR="009A53E1">
              <w:rPr>
                <w:rFonts w:ascii="宋体" w:eastAsia="宋体" w:hAnsi="宋体" w:cs="宋体" w:hint="eastAsia"/>
                <w:color w:val="000000"/>
                <w:kern w:val="0"/>
                <w:sz w:val="16"/>
                <w:szCs w:val="20"/>
              </w:rPr>
              <w:t>后2</w:t>
            </w:r>
            <w:r w:rsidR="009A53E1" w:rsidRPr="009A53E1">
              <w:rPr>
                <w:rFonts w:ascii="宋体" w:eastAsia="宋体" w:hAnsi="宋体" w:cs="宋体" w:hint="eastAsia"/>
                <w:color w:val="000000"/>
                <w:kern w:val="0"/>
                <w:sz w:val="16"/>
                <w:szCs w:val="20"/>
              </w:rPr>
              <w:t>字节</w:t>
            </w:r>
          </w:p>
        </w:tc>
        <w:tc>
          <w:tcPr>
            <w:tcW w:w="424" w:type="pct"/>
            <w:vAlign w:val="center"/>
          </w:tcPr>
          <w:p w14:paraId="0A7561E3" w14:textId="77777777" w:rsidR="009614A0" w:rsidRDefault="00000000">
            <w:pPr>
              <w:widowControl/>
              <w:jc w:val="center"/>
              <w:rPr>
                <w:kern w:val="0"/>
                <w:szCs w:val="20"/>
              </w:rPr>
            </w:pPr>
            <w:r>
              <w:rPr>
                <w:rFonts w:cs="Times New Roman"/>
                <w:color w:val="000000"/>
                <w:kern w:val="0"/>
                <w:sz w:val="16"/>
                <w:szCs w:val="20"/>
              </w:rPr>
              <w:t>0x0030</w:t>
            </w:r>
          </w:p>
        </w:tc>
        <w:tc>
          <w:tcPr>
            <w:tcW w:w="444" w:type="pct"/>
            <w:vAlign w:val="center"/>
          </w:tcPr>
          <w:p w14:paraId="5438F3BE" w14:textId="77777777" w:rsidR="009614A0" w:rsidRDefault="00000000">
            <w:pPr>
              <w:widowControl/>
              <w:jc w:val="center"/>
              <w:rPr>
                <w:kern w:val="0"/>
                <w:szCs w:val="20"/>
              </w:rPr>
            </w:pPr>
            <w:r>
              <w:rPr>
                <w:rFonts w:cs="Times New Roman"/>
                <w:color w:val="000000"/>
                <w:kern w:val="0"/>
                <w:sz w:val="16"/>
                <w:szCs w:val="20"/>
              </w:rPr>
              <w:t>0x000C</w:t>
            </w:r>
          </w:p>
        </w:tc>
        <w:tc>
          <w:tcPr>
            <w:tcW w:w="228" w:type="pct"/>
            <w:vAlign w:val="center"/>
          </w:tcPr>
          <w:p w14:paraId="27EB954B"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13CB2CD9" w14:textId="77777777" w:rsidR="009614A0" w:rsidRDefault="00000000">
            <w:pPr>
              <w:widowControl/>
              <w:jc w:val="center"/>
              <w:rPr>
                <w:kern w:val="0"/>
                <w:szCs w:val="20"/>
              </w:rPr>
            </w:pPr>
            <w:r>
              <w:rPr>
                <w:rFonts w:cs="Times New Roman"/>
                <w:color w:val="000000"/>
                <w:kern w:val="0"/>
                <w:sz w:val="16"/>
                <w:szCs w:val="20"/>
              </w:rPr>
              <w:t>RW</w:t>
            </w:r>
          </w:p>
        </w:tc>
      </w:tr>
      <w:tr w:rsidR="009614A0" w14:paraId="03C9377F" w14:textId="77777777">
        <w:trPr>
          <w:cantSplit/>
          <w:jc w:val="center"/>
        </w:trPr>
        <w:tc>
          <w:tcPr>
            <w:tcW w:w="1369" w:type="pct"/>
            <w:vAlign w:val="center"/>
          </w:tcPr>
          <w:p w14:paraId="11F3C88D" w14:textId="7F2B348F" w:rsidR="009614A0" w:rsidRDefault="00000000">
            <w:pPr>
              <w:widowControl/>
              <w:jc w:val="left"/>
              <w:rPr>
                <w:kern w:val="0"/>
                <w:szCs w:val="20"/>
              </w:rPr>
            </w:pPr>
            <w:r>
              <w:rPr>
                <w:rFonts w:cs="Times New Roman"/>
                <w:color w:val="000000"/>
                <w:kern w:val="0"/>
                <w:sz w:val="16"/>
                <w:szCs w:val="20"/>
              </w:rPr>
              <w:t>BLACK0_</w:t>
            </w:r>
            <w:r w:rsidR="001C161B">
              <w:rPr>
                <w:rFonts w:cs="Times New Roman"/>
                <w:color w:val="000000"/>
                <w:kern w:val="0"/>
                <w:sz w:val="16"/>
                <w:szCs w:val="20"/>
              </w:rPr>
              <w:t>MAC_ADDR0</w:t>
            </w:r>
          </w:p>
        </w:tc>
        <w:tc>
          <w:tcPr>
            <w:tcW w:w="2110" w:type="pct"/>
            <w:vAlign w:val="center"/>
          </w:tcPr>
          <w:p w14:paraId="506185B0" w14:textId="6E2F8DFC" w:rsidR="009614A0" w:rsidRDefault="00000000">
            <w:pPr>
              <w:widowControl/>
              <w:jc w:val="left"/>
              <w:rPr>
                <w:kern w:val="0"/>
                <w:szCs w:val="20"/>
              </w:rPr>
            </w:pPr>
            <w:r>
              <w:rPr>
                <w:rFonts w:cs="Times New Roman"/>
                <w:color w:val="000000"/>
                <w:kern w:val="0"/>
                <w:sz w:val="16"/>
                <w:szCs w:val="20"/>
              </w:rPr>
              <w:t>黑名单</w:t>
            </w:r>
            <w:r>
              <w:rPr>
                <w:rFonts w:cs="Times New Roman"/>
                <w:color w:val="000000"/>
                <w:kern w:val="0"/>
                <w:sz w:val="16"/>
                <w:szCs w:val="20"/>
              </w:rPr>
              <w:t>0</w:t>
            </w:r>
            <w:r>
              <w:rPr>
                <w:rFonts w:cs="Times New Roman"/>
                <w:color w:val="000000"/>
                <w:kern w:val="0"/>
                <w:sz w:val="16"/>
                <w:szCs w:val="20"/>
              </w:rPr>
              <w:t>源</w:t>
            </w:r>
            <w:r>
              <w:rPr>
                <w:rFonts w:cs="Times New Roman"/>
                <w:color w:val="000000"/>
                <w:kern w:val="0"/>
                <w:sz w:val="16"/>
                <w:szCs w:val="20"/>
              </w:rPr>
              <w:t>MAC</w:t>
            </w:r>
            <w:r w:rsidR="009A53E1" w:rsidRPr="009A53E1">
              <w:rPr>
                <w:rFonts w:ascii="宋体" w:eastAsia="宋体" w:hAnsi="宋体" w:cs="宋体" w:hint="eastAsia"/>
                <w:color w:val="000000"/>
                <w:kern w:val="0"/>
                <w:sz w:val="16"/>
                <w:szCs w:val="20"/>
              </w:rPr>
              <w:t>前</w:t>
            </w:r>
            <w:r w:rsidR="009A53E1" w:rsidRPr="009A53E1">
              <w:rPr>
                <w:rFonts w:cs="Times New Roman"/>
                <w:color w:val="000000"/>
                <w:kern w:val="0"/>
                <w:sz w:val="16"/>
                <w:szCs w:val="20"/>
              </w:rPr>
              <w:t>4</w:t>
            </w:r>
            <w:r w:rsidR="009A53E1" w:rsidRPr="009A53E1">
              <w:rPr>
                <w:rFonts w:ascii="宋体" w:eastAsia="宋体" w:hAnsi="宋体" w:cs="宋体" w:hint="eastAsia"/>
                <w:color w:val="000000"/>
                <w:kern w:val="0"/>
                <w:sz w:val="16"/>
                <w:szCs w:val="20"/>
              </w:rPr>
              <w:t>字节</w:t>
            </w:r>
          </w:p>
        </w:tc>
        <w:tc>
          <w:tcPr>
            <w:tcW w:w="424" w:type="pct"/>
            <w:vAlign w:val="center"/>
          </w:tcPr>
          <w:p w14:paraId="4852A12E" w14:textId="77777777" w:rsidR="009614A0" w:rsidRDefault="00000000">
            <w:pPr>
              <w:widowControl/>
              <w:jc w:val="center"/>
              <w:rPr>
                <w:kern w:val="0"/>
                <w:szCs w:val="20"/>
              </w:rPr>
            </w:pPr>
            <w:r>
              <w:rPr>
                <w:rFonts w:cs="Times New Roman"/>
                <w:color w:val="000000"/>
                <w:kern w:val="0"/>
                <w:sz w:val="16"/>
                <w:szCs w:val="20"/>
              </w:rPr>
              <w:t>0x0034</w:t>
            </w:r>
          </w:p>
        </w:tc>
        <w:tc>
          <w:tcPr>
            <w:tcW w:w="444" w:type="pct"/>
            <w:vAlign w:val="center"/>
          </w:tcPr>
          <w:p w14:paraId="24FE3F4C" w14:textId="77777777" w:rsidR="009614A0" w:rsidRDefault="00000000">
            <w:pPr>
              <w:widowControl/>
              <w:jc w:val="center"/>
              <w:rPr>
                <w:kern w:val="0"/>
                <w:szCs w:val="20"/>
              </w:rPr>
            </w:pPr>
            <w:r>
              <w:rPr>
                <w:rFonts w:cs="Times New Roman"/>
                <w:color w:val="000000"/>
                <w:kern w:val="0"/>
                <w:sz w:val="16"/>
                <w:szCs w:val="20"/>
              </w:rPr>
              <w:t>0x000D</w:t>
            </w:r>
          </w:p>
        </w:tc>
        <w:tc>
          <w:tcPr>
            <w:tcW w:w="228" w:type="pct"/>
            <w:vAlign w:val="center"/>
          </w:tcPr>
          <w:p w14:paraId="48CF1B6E"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4C5C161D" w14:textId="77777777" w:rsidR="009614A0" w:rsidRDefault="00000000">
            <w:pPr>
              <w:widowControl/>
              <w:jc w:val="center"/>
              <w:rPr>
                <w:kern w:val="0"/>
                <w:szCs w:val="20"/>
              </w:rPr>
            </w:pPr>
            <w:r>
              <w:rPr>
                <w:rFonts w:cs="Times New Roman"/>
                <w:color w:val="000000"/>
                <w:kern w:val="0"/>
                <w:sz w:val="16"/>
                <w:szCs w:val="20"/>
              </w:rPr>
              <w:t>RW</w:t>
            </w:r>
          </w:p>
        </w:tc>
      </w:tr>
      <w:tr w:rsidR="009614A0" w14:paraId="2A2FF0FA" w14:textId="77777777">
        <w:trPr>
          <w:cantSplit/>
          <w:jc w:val="center"/>
        </w:trPr>
        <w:tc>
          <w:tcPr>
            <w:tcW w:w="1369" w:type="pct"/>
            <w:vAlign w:val="center"/>
          </w:tcPr>
          <w:p w14:paraId="5962B842" w14:textId="1657E9F0" w:rsidR="009614A0" w:rsidRDefault="00000000">
            <w:pPr>
              <w:widowControl/>
              <w:jc w:val="left"/>
              <w:rPr>
                <w:kern w:val="0"/>
                <w:szCs w:val="20"/>
              </w:rPr>
            </w:pPr>
            <w:r>
              <w:rPr>
                <w:rFonts w:cs="Times New Roman"/>
                <w:color w:val="000000"/>
                <w:kern w:val="0"/>
                <w:sz w:val="16"/>
                <w:szCs w:val="20"/>
              </w:rPr>
              <w:t>BLACK0_</w:t>
            </w:r>
            <w:r w:rsidR="001C161B">
              <w:rPr>
                <w:rFonts w:cs="Times New Roman"/>
                <w:color w:val="000000"/>
                <w:kern w:val="0"/>
                <w:sz w:val="16"/>
                <w:szCs w:val="20"/>
              </w:rPr>
              <w:t>MAC_ADDR1</w:t>
            </w:r>
          </w:p>
        </w:tc>
        <w:tc>
          <w:tcPr>
            <w:tcW w:w="2110" w:type="pct"/>
            <w:vAlign w:val="center"/>
          </w:tcPr>
          <w:p w14:paraId="3B43B3DD" w14:textId="68DAA63A" w:rsidR="009614A0" w:rsidRDefault="00000000">
            <w:pPr>
              <w:widowControl/>
              <w:jc w:val="left"/>
              <w:rPr>
                <w:kern w:val="0"/>
                <w:szCs w:val="20"/>
              </w:rPr>
            </w:pPr>
            <w:r>
              <w:rPr>
                <w:rFonts w:cs="Times New Roman"/>
                <w:color w:val="000000"/>
                <w:kern w:val="0"/>
                <w:sz w:val="16"/>
                <w:szCs w:val="20"/>
              </w:rPr>
              <w:t>黑名单</w:t>
            </w:r>
            <w:r>
              <w:rPr>
                <w:rFonts w:cs="Times New Roman"/>
                <w:color w:val="000000"/>
                <w:kern w:val="0"/>
                <w:sz w:val="16"/>
                <w:szCs w:val="20"/>
              </w:rPr>
              <w:t>0</w:t>
            </w:r>
            <w:r>
              <w:rPr>
                <w:rFonts w:cs="Times New Roman"/>
                <w:color w:val="000000"/>
                <w:kern w:val="0"/>
                <w:sz w:val="16"/>
                <w:szCs w:val="20"/>
              </w:rPr>
              <w:t>源</w:t>
            </w:r>
            <w:r>
              <w:rPr>
                <w:rFonts w:cs="Times New Roman"/>
                <w:color w:val="000000"/>
                <w:kern w:val="0"/>
                <w:sz w:val="16"/>
                <w:szCs w:val="20"/>
              </w:rPr>
              <w:t>MAC</w:t>
            </w:r>
            <w:r w:rsidR="009A53E1">
              <w:rPr>
                <w:rFonts w:ascii="宋体" w:eastAsia="宋体" w:hAnsi="宋体" w:cs="宋体" w:hint="eastAsia"/>
                <w:color w:val="000000"/>
                <w:kern w:val="0"/>
                <w:sz w:val="16"/>
                <w:szCs w:val="20"/>
              </w:rPr>
              <w:t>后2</w:t>
            </w:r>
            <w:r w:rsidR="009A53E1" w:rsidRPr="009A53E1">
              <w:rPr>
                <w:rFonts w:ascii="宋体" w:eastAsia="宋体" w:hAnsi="宋体" w:cs="宋体" w:hint="eastAsia"/>
                <w:color w:val="000000"/>
                <w:kern w:val="0"/>
                <w:sz w:val="16"/>
                <w:szCs w:val="20"/>
              </w:rPr>
              <w:t>字节</w:t>
            </w:r>
          </w:p>
        </w:tc>
        <w:tc>
          <w:tcPr>
            <w:tcW w:w="424" w:type="pct"/>
            <w:vAlign w:val="center"/>
          </w:tcPr>
          <w:p w14:paraId="2F57F0BD" w14:textId="77777777" w:rsidR="009614A0" w:rsidRDefault="00000000">
            <w:pPr>
              <w:widowControl/>
              <w:jc w:val="center"/>
              <w:rPr>
                <w:kern w:val="0"/>
                <w:szCs w:val="20"/>
              </w:rPr>
            </w:pPr>
            <w:r>
              <w:rPr>
                <w:rFonts w:cs="Times New Roman"/>
                <w:color w:val="000000"/>
                <w:kern w:val="0"/>
                <w:sz w:val="16"/>
                <w:szCs w:val="20"/>
              </w:rPr>
              <w:t>0x0038</w:t>
            </w:r>
          </w:p>
        </w:tc>
        <w:tc>
          <w:tcPr>
            <w:tcW w:w="444" w:type="pct"/>
            <w:vAlign w:val="center"/>
          </w:tcPr>
          <w:p w14:paraId="5BBB5920" w14:textId="77777777" w:rsidR="009614A0" w:rsidRDefault="00000000">
            <w:pPr>
              <w:widowControl/>
              <w:jc w:val="center"/>
              <w:rPr>
                <w:kern w:val="0"/>
                <w:szCs w:val="20"/>
              </w:rPr>
            </w:pPr>
            <w:r>
              <w:rPr>
                <w:rFonts w:cs="Times New Roman"/>
                <w:color w:val="000000"/>
                <w:kern w:val="0"/>
                <w:sz w:val="16"/>
                <w:szCs w:val="20"/>
              </w:rPr>
              <w:t>0x000E</w:t>
            </w:r>
          </w:p>
        </w:tc>
        <w:tc>
          <w:tcPr>
            <w:tcW w:w="228" w:type="pct"/>
            <w:vAlign w:val="center"/>
          </w:tcPr>
          <w:p w14:paraId="3D5711FE"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505A104B" w14:textId="77777777" w:rsidR="009614A0" w:rsidRDefault="00000000">
            <w:pPr>
              <w:widowControl/>
              <w:jc w:val="center"/>
              <w:rPr>
                <w:kern w:val="0"/>
                <w:szCs w:val="20"/>
              </w:rPr>
            </w:pPr>
            <w:r>
              <w:rPr>
                <w:rFonts w:cs="Times New Roman"/>
                <w:color w:val="000000"/>
                <w:kern w:val="0"/>
                <w:sz w:val="16"/>
                <w:szCs w:val="20"/>
              </w:rPr>
              <w:t>RW</w:t>
            </w:r>
          </w:p>
        </w:tc>
      </w:tr>
      <w:tr w:rsidR="009614A0" w14:paraId="5D43160F" w14:textId="77777777">
        <w:trPr>
          <w:cantSplit/>
          <w:jc w:val="center"/>
        </w:trPr>
        <w:tc>
          <w:tcPr>
            <w:tcW w:w="1369" w:type="pct"/>
            <w:vAlign w:val="center"/>
          </w:tcPr>
          <w:p w14:paraId="0C3C7799" w14:textId="1ED0A18E" w:rsidR="009614A0" w:rsidRDefault="00000000">
            <w:pPr>
              <w:widowControl/>
              <w:jc w:val="left"/>
              <w:rPr>
                <w:kern w:val="0"/>
                <w:szCs w:val="20"/>
              </w:rPr>
            </w:pPr>
            <w:r>
              <w:rPr>
                <w:rFonts w:cs="Times New Roman"/>
                <w:color w:val="000000"/>
                <w:kern w:val="0"/>
                <w:sz w:val="16"/>
                <w:szCs w:val="20"/>
              </w:rPr>
              <w:t>BLACK1_</w:t>
            </w:r>
            <w:r w:rsidR="001C161B">
              <w:rPr>
                <w:rFonts w:cs="Times New Roman"/>
                <w:color w:val="000000"/>
                <w:kern w:val="0"/>
                <w:sz w:val="16"/>
                <w:szCs w:val="20"/>
              </w:rPr>
              <w:t>MAC_ADDR0</w:t>
            </w:r>
          </w:p>
        </w:tc>
        <w:tc>
          <w:tcPr>
            <w:tcW w:w="2110" w:type="pct"/>
            <w:vAlign w:val="center"/>
          </w:tcPr>
          <w:p w14:paraId="06C4D4B8" w14:textId="3D058036" w:rsidR="009614A0" w:rsidRDefault="00000000">
            <w:pPr>
              <w:widowControl/>
              <w:jc w:val="left"/>
              <w:rPr>
                <w:kern w:val="0"/>
                <w:szCs w:val="20"/>
              </w:rPr>
            </w:pPr>
            <w:r>
              <w:rPr>
                <w:rFonts w:cs="Times New Roman"/>
                <w:color w:val="000000"/>
                <w:kern w:val="0"/>
                <w:sz w:val="16"/>
                <w:szCs w:val="20"/>
              </w:rPr>
              <w:t>黑名单</w:t>
            </w:r>
            <w:r>
              <w:rPr>
                <w:rFonts w:cs="Times New Roman"/>
                <w:color w:val="000000"/>
                <w:kern w:val="0"/>
                <w:sz w:val="16"/>
                <w:szCs w:val="20"/>
              </w:rPr>
              <w:t>1</w:t>
            </w:r>
            <w:r>
              <w:rPr>
                <w:rFonts w:cs="Times New Roman"/>
                <w:color w:val="000000"/>
                <w:kern w:val="0"/>
                <w:sz w:val="16"/>
                <w:szCs w:val="20"/>
              </w:rPr>
              <w:t>源</w:t>
            </w:r>
            <w:r>
              <w:rPr>
                <w:rFonts w:cs="Times New Roman"/>
                <w:color w:val="000000"/>
                <w:kern w:val="0"/>
                <w:sz w:val="16"/>
                <w:szCs w:val="20"/>
              </w:rPr>
              <w:t>MAC</w:t>
            </w:r>
            <w:r w:rsidR="009A53E1" w:rsidRPr="009A53E1">
              <w:rPr>
                <w:rFonts w:ascii="宋体" w:eastAsia="宋体" w:hAnsi="宋体" w:cs="宋体" w:hint="eastAsia"/>
                <w:color w:val="000000"/>
                <w:kern w:val="0"/>
                <w:sz w:val="16"/>
                <w:szCs w:val="20"/>
              </w:rPr>
              <w:t>前</w:t>
            </w:r>
            <w:r w:rsidR="009A53E1" w:rsidRPr="009A53E1">
              <w:rPr>
                <w:rFonts w:cs="Times New Roman"/>
                <w:color w:val="000000"/>
                <w:kern w:val="0"/>
                <w:sz w:val="16"/>
                <w:szCs w:val="20"/>
              </w:rPr>
              <w:t>4</w:t>
            </w:r>
            <w:r w:rsidR="009A53E1" w:rsidRPr="009A53E1">
              <w:rPr>
                <w:rFonts w:ascii="宋体" w:eastAsia="宋体" w:hAnsi="宋体" w:cs="宋体" w:hint="eastAsia"/>
                <w:color w:val="000000"/>
                <w:kern w:val="0"/>
                <w:sz w:val="16"/>
                <w:szCs w:val="20"/>
              </w:rPr>
              <w:t>字节</w:t>
            </w:r>
          </w:p>
        </w:tc>
        <w:tc>
          <w:tcPr>
            <w:tcW w:w="424" w:type="pct"/>
            <w:vAlign w:val="center"/>
          </w:tcPr>
          <w:p w14:paraId="482149CB" w14:textId="77777777" w:rsidR="009614A0" w:rsidRDefault="00000000">
            <w:pPr>
              <w:widowControl/>
              <w:jc w:val="center"/>
              <w:rPr>
                <w:kern w:val="0"/>
                <w:szCs w:val="20"/>
              </w:rPr>
            </w:pPr>
            <w:r>
              <w:rPr>
                <w:rFonts w:cs="Times New Roman"/>
                <w:color w:val="000000"/>
                <w:kern w:val="0"/>
                <w:sz w:val="16"/>
                <w:szCs w:val="20"/>
              </w:rPr>
              <w:t>0x003C</w:t>
            </w:r>
          </w:p>
        </w:tc>
        <w:tc>
          <w:tcPr>
            <w:tcW w:w="444" w:type="pct"/>
            <w:vAlign w:val="center"/>
          </w:tcPr>
          <w:p w14:paraId="4018DE5E" w14:textId="77777777" w:rsidR="009614A0" w:rsidRDefault="00000000">
            <w:pPr>
              <w:widowControl/>
              <w:jc w:val="center"/>
              <w:rPr>
                <w:kern w:val="0"/>
                <w:szCs w:val="20"/>
              </w:rPr>
            </w:pPr>
            <w:r>
              <w:rPr>
                <w:rFonts w:cs="Times New Roman"/>
                <w:color w:val="000000"/>
                <w:kern w:val="0"/>
                <w:sz w:val="16"/>
                <w:szCs w:val="20"/>
              </w:rPr>
              <w:t>0x000F</w:t>
            </w:r>
          </w:p>
        </w:tc>
        <w:tc>
          <w:tcPr>
            <w:tcW w:w="228" w:type="pct"/>
            <w:vAlign w:val="center"/>
          </w:tcPr>
          <w:p w14:paraId="15178C06"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43638DC8" w14:textId="77777777" w:rsidR="009614A0" w:rsidRDefault="00000000">
            <w:pPr>
              <w:widowControl/>
              <w:jc w:val="center"/>
              <w:rPr>
                <w:kern w:val="0"/>
                <w:szCs w:val="20"/>
              </w:rPr>
            </w:pPr>
            <w:r>
              <w:rPr>
                <w:rFonts w:cs="Times New Roman"/>
                <w:color w:val="000000"/>
                <w:kern w:val="0"/>
                <w:sz w:val="16"/>
                <w:szCs w:val="20"/>
              </w:rPr>
              <w:t>RW</w:t>
            </w:r>
          </w:p>
        </w:tc>
      </w:tr>
      <w:tr w:rsidR="009614A0" w14:paraId="2C631C97" w14:textId="77777777">
        <w:trPr>
          <w:cantSplit/>
          <w:jc w:val="center"/>
        </w:trPr>
        <w:tc>
          <w:tcPr>
            <w:tcW w:w="1369" w:type="pct"/>
            <w:vAlign w:val="center"/>
          </w:tcPr>
          <w:p w14:paraId="71B22692" w14:textId="00D85EE1" w:rsidR="009614A0" w:rsidRDefault="00000000">
            <w:pPr>
              <w:widowControl/>
              <w:jc w:val="left"/>
              <w:rPr>
                <w:kern w:val="0"/>
                <w:szCs w:val="20"/>
              </w:rPr>
            </w:pPr>
            <w:r>
              <w:rPr>
                <w:rFonts w:cs="Times New Roman"/>
                <w:color w:val="000000"/>
                <w:kern w:val="0"/>
                <w:sz w:val="16"/>
                <w:szCs w:val="20"/>
              </w:rPr>
              <w:t>BLACK1_</w:t>
            </w:r>
            <w:r w:rsidR="001C161B">
              <w:rPr>
                <w:rFonts w:cs="Times New Roman"/>
                <w:color w:val="000000"/>
                <w:kern w:val="0"/>
                <w:sz w:val="16"/>
                <w:szCs w:val="20"/>
              </w:rPr>
              <w:t>MAC_ADDR1</w:t>
            </w:r>
          </w:p>
        </w:tc>
        <w:tc>
          <w:tcPr>
            <w:tcW w:w="2110" w:type="pct"/>
            <w:vAlign w:val="center"/>
          </w:tcPr>
          <w:p w14:paraId="5A7EA92C" w14:textId="06BD6350" w:rsidR="009614A0" w:rsidRDefault="00000000">
            <w:pPr>
              <w:widowControl/>
              <w:jc w:val="left"/>
              <w:rPr>
                <w:kern w:val="0"/>
                <w:szCs w:val="20"/>
              </w:rPr>
            </w:pPr>
            <w:r>
              <w:rPr>
                <w:rFonts w:cs="Times New Roman"/>
                <w:color w:val="000000"/>
                <w:kern w:val="0"/>
                <w:sz w:val="16"/>
                <w:szCs w:val="20"/>
              </w:rPr>
              <w:t>黑名单</w:t>
            </w:r>
            <w:r>
              <w:rPr>
                <w:rFonts w:cs="Times New Roman"/>
                <w:color w:val="000000"/>
                <w:kern w:val="0"/>
                <w:sz w:val="16"/>
                <w:szCs w:val="20"/>
              </w:rPr>
              <w:t>1</w:t>
            </w:r>
            <w:r>
              <w:rPr>
                <w:rFonts w:cs="Times New Roman"/>
                <w:color w:val="000000"/>
                <w:kern w:val="0"/>
                <w:sz w:val="16"/>
                <w:szCs w:val="20"/>
              </w:rPr>
              <w:t>源</w:t>
            </w:r>
            <w:r>
              <w:rPr>
                <w:rFonts w:cs="Times New Roman"/>
                <w:color w:val="000000"/>
                <w:kern w:val="0"/>
                <w:sz w:val="16"/>
                <w:szCs w:val="20"/>
              </w:rPr>
              <w:t>MAC</w:t>
            </w:r>
            <w:r w:rsidR="009A53E1">
              <w:rPr>
                <w:rFonts w:ascii="宋体" w:eastAsia="宋体" w:hAnsi="宋体" w:cs="宋体" w:hint="eastAsia"/>
                <w:color w:val="000000"/>
                <w:kern w:val="0"/>
                <w:sz w:val="16"/>
                <w:szCs w:val="20"/>
              </w:rPr>
              <w:t>后2</w:t>
            </w:r>
            <w:r w:rsidR="009A53E1" w:rsidRPr="009A53E1">
              <w:rPr>
                <w:rFonts w:ascii="宋体" w:eastAsia="宋体" w:hAnsi="宋体" w:cs="宋体" w:hint="eastAsia"/>
                <w:color w:val="000000"/>
                <w:kern w:val="0"/>
                <w:sz w:val="16"/>
                <w:szCs w:val="20"/>
              </w:rPr>
              <w:t>字节</w:t>
            </w:r>
          </w:p>
        </w:tc>
        <w:tc>
          <w:tcPr>
            <w:tcW w:w="424" w:type="pct"/>
            <w:vAlign w:val="center"/>
          </w:tcPr>
          <w:p w14:paraId="482CD9D2" w14:textId="77777777" w:rsidR="009614A0" w:rsidRDefault="00000000">
            <w:pPr>
              <w:widowControl/>
              <w:jc w:val="center"/>
              <w:rPr>
                <w:kern w:val="0"/>
                <w:szCs w:val="20"/>
              </w:rPr>
            </w:pPr>
            <w:r>
              <w:rPr>
                <w:rFonts w:cs="Times New Roman"/>
                <w:color w:val="000000"/>
                <w:kern w:val="0"/>
                <w:sz w:val="16"/>
                <w:szCs w:val="20"/>
              </w:rPr>
              <w:t>0x0040</w:t>
            </w:r>
          </w:p>
        </w:tc>
        <w:tc>
          <w:tcPr>
            <w:tcW w:w="444" w:type="pct"/>
            <w:vAlign w:val="center"/>
          </w:tcPr>
          <w:p w14:paraId="7BAD2926" w14:textId="77777777" w:rsidR="009614A0" w:rsidRDefault="00000000">
            <w:pPr>
              <w:widowControl/>
              <w:jc w:val="center"/>
              <w:rPr>
                <w:kern w:val="0"/>
                <w:szCs w:val="20"/>
              </w:rPr>
            </w:pPr>
            <w:r>
              <w:rPr>
                <w:rFonts w:cs="Times New Roman"/>
                <w:color w:val="000000"/>
                <w:kern w:val="0"/>
                <w:sz w:val="16"/>
                <w:szCs w:val="20"/>
              </w:rPr>
              <w:t>0x0010</w:t>
            </w:r>
          </w:p>
        </w:tc>
        <w:tc>
          <w:tcPr>
            <w:tcW w:w="228" w:type="pct"/>
            <w:vAlign w:val="center"/>
          </w:tcPr>
          <w:p w14:paraId="3D108B2B"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3EB7CDE8" w14:textId="77777777" w:rsidR="009614A0" w:rsidRDefault="00000000">
            <w:pPr>
              <w:widowControl/>
              <w:jc w:val="center"/>
              <w:rPr>
                <w:kern w:val="0"/>
                <w:szCs w:val="20"/>
              </w:rPr>
            </w:pPr>
            <w:r>
              <w:rPr>
                <w:rFonts w:cs="Times New Roman"/>
                <w:color w:val="000000"/>
                <w:kern w:val="0"/>
                <w:sz w:val="16"/>
                <w:szCs w:val="20"/>
              </w:rPr>
              <w:t>RW</w:t>
            </w:r>
          </w:p>
        </w:tc>
      </w:tr>
      <w:tr w:rsidR="009614A0" w14:paraId="0D7081F3" w14:textId="77777777">
        <w:trPr>
          <w:cantSplit/>
          <w:jc w:val="center"/>
        </w:trPr>
        <w:tc>
          <w:tcPr>
            <w:tcW w:w="1369" w:type="pct"/>
            <w:vAlign w:val="center"/>
          </w:tcPr>
          <w:p w14:paraId="714CA87D" w14:textId="58D9350B" w:rsidR="009614A0" w:rsidRDefault="00000000">
            <w:pPr>
              <w:widowControl/>
              <w:jc w:val="left"/>
              <w:rPr>
                <w:kern w:val="0"/>
                <w:szCs w:val="20"/>
              </w:rPr>
            </w:pPr>
            <w:r>
              <w:rPr>
                <w:rFonts w:cs="Times New Roman"/>
                <w:color w:val="000000"/>
                <w:kern w:val="0"/>
                <w:sz w:val="16"/>
                <w:szCs w:val="20"/>
              </w:rPr>
              <w:t>BLACK2_</w:t>
            </w:r>
            <w:r w:rsidR="001C161B">
              <w:rPr>
                <w:rFonts w:cs="Times New Roman"/>
                <w:color w:val="000000"/>
                <w:kern w:val="0"/>
                <w:sz w:val="16"/>
                <w:szCs w:val="20"/>
              </w:rPr>
              <w:t>MAC_ADDR0</w:t>
            </w:r>
          </w:p>
        </w:tc>
        <w:tc>
          <w:tcPr>
            <w:tcW w:w="2110" w:type="pct"/>
            <w:vAlign w:val="center"/>
          </w:tcPr>
          <w:p w14:paraId="24E8C93C" w14:textId="729EA7EB" w:rsidR="009614A0" w:rsidRDefault="00000000">
            <w:pPr>
              <w:widowControl/>
              <w:jc w:val="left"/>
              <w:rPr>
                <w:kern w:val="0"/>
                <w:szCs w:val="20"/>
              </w:rPr>
            </w:pPr>
            <w:r>
              <w:rPr>
                <w:rFonts w:cs="Times New Roman"/>
                <w:color w:val="000000"/>
                <w:kern w:val="0"/>
                <w:sz w:val="16"/>
                <w:szCs w:val="20"/>
              </w:rPr>
              <w:t>黑名单</w:t>
            </w:r>
            <w:r>
              <w:rPr>
                <w:rFonts w:cs="Times New Roman"/>
                <w:color w:val="000000"/>
                <w:kern w:val="0"/>
                <w:sz w:val="16"/>
                <w:szCs w:val="20"/>
              </w:rPr>
              <w:t>2</w:t>
            </w:r>
            <w:r>
              <w:rPr>
                <w:rFonts w:cs="Times New Roman"/>
                <w:color w:val="000000"/>
                <w:kern w:val="0"/>
                <w:sz w:val="16"/>
                <w:szCs w:val="20"/>
              </w:rPr>
              <w:t>源</w:t>
            </w:r>
            <w:r>
              <w:rPr>
                <w:rFonts w:cs="Times New Roman"/>
                <w:color w:val="000000"/>
                <w:kern w:val="0"/>
                <w:sz w:val="16"/>
                <w:szCs w:val="20"/>
              </w:rPr>
              <w:t>MAC</w:t>
            </w:r>
            <w:r w:rsidR="009A53E1" w:rsidRPr="009A53E1">
              <w:rPr>
                <w:rFonts w:ascii="宋体" w:eastAsia="宋体" w:hAnsi="宋体" w:cs="宋体" w:hint="eastAsia"/>
                <w:color w:val="000000"/>
                <w:kern w:val="0"/>
                <w:sz w:val="16"/>
                <w:szCs w:val="20"/>
              </w:rPr>
              <w:t>前</w:t>
            </w:r>
            <w:r w:rsidR="009A53E1" w:rsidRPr="009A53E1">
              <w:rPr>
                <w:rFonts w:cs="Times New Roman"/>
                <w:color w:val="000000"/>
                <w:kern w:val="0"/>
                <w:sz w:val="16"/>
                <w:szCs w:val="20"/>
              </w:rPr>
              <w:t>4</w:t>
            </w:r>
            <w:r w:rsidR="009A53E1" w:rsidRPr="009A53E1">
              <w:rPr>
                <w:rFonts w:ascii="宋体" w:eastAsia="宋体" w:hAnsi="宋体" w:cs="宋体" w:hint="eastAsia"/>
                <w:color w:val="000000"/>
                <w:kern w:val="0"/>
                <w:sz w:val="16"/>
                <w:szCs w:val="20"/>
              </w:rPr>
              <w:t>字节</w:t>
            </w:r>
          </w:p>
        </w:tc>
        <w:tc>
          <w:tcPr>
            <w:tcW w:w="424" w:type="pct"/>
            <w:vAlign w:val="center"/>
          </w:tcPr>
          <w:p w14:paraId="117CC629" w14:textId="77777777" w:rsidR="009614A0" w:rsidRDefault="00000000">
            <w:pPr>
              <w:widowControl/>
              <w:jc w:val="center"/>
              <w:rPr>
                <w:kern w:val="0"/>
                <w:szCs w:val="20"/>
              </w:rPr>
            </w:pPr>
            <w:r>
              <w:rPr>
                <w:rFonts w:cs="Times New Roman"/>
                <w:color w:val="000000"/>
                <w:kern w:val="0"/>
                <w:sz w:val="16"/>
                <w:szCs w:val="20"/>
              </w:rPr>
              <w:t>0x0044</w:t>
            </w:r>
          </w:p>
        </w:tc>
        <w:tc>
          <w:tcPr>
            <w:tcW w:w="444" w:type="pct"/>
            <w:vAlign w:val="center"/>
          </w:tcPr>
          <w:p w14:paraId="7ACAD1AE" w14:textId="77777777" w:rsidR="009614A0" w:rsidRDefault="00000000">
            <w:pPr>
              <w:widowControl/>
              <w:jc w:val="center"/>
              <w:rPr>
                <w:kern w:val="0"/>
                <w:szCs w:val="20"/>
              </w:rPr>
            </w:pPr>
            <w:r>
              <w:rPr>
                <w:rFonts w:cs="Times New Roman"/>
                <w:color w:val="000000"/>
                <w:kern w:val="0"/>
                <w:sz w:val="16"/>
                <w:szCs w:val="20"/>
              </w:rPr>
              <w:t>0x0011</w:t>
            </w:r>
          </w:p>
        </w:tc>
        <w:tc>
          <w:tcPr>
            <w:tcW w:w="228" w:type="pct"/>
            <w:vAlign w:val="center"/>
          </w:tcPr>
          <w:p w14:paraId="51DB08A8"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5AE7E607" w14:textId="77777777" w:rsidR="009614A0" w:rsidRDefault="00000000">
            <w:pPr>
              <w:widowControl/>
              <w:jc w:val="center"/>
              <w:rPr>
                <w:kern w:val="0"/>
                <w:szCs w:val="20"/>
              </w:rPr>
            </w:pPr>
            <w:r>
              <w:rPr>
                <w:rFonts w:cs="Times New Roman"/>
                <w:color w:val="000000"/>
                <w:kern w:val="0"/>
                <w:sz w:val="16"/>
                <w:szCs w:val="20"/>
              </w:rPr>
              <w:t>RW</w:t>
            </w:r>
          </w:p>
        </w:tc>
      </w:tr>
      <w:tr w:rsidR="009614A0" w14:paraId="1D2C1A66" w14:textId="77777777">
        <w:trPr>
          <w:cantSplit/>
          <w:jc w:val="center"/>
        </w:trPr>
        <w:tc>
          <w:tcPr>
            <w:tcW w:w="1369" w:type="pct"/>
            <w:vAlign w:val="center"/>
          </w:tcPr>
          <w:p w14:paraId="3035EDDE" w14:textId="66D40B65" w:rsidR="009614A0" w:rsidRDefault="00000000">
            <w:pPr>
              <w:widowControl/>
              <w:jc w:val="left"/>
              <w:rPr>
                <w:kern w:val="0"/>
                <w:szCs w:val="20"/>
              </w:rPr>
            </w:pPr>
            <w:r>
              <w:rPr>
                <w:rFonts w:cs="Times New Roman"/>
                <w:color w:val="000000"/>
                <w:kern w:val="0"/>
                <w:sz w:val="16"/>
                <w:szCs w:val="20"/>
              </w:rPr>
              <w:t>BLACK2_</w:t>
            </w:r>
            <w:r w:rsidR="001C161B">
              <w:rPr>
                <w:rFonts w:cs="Times New Roman"/>
                <w:color w:val="000000"/>
                <w:kern w:val="0"/>
                <w:sz w:val="16"/>
                <w:szCs w:val="20"/>
              </w:rPr>
              <w:t>MAC_ADDR1</w:t>
            </w:r>
          </w:p>
        </w:tc>
        <w:tc>
          <w:tcPr>
            <w:tcW w:w="2110" w:type="pct"/>
            <w:vAlign w:val="center"/>
          </w:tcPr>
          <w:p w14:paraId="1FF32608" w14:textId="1914F1ED" w:rsidR="009614A0" w:rsidRDefault="00000000">
            <w:pPr>
              <w:widowControl/>
              <w:jc w:val="left"/>
              <w:rPr>
                <w:kern w:val="0"/>
                <w:szCs w:val="20"/>
              </w:rPr>
            </w:pPr>
            <w:r>
              <w:rPr>
                <w:rFonts w:cs="Times New Roman"/>
                <w:color w:val="000000"/>
                <w:kern w:val="0"/>
                <w:sz w:val="16"/>
                <w:szCs w:val="20"/>
              </w:rPr>
              <w:t>黑名单</w:t>
            </w:r>
            <w:r>
              <w:rPr>
                <w:rFonts w:cs="Times New Roman"/>
                <w:color w:val="000000"/>
                <w:kern w:val="0"/>
                <w:sz w:val="16"/>
                <w:szCs w:val="20"/>
              </w:rPr>
              <w:t>2</w:t>
            </w:r>
            <w:r>
              <w:rPr>
                <w:rFonts w:cs="Times New Roman"/>
                <w:color w:val="000000"/>
                <w:kern w:val="0"/>
                <w:sz w:val="16"/>
                <w:szCs w:val="20"/>
              </w:rPr>
              <w:t>源</w:t>
            </w:r>
            <w:r>
              <w:rPr>
                <w:rFonts w:cs="Times New Roman"/>
                <w:color w:val="000000"/>
                <w:kern w:val="0"/>
                <w:sz w:val="16"/>
                <w:szCs w:val="20"/>
              </w:rPr>
              <w:t>MAC</w:t>
            </w:r>
            <w:r w:rsidR="009A53E1">
              <w:rPr>
                <w:rFonts w:ascii="宋体" w:eastAsia="宋体" w:hAnsi="宋体" w:cs="宋体" w:hint="eastAsia"/>
                <w:color w:val="000000"/>
                <w:kern w:val="0"/>
                <w:sz w:val="16"/>
                <w:szCs w:val="20"/>
              </w:rPr>
              <w:t>后2</w:t>
            </w:r>
            <w:r w:rsidR="009A53E1" w:rsidRPr="009A53E1">
              <w:rPr>
                <w:rFonts w:ascii="宋体" w:eastAsia="宋体" w:hAnsi="宋体" w:cs="宋体" w:hint="eastAsia"/>
                <w:color w:val="000000"/>
                <w:kern w:val="0"/>
                <w:sz w:val="16"/>
                <w:szCs w:val="20"/>
              </w:rPr>
              <w:t>字节</w:t>
            </w:r>
          </w:p>
        </w:tc>
        <w:tc>
          <w:tcPr>
            <w:tcW w:w="424" w:type="pct"/>
            <w:vAlign w:val="center"/>
          </w:tcPr>
          <w:p w14:paraId="4E06C637" w14:textId="77777777" w:rsidR="009614A0" w:rsidRDefault="00000000">
            <w:pPr>
              <w:widowControl/>
              <w:jc w:val="center"/>
              <w:rPr>
                <w:kern w:val="0"/>
                <w:szCs w:val="20"/>
              </w:rPr>
            </w:pPr>
            <w:r>
              <w:rPr>
                <w:rFonts w:cs="Times New Roman"/>
                <w:color w:val="000000"/>
                <w:kern w:val="0"/>
                <w:sz w:val="16"/>
                <w:szCs w:val="20"/>
              </w:rPr>
              <w:t>0x0048</w:t>
            </w:r>
          </w:p>
        </w:tc>
        <w:tc>
          <w:tcPr>
            <w:tcW w:w="444" w:type="pct"/>
            <w:vAlign w:val="center"/>
          </w:tcPr>
          <w:p w14:paraId="74EF067E" w14:textId="77777777" w:rsidR="009614A0" w:rsidRDefault="00000000">
            <w:pPr>
              <w:widowControl/>
              <w:jc w:val="center"/>
              <w:rPr>
                <w:kern w:val="0"/>
                <w:szCs w:val="20"/>
              </w:rPr>
            </w:pPr>
            <w:r>
              <w:rPr>
                <w:rFonts w:cs="Times New Roman"/>
                <w:color w:val="000000"/>
                <w:kern w:val="0"/>
                <w:sz w:val="16"/>
                <w:szCs w:val="20"/>
              </w:rPr>
              <w:t>0x0012</w:t>
            </w:r>
          </w:p>
        </w:tc>
        <w:tc>
          <w:tcPr>
            <w:tcW w:w="228" w:type="pct"/>
            <w:vAlign w:val="center"/>
          </w:tcPr>
          <w:p w14:paraId="10D8F9CD"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6EF3E1D8" w14:textId="77777777" w:rsidR="009614A0" w:rsidRDefault="00000000">
            <w:pPr>
              <w:widowControl/>
              <w:jc w:val="center"/>
              <w:rPr>
                <w:kern w:val="0"/>
                <w:szCs w:val="20"/>
              </w:rPr>
            </w:pPr>
            <w:r>
              <w:rPr>
                <w:rFonts w:cs="Times New Roman"/>
                <w:color w:val="000000"/>
                <w:kern w:val="0"/>
                <w:sz w:val="16"/>
                <w:szCs w:val="20"/>
              </w:rPr>
              <w:t>RW</w:t>
            </w:r>
          </w:p>
        </w:tc>
      </w:tr>
      <w:tr w:rsidR="009614A0" w14:paraId="3A83DB69" w14:textId="77777777">
        <w:trPr>
          <w:cantSplit/>
          <w:jc w:val="center"/>
        </w:trPr>
        <w:tc>
          <w:tcPr>
            <w:tcW w:w="1369" w:type="pct"/>
            <w:vAlign w:val="center"/>
          </w:tcPr>
          <w:p w14:paraId="3FFD8981" w14:textId="43749B32" w:rsidR="009614A0" w:rsidRDefault="00000000">
            <w:pPr>
              <w:widowControl/>
              <w:jc w:val="left"/>
              <w:rPr>
                <w:kern w:val="0"/>
                <w:szCs w:val="20"/>
              </w:rPr>
            </w:pPr>
            <w:r>
              <w:rPr>
                <w:rFonts w:cs="Times New Roman"/>
                <w:color w:val="000000"/>
                <w:kern w:val="0"/>
                <w:sz w:val="16"/>
                <w:szCs w:val="20"/>
              </w:rPr>
              <w:t>BLACK3_</w:t>
            </w:r>
            <w:r w:rsidR="001C161B">
              <w:rPr>
                <w:rFonts w:cs="Times New Roman"/>
                <w:color w:val="000000"/>
                <w:kern w:val="0"/>
                <w:sz w:val="16"/>
                <w:szCs w:val="20"/>
              </w:rPr>
              <w:t>MAC_ADDR0</w:t>
            </w:r>
          </w:p>
        </w:tc>
        <w:tc>
          <w:tcPr>
            <w:tcW w:w="2110" w:type="pct"/>
            <w:vAlign w:val="center"/>
          </w:tcPr>
          <w:p w14:paraId="7C90FA84" w14:textId="31821ADF" w:rsidR="009614A0" w:rsidRDefault="00000000">
            <w:pPr>
              <w:widowControl/>
              <w:jc w:val="left"/>
              <w:rPr>
                <w:kern w:val="0"/>
                <w:szCs w:val="20"/>
              </w:rPr>
            </w:pPr>
            <w:r>
              <w:rPr>
                <w:rFonts w:cs="Times New Roman"/>
                <w:color w:val="000000"/>
                <w:kern w:val="0"/>
                <w:sz w:val="16"/>
                <w:szCs w:val="20"/>
              </w:rPr>
              <w:t>黑名单</w:t>
            </w:r>
            <w:r>
              <w:rPr>
                <w:rFonts w:cs="Times New Roman"/>
                <w:color w:val="000000"/>
                <w:kern w:val="0"/>
                <w:sz w:val="16"/>
                <w:szCs w:val="20"/>
              </w:rPr>
              <w:t>3</w:t>
            </w:r>
            <w:r>
              <w:rPr>
                <w:rFonts w:cs="Times New Roman"/>
                <w:color w:val="000000"/>
                <w:kern w:val="0"/>
                <w:sz w:val="16"/>
                <w:szCs w:val="20"/>
              </w:rPr>
              <w:t>源</w:t>
            </w:r>
            <w:r>
              <w:rPr>
                <w:rFonts w:cs="Times New Roman"/>
                <w:color w:val="000000"/>
                <w:kern w:val="0"/>
                <w:sz w:val="16"/>
                <w:szCs w:val="20"/>
              </w:rPr>
              <w:t>MAC</w:t>
            </w:r>
            <w:r w:rsidR="009A53E1" w:rsidRPr="009A53E1">
              <w:rPr>
                <w:rFonts w:ascii="宋体" w:eastAsia="宋体" w:hAnsi="宋体" w:cs="宋体" w:hint="eastAsia"/>
                <w:color w:val="000000"/>
                <w:kern w:val="0"/>
                <w:sz w:val="16"/>
                <w:szCs w:val="20"/>
              </w:rPr>
              <w:t>前</w:t>
            </w:r>
            <w:r w:rsidR="009A53E1" w:rsidRPr="009A53E1">
              <w:rPr>
                <w:rFonts w:cs="Times New Roman"/>
                <w:color w:val="000000"/>
                <w:kern w:val="0"/>
                <w:sz w:val="16"/>
                <w:szCs w:val="20"/>
              </w:rPr>
              <w:t>4</w:t>
            </w:r>
            <w:r w:rsidR="009A53E1" w:rsidRPr="009A53E1">
              <w:rPr>
                <w:rFonts w:ascii="宋体" w:eastAsia="宋体" w:hAnsi="宋体" w:cs="宋体" w:hint="eastAsia"/>
                <w:color w:val="000000"/>
                <w:kern w:val="0"/>
                <w:sz w:val="16"/>
                <w:szCs w:val="20"/>
              </w:rPr>
              <w:t>字节</w:t>
            </w:r>
          </w:p>
        </w:tc>
        <w:tc>
          <w:tcPr>
            <w:tcW w:w="424" w:type="pct"/>
            <w:vAlign w:val="center"/>
          </w:tcPr>
          <w:p w14:paraId="60E7A64B" w14:textId="77777777" w:rsidR="009614A0" w:rsidRDefault="00000000">
            <w:pPr>
              <w:widowControl/>
              <w:jc w:val="center"/>
              <w:rPr>
                <w:kern w:val="0"/>
                <w:szCs w:val="20"/>
              </w:rPr>
            </w:pPr>
            <w:r>
              <w:rPr>
                <w:rFonts w:cs="Times New Roman"/>
                <w:color w:val="000000"/>
                <w:kern w:val="0"/>
                <w:sz w:val="16"/>
                <w:szCs w:val="20"/>
              </w:rPr>
              <w:t>0x004C</w:t>
            </w:r>
          </w:p>
        </w:tc>
        <w:tc>
          <w:tcPr>
            <w:tcW w:w="444" w:type="pct"/>
            <w:vAlign w:val="center"/>
          </w:tcPr>
          <w:p w14:paraId="31E36D54" w14:textId="77777777" w:rsidR="009614A0" w:rsidRDefault="00000000">
            <w:pPr>
              <w:widowControl/>
              <w:jc w:val="center"/>
              <w:rPr>
                <w:kern w:val="0"/>
                <w:szCs w:val="20"/>
              </w:rPr>
            </w:pPr>
            <w:r>
              <w:rPr>
                <w:rFonts w:cs="Times New Roman"/>
                <w:color w:val="000000"/>
                <w:kern w:val="0"/>
                <w:sz w:val="16"/>
                <w:szCs w:val="20"/>
              </w:rPr>
              <w:t>0x0013</w:t>
            </w:r>
          </w:p>
        </w:tc>
        <w:tc>
          <w:tcPr>
            <w:tcW w:w="228" w:type="pct"/>
            <w:vAlign w:val="center"/>
          </w:tcPr>
          <w:p w14:paraId="7CE6006F"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1EABA91F" w14:textId="77777777" w:rsidR="009614A0" w:rsidRDefault="00000000">
            <w:pPr>
              <w:widowControl/>
              <w:jc w:val="center"/>
              <w:rPr>
                <w:kern w:val="0"/>
                <w:szCs w:val="20"/>
              </w:rPr>
            </w:pPr>
            <w:r>
              <w:rPr>
                <w:rFonts w:cs="Times New Roman"/>
                <w:color w:val="000000"/>
                <w:kern w:val="0"/>
                <w:sz w:val="16"/>
                <w:szCs w:val="20"/>
              </w:rPr>
              <w:t>RW</w:t>
            </w:r>
          </w:p>
        </w:tc>
      </w:tr>
      <w:tr w:rsidR="009614A0" w14:paraId="14AF45B4" w14:textId="77777777">
        <w:trPr>
          <w:cantSplit/>
          <w:jc w:val="center"/>
        </w:trPr>
        <w:tc>
          <w:tcPr>
            <w:tcW w:w="1369" w:type="pct"/>
            <w:vAlign w:val="center"/>
          </w:tcPr>
          <w:p w14:paraId="6F851A1E" w14:textId="1C618EBF" w:rsidR="009614A0" w:rsidRDefault="00000000">
            <w:pPr>
              <w:widowControl/>
              <w:jc w:val="left"/>
              <w:rPr>
                <w:kern w:val="0"/>
                <w:szCs w:val="20"/>
              </w:rPr>
            </w:pPr>
            <w:r>
              <w:rPr>
                <w:rFonts w:cs="Times New Roman"/>
                <w:color w:val="000000"/>
                <w:kern w:val="0"/>
                <w:sz w:val="16"/>
                <w:szCs w:val="20"/>
              </w:rPr>
              <w:t>BLACK3_</w:t>
            </w:r>
            <w:r w:rsidR="001C161B">
              <w:rPr>
                <w:rFonts w:cs="Times New Roman"/>
                <w:color w:val="000000"/>
                <w:kern w:val="0"/>
                <w:sz w:val="16"/>
                <w:szCs w:val="20"/>
              </w:rPr>
              <w:t>MAC_ADDR1</w:t>
            </w:r>
          </w:p>
        </w:tc>
        <w:tc>
          <w:tcPr>
            <w:tcW w:w="2110" w:type="pct"/>
            <w:vAlign w:val="center"/>
          </w:tcPr>
          <w:p w14:paraId="6047DBF8" w14:textId="26C5DB7D" w:rsidR="009614A0" w:rsidRDefault="00000000">
            <w:pPr>
              <w:widowControl/>
              <w:jc w:val="left"/>
              <w:rPr>
                <w:kern w:val="0"/>
                <w:szCs w:val="20"/>
              </w:rPr>
            </w:pPr>
            <w:r>
              <w:rPr>
                <w:rFonts w:cs="Times New Roman"/>
                <w:color w:val="000000"/>
                <w:kern w:val="0"/>
                <w:sz w:val="16"/>
                <w:szCs w:val="20"/>
              </w:rPr>
              <w:t>黑名单</w:t>
            </w:r>
            <w:r>
              <w:rPr>
                <w:rFonts w:cs="Times New Roman"/>
                <w:color w:val="000000"/>
                <w:kern w:val="0"/>
                <w:sz w:val="16"/>
                <w:szCs w:val="20"/>
              </w:rPr>
              <w:t>3</w:t>
            </w:r>
            <w:r>
              <w:rPr>
                <w:rFonts w:cs="Times New Roman"/>
                <w:color w:val="000000"/>
                <w:kern w:val="0"/>
                <w:sz w:val="16"/>
                <w:szCs w:val="20"/>
              </w:rPr>
              <w:t>源</w:t>
            </w:r>
            <w:r>
              <w:rPr>
                <w:rFonts w:cs="Times New Roman"/>
                <w:color w:val="000000"/>
                <w:kern w:val="0"/>
                <w:sz w:val="16"/>
                <w:szCs w:val="20"/>
              </w:rPr>
              <w:t>MAC</w:t>
            </w:r>
            <w:r w:rsidR="009A53E1">
              <w:rPr>
                <w:rFonts w:ascii="宋体" w:eastAsia="宋体" w:hAnsi="宋体" w:cs="宋体" w:hint="eastAsia"/>
                <w:color w:val="000000"/>
                <w:kern w:val="0"/>
                <w:sz w:val="16"/>
                <w:szCs w:val="20"/>
              </w:rPr>
              <w:t>后2</w:t>
            </w:r>
            <w:r w:rsidR="009A53E1" w:rsidRPr="009A53E1">
              <w:rPr>
                <w:rFonts w:ascii="宋体" w:eastAsia="宋体" w:hAnsi="宋体" w:cs="宋体" w:hint="eastAsia"/>
                <w:color w:val="000000"/>
                <w:kern w:val="0"/>
                <w:sz w:val="16"/>
                <w:szCs w:val="20"/>
              </w:rPr>
              <w:t>字节</w:t>
            </w:r>
          </w:p>
        </w:tc>
        <w:tc>
          <w:tcPr>
            <w:tcW w:w="424" w:type="pct"/>
            <w:vAlign w:val="center"/>
          </w:tcPr>
          <w:p w14:paraId="3FCEA8AA" w14:textId="77777777" w:rsidR="009614A0" w:rsidRDefault="00000000">
            <w:pPr>
              <w:widowControl/>
              <w:jc w:val="center"/>
              <w:rPr>
                <w:kern w:val="0"/>
                <w:szCs w:val="20"/>
              </w:rPr>
            </w:pPr>
            <w:r>
              <w:rPr>
                <w:rFonts w:cs="Times New Roman"/>
                <w:color w:val="000000"/>
                <w:kern w:val="0"/>
                <w:sz w:val="16"/>
                <w:szCs w:val="20"/>
              </w:rPr>
              <w:t>0x0050</w:t>
            </w:r>
          </w:p>
        </w:tc>
        <w:tc>
          <w:tcPr>
            <w:tcW w:w="444" w:type="pct"/>
            <w:vAlign w:val="center"/>
          </w:tcPr>
          <w:p w14:paraId="762946FD" w14:textId="77777777" w:rsidR="009614A0" w:rsidRDefault="00000000">
            <w:pPr>
              <w:widowControl/>
              <w:jc w:val="center"/>
              <w:rPr>
                <w:kern w:val="0"/>
                <w:szCs w:val="20"/>
              </w:rPr>
            </w:pPr>
            <w:r>
              <w:rPr>
                <w:rFonts w:cs="Times New Roman"/>
                <w:color w:val="000000"/>
                <w:kern w:val="0"/>
                <w:sz w:val="16"/>
                <w:szCs w:val="20"/>
              </w:rPr>
              <w:t>0x0014</w:t>
            </w:r>
          </w:p>
        </w:tc>
        <w:tc>
          <w:tcPr>
            <w:tcW w:w="228" w:type="pct"/>
            <w:vAlign w:val="center"/>
          </w:tcPr>
          <w:p w14:paraId="289551D2"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0370AD26" w14:textId="77777777" w:rsidR="009614A0" w:rsidRDefault="00000000">
            <w:pPr>
              <w:widowControl/>
              <w:jc w:val="center"/>
              <w:rPr>
                <w:kern w:val="0"/>
                <w:szCs w:val="20"/>
              </w:rPr>
            </w:pPr>
            <w:r>
              <w:rPr>
                <w:rFonts w:cs="Times New Roman"/>
                <w:color w:val="000000"/>
                <w:kern w:val="0"/>
                <w:sz w:val="16"/>
                <w:szCs w:val="20"/>
              </w:rPr>
              <w:t>RW</w:t>
            </w:r>
          </w:p>
        </w:tc>
      </w:tr>
      <w:tr w:rsidR="009614A0" w14:paraId="56E4B0E7" w14:textId="77777777">
        <w:trPr>
          <w:cantSplit/>
          <w:jc w:val="center"/>
        </w:trPr>
        <w:tc>
          <w:tcPr>
            <w:tcW w:w="1369" w:type="pct"/>
            <w:vAlign w:val="center"/>
          </w:tcPr>
          <w:p w14:paraId="2311B507" w14:textId="77777777" w:rsidR="009614A0" w:rsidRDefault="00000000">
            <w:pPr>
              <w:widowControl/>
              <w:jc w:val="left"/>
              <w:rPr>
                <w:kern w:val="0"/>
                <w:szCs w:val="20"/>
              </w:rPr>
            </w:pPr>
            <w:r>
              <w:rPr>
                <w:rFonts w:cs="Times New Roman"/>
                <w:color w:val="000000"/>
                <w:kern w:val="0"/>
                <w:sz w:val="16"/>
                <w:szCs w:val="20"/>
              </w:rPr>
              <w:t>STAT_DROP_CRC_ERR_CNT</w:t>
            </w:r>
          </w:p>
        </w:tc>
        <w:tc>
          <w:tcPr>
            <w:tcW w:w="2110" w:type="pct"/>
            <w:vAlign w:val="center"/>
          </w:tcPr>
          <w:p w14:paraId="795A8E94" w14:textId="77777777" w:rsidR="009614A0" w:rsidRDefault="00000000">
            <w:pPr>
              <w:widowControl/>
              <w:jc w:val="left"/>
              <w:rPr>
                <w:kern w:val="0"/>
                <w:szCs w:val="20"/>
              </w:rPr>
            </w:pPr>
            <w:r>
              <w:rPr>
                <w:rFonts w:cs="Times New Roman"/>
                <w:color w:val="000000"/>
                <w:kern w:val="0"/>
                <w:sz w:val="16"/>
                <w:szCs w:val="20"/>
              </w:rPr>
              <w:t>CRC</w:t>
            </w:r>
            <w:r>
              <w:rPr>
                <w:rFonts w:cs="Times New Roman"/>
                <w:color w:val="000000"/>
                <w:kern w:val="0"/>
                <w:sz w:val="16"/>
                <w:szCs w:val="20"/>
              </w:rPr>
              <w:t>错误、</w:t>
            </w:r>
            <w:r>
              <w:rPr>
                <w:rFonts w:cs="Times New Roman"/>
                <w:color w:val="000000"/>
                <w:kern w:val="0"/>
                <w:sz w:val="16"/>
                <w:szCs w:val="20"/>
              </w:rPr>
              <w:t>gmii_rxer</w:t>
            </w:r>
            <w:r>
              <w:rPr>
                <w:rFonts w:cs="Times New Roman"/>
                <w:color w:val="000000"/>
                <w:kern w:val="0"/>
                <w:sz w:val="16"/>
                <w:szCs w:val="20"/>
              </w:rPr>
              <w:t>或帧长度不足丢弃计数</w:t>
            </w:r>
          </w:p>
        </w:tc>
        <w:tc>
          <w:tcPr>
            <w:tcW w:w="424" w:type="pct"/>
            <w:vAlign w:val="center"/>
          </w:tcPr>
          <w:p w14:paraId="221CB715" w14:textId="77777777" w:rsidR="009614A0" w:rsidRDefault="00000000">
            <w:pPr>
              <w:widowControl/>
              <w:jc w:val="center"/>
              <w:rPr>
                <w:kern w:val="0"/>
                <w:szCs w:val="20"/>
              </w:rPr>
            </w:pPr>
            <w:r>
              <w:rPr>
                <w:rFonts w:cs="Times New Roman"/>
                <w:color w:val="000000"/>
                <w:kern w:val="0"/>
                <w:sz w:val="16"/>
                <w:szCs w:val="20"/>
              </w:rPr>
              <w:t>0x0054</w:t>
            </w:r>
          </w:p>
        </w:tc>
        <w:tc>
          <w:tcPr>
            <w:tcW w:w="444" w:type="pct"/>
            <w:vAlign w:val="center"/>
          </w:tcPr>
          <w:p w14:paraId="42A86916" w14:textId="77777777" w:rsidR="009614A0" w:rsidRDefault="00000000">
            <w:pPr>
              <w:widowControl/>
              <w:jc w:val="center"/>
              <w:rPr>
                <w:kern w:val="0"/>
                <w:szCs w:val="20"/>
              </w:rPr>
            </w:pPr>
            <w:r>
              <w:rPr>
                <w:rFonts w:cs="Times New Roman"/>
                <w:color w:val="000000"/>
                <w:kern w:val="0"/>
                <w:sz w:val="16"/>
                <w:szCs w:val="20"/>
              </w:rPr>
              <w:t>0x0015</w:t>
            </w:r>
          </w:p>
        </w:tc>
        <w:tc>
          <w:tcPr>
            <w:tcW w:w="228" w:type="pct"/>
            <w:vAlign w:val="center"/>
          </w:tcPr>
          <w:p w14:paraId="51D43D45"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563F5675" w14:textId="77777777" w:rsidR="009614A0" w:rsidRDefault="00000000">
            <w:pPr>
              <w:widowControl/>
              <w:jc w:val="center"/>
              <w:rPr>
                <w:kern w:val="0"/>
                <w:szCs w:val="20"/>
              </w:rPr>
            </w:pPr>
            <w:r>
              <w:rPr>
                <w:rFonts w:cs="Times New Roman"/>
                <w:color w:val="000000"/>
                <w:kern w:val="0"/>
                <w:sz w:val="16"/>
                <w:szCs w:val="20"/>
              </w:rPr>
              <w:t>RO</w:t>
            </w:r>
          </w:p>
        </w:tc>
      </w:tr>
      <w:tr w:rsidR="009614A0" w14:paraId="18B4C4A2" w14:textId="77777777">
        <w:trPr>
          <w:cantSplit/>
          <w:jc w:val="center"/>
        </w:trPr>
        <w:tc>
          <w:tcPr>
            <w:tcW w:w="1369" w:type="pct"/>
            <w:vAlign w:val="center"/>
          </w:tcPr>
          <w:p w14:paraId="1E636510" w14:textId="77777777" w:rsidR="009614A0" w:rsidRDefault="00000000">
            <w:pPr>
              <w:widowControl/>
              <w:jc w:val="left"/>
              <w:rPr>
                <w:kern w:val="0"/>
                <w:szCs w:val="20"/>
              </w:rPr>
            </w:pPr>
            <w:r>
              <w:rPr>
                <w:rFonts w:cs="Times New Roman"/>
                <w:color w:val="000000"/>
                <w:kern w:val="0"/>
                <w:sz w:val="16"/>
                <w:szCs w:val="20"/>
              </w:rPr>
              <w:t>STAT_DROP_LEN_ERR_CNT</w:t>
            </w:r>
          </w:p>
        </w:tc>
        <w:tc>
          <w:tcPr>
            <w:tcW w:w="2110" w:type="pct"/>
            <w:vAlign w:val="center"/>
          </w:tcPr>
          <w:p w14:paraId="6628D3CD" w14:textId="77777777" w:rsidR="009614A0" w:rsidRDefault="00000000">
            <w:pPr>
              <w:widowControl/>
              <w:jc w:val="left"/>
              <w:rPr>
                <w:kern w:val="0"/>
                <w:szCs w:val="20"/>
              </w:rPr>
            </w:pPr>
            <w:r>
              <w:rPr>
                <w:rFonts w:cs="Times New Roman"/>
                <w:color w:val="000000"/>
                <w:kern w:val="0"/>
                <w:sz w:val="16"/>
                <w:szCs w:val="20"/>
              </w:rPr>
              <w:t>长度超限或长度异常丢弃计数</w:t>
            </w:r>
          </w:p>
        </w:tc>
        <w:tc>
          <w:tcPr>
            <w:tcW w:w="424" w:type="pct"/>
            <w:vAlign w:val="center"/>
          </w:tcPr>
          <w:p w14:paraId="47525A21" w14:textId="77777777" w:rsidR="009614A0" w:rsidRDefault="00000000">
            <w:pPr>
              <w:widowControl/>
              <w:jc w:val="center"/>
              <w:rPr>
                <w:kern w:val="0"/>
                <w:szCs w:val="20"/>
              </w:rPr>
            </w:pPr>
            <w:r>
              <w:rPr>
                <w:rFonts w:cs="Times New Roman"/>
                <w:color w:val="000000"/>
                <w:kern w:val="0"/>
                <w:sz w:val="16"/>
                <w:szCs w:val="20"/>
              </w:rPr>
              <w:t>0x0058</w:t>
            </w:r>
          </w:p>
        </w:tc>
        <w:tc>
          <w:tcPr>
            <w:tcW w:w="444" w:type="pct"/>
            <w:vAlign w:val="center"/>
          </w:tcPr>
          <w:p w14:paraId="3D588B17" w14:textId="77777777" w:rsidR="009614A0" w:rsidRDefault="00000000">
            <w:pPr>
              <w:widowControl/>
              <w:jc w:val="center"/>
              <w:rPr>
                <w:kern w:val="0"/>
                <w:szCs w:val="20"/>
              </w:rPr>
            </w:pPr>
            <w:r>
              <w:rPr>
                <w:rFonts w:cs="Times New Roman"/>
                <w:color w:val="000000"/>
                <w:kern w:val="0"/>
                <w:sz w:val="16"/>
                <w:szCs w:val="20"/>
              </w:rPr>
              <w:t>0x0016</w:t>
            </w:r>
          </w:p>
        </w:tc>
        <w:tc>
          <w:tcPr>
            <w:tcW w:w="228" w:type="pct"/>
            <w:vAlign w:val="center"/>
          </w:tcPr>
          <w:p w14:paraId="08DCC8CD"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191012FA" w14:textId="77777777" w:rsidR="009614A0" w:rsidRDefault="00000000">
            <w:pPr>
              <w:widowControl/>
              <w:jc w:val="center"/>
              <w:rPr>
                <w:kern w:val="0"/>
                <w:szCs w:val="20"/>
              </w:rPr>
            </w:pPr>
            <w:r>
              <w:rPr>
                <w:rFonts w:cs="Times New Roman"/>
                <w:color w:val="000000"/>
                <w:kern w:val="0"/>
                <w:sz w:val="16"/>
                <w:szCs w:val="20"/>
              </w:rPr>
              <w:t>RO</w:t>
            </w:r>
          </w:p>
        </w:tc>
      </w:tr>
      <w:tr w:rsidR="009614A0" w14:paraId="5008F6B6" w14:textId="77777777">
        <w:trPr>
          <w:cantSplit/>
          <w:jc w:val="center"/>
        </w:trPr>
        <w:tc>
          <w:tcPr>
            <w:tcW w:w="1369" w:type="pct"/>
            <w:vAlign w:val="center"/>
          </w:tcPr>
          <w:p w14:paraId="69E83D16" w14:textId="77777777" w:rsidR="009614A0" w:rsidRDefault="00000000">
            <w:pPr>
              <w:widowControl/>
              <w:jc w:val="left"/>
              <w:rPr>
                <w:kern w:val="0"/>
                <w:szCs w:val="20"/>
              </w:rPr>
            </w:pPr>
            <w:r>
              <w:rPr>
                <w:rFonts w:cs="Times New Roman"/>
                <w:color w:val="000000"/>
                <w:kern w:val="0"/>
                <w:sz w:val="16"/>
                <w:szCs w:val="20"/>
              </w:rPr>
              <w:t>STAT_DROP_BLACKLIST_CNT</w:t>
            </w:r>
          </w:p>
        </w:tc>
        <w:tc>
          <w:tcPr>
            <w:tcW w:w="2110" w:type="pct"/>
            <w:vAlign w:val="center"/>
          </w:tcPr>
          <w:p w14:paraId="0D7C64B7" w14:textId="77777777" w:rsidR="009614A0" w:rsidRDefault="00000000">
            <w:pPr>
              <w:widowControl/>
              <w:jc w:val="left"/>
              <w:rPr>
                <w:kern w:val="0"/>
                <w:szCs w:val="20"/>
              </w:rPr>
            </w:pPr>
            <w:r>
              <w:rPr>
                <w:rFonts w:cs="Times New Roman"/>
                <w:color w:val="000000"/>
                <w:kern w:val="0"/>
                <w:sz w:val="16"/>
                <w:szCs w:val="20"/>
              </w:rPr>
              <w:t>黑名单命中丢弃计数</w:t>
            </w:r>
          </w:p>
        </w:tc>
        <w:tc>
          <w:tcPr>
            <w:tcW w:w="424" w:type="pct"/>
            <w:vAlign w:val="center"/>
          </w:tcPr>
          <w:p w14:paraId="78306D49" w14:textId="77777777" w:rsidR="009614A0" w:rsidRDefault="00000000">
            <w:pPr>
              <w:widowControl/>
              <w:jc w:val="center"/>
              <w:rPr>
                <w:kern w:val="0"/>
                <w:szCs w:val="20"/>
              </w:rPr>
            </w:pPr>
            <w:r>
              <w:rPr>
                <w:rFonts w:cs="Times New Roman"/>
                <w:color w:val="000000"/>
                <w:kern w:val="0"/>
                <w:sz w:val="16"/>
                <w:szCs w:val="20"/>
              </w:rPr>
              <w:t>0x005C</w:t>
            </w:r>
          </w:p>
        </w:tc>
        <w:tc>
          <w:tcPr>
            <w:tcW w:w="444" w:type="pct"/>
            <w:vAlign w:val="center"/>
          </w:tcPr>
          <w:p w14:paraId="74DD7B2F" w14:textId="77777777" w:rsidR="009614A0" w:rsidRDefault="00000000">
            <w:pPr>
              <w:widowControl/>
              <w:jc w:val="center"/>
              <w:rPr>
                <w:kern w:val="0"/>
                <w:szCs w:val="20"/>
              </w:rPr>
            </w:pPr>
            <w:r>
              <w:rPr>
                <w:rFonts w:cs="Times New Roman"/>
                <w:color w:val="000000"/>
                <w:kern w:val="0"/>
                <w:sz w:val="16"/>
                <w:szCs w:val="20"/>
              </w:rPr>
              <w:t>0x0017</w:t>
            </w:r>
          </w:p>
        </w:tc>
        <w:tc>
          <w:tcPr>
            <w:tcW w:w="228" w:type="pct"/>
            <w:vAlign w:val="center"/>
          </w:tcPr>
          <w:p w14:paraId="6FCBA90A"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7320E548" w14:textId="77777777" w:rsidR="009614A0" w:rsidRDefault="00000000">
            <w:pPr>
              <w:widowControl/>
              <w:jc w:val="center"/>
              <w:rPr>
                <w:kern w:val="0"/>
                <w:szCs w:val="20"/>
              </w:rPr>
            </w:pPr>
            <w:r>
              <w:rPr>
                <w:rFonts w:cs="Times New Roman"/>
                <w:color w:val="000000"/>
                <w:kern w:val="0"/>
                <w:sz w:val="16"/>
                <w:szCs w:val="20"/>
              </w:rPr>
              <w:t>RO</w:t>
            </w:r>
          </w:p>
        </w:tc>
      </w:tr>
      <w:tr w:rsidR="009614A0" w14:paraId="5C0B3D1F" w14:textId="77777777">
        <w:trPr>
          <w:cantSplit/>
          <w:jc w:val="center"/>
        </w:trPr>
        <w:tc>
          <w:tcPr>
            <w:tcW w:w="1369" w:type="pct"/>
            <w:vAlign w:val="center"/>
          </w:tcPr>
          <w:p w14:paraId="02ED9231" w14:textId="77777777" w:rsidR="009614A0" w:rsidRDefault="00000000">
            <w:pPr>
              <w:widowControl/>
              <w:jc w:val="left"/>
              <w:rPr>
                <w:kern w:val="0"/>
                <w:szCs w:val="20"/>
              </w:rPr>
            </w:pPr>
            <w:r>
              <w:rPr>
                <w:rFonts w:cs="Times New Roman"/>
                <w:color w:val="000000"/>
                <w:kern w:val="0"/>
                <w:sz w:val="16"/>
                <w:szCs w:val="20"/>
              </w:rPr>
              <w:t>STAT_DROP_NOT_WHITE_CNT</w:t>
            </w:r>
          </w:p>
        </w:tc>
        <w:tc>
          <w:tcPr>
            <w:tcW w:w="2110" w:type="pct"/>
            <w:vAlign w:val="center"/>
          </w:tcPr>
          <w:p w14:paraId="6F0E0EC1" w14:textId="77777777" w:rsidR="009614A0" w:rsidRDefault="00000000">
            <w:pPr>
              <w:widowControl/>
              <w:jc w:val="left"/>
              <w:rPr>
                <w:kern w:val="0"/>
                <w:szCs w:val="20"/>
              </w:rPr>
            </w:pPr>
            <w:r>
              <w:rPr>
                <w:rFonts w:cs="Times New Roman"/>
                <w:color w:val="000000"/>
                <w:kern w:val="0"/>
                <w:sz w:val="16"/>
                <w:szCs w:val="20"/>
              </w:rPr>
              <w:t>白名单未命中丢弃计数</w:t>
            </w:r>
          </w:p>
        </w:tc>
        <w:tc>
          <w:tcPr>
            <w:tcW w:w="424" w:type="pct"/>
            <w:vAlign w:val="center"/>
          </w:tcPr>
          <w:p w14:paraId="095901B9" w14:textId="77777777" w:rsidR="009614A0" w:rsidRDefault="00000000">
            <w:pPr>
              <w:widowControl/>
              <w:jc w:val="center"/>
              <w:rPr>
                <w:kern w:val="0"/>
                <w:szCs w:val="20"/>
              </w:rPr>
            </w:pPr>
            <w:r>
              <w:rPr>
                <w:rFonts w:cs="Times New Roman"/>
                <w:color w:val="000000"/>
                <w:kern w:val="0"/>
                <w:sz w:val="16"/>
                <w:szCs w:val="20"/>
              </w:rPr>
              <w:t>0x0060</w:t>
            </w:r>
          </w:p>
        </w:tc>
        <w:tc>
          <w:tcPr>
            <w:tcW w:w="444" w:type="pct"/>
            <w:vAlign w:val="center"/>
          </w:tcPr>
          <w:p w14:paraId="36A3C723" w14:textId="77777777" w:rsidR="009614A0" w:rsidRDefault="00000000">
            <w:pPr>
              <w:widowControl/>
              <w:jc w:val="center"/>
              <w:rPr>
                <w:kern w:val="0"/>
                <w:szCs w:val="20"/>
              </w:rPr>
            </w:pPr>
            <w:r>
              <w:rPr>
                <w:rFonts w:cs="Times New Roman"/>
                <w:color w:val="000000"/>
                <w:kern w:val="0"/>
                <w:sz w:val="16"/>
                <w:szCs w:val="20"/>
              </w:rPr>
              <w:t>0x0018</w:t>
            </w:r>
          </w:p>
        </w:tc>
        <w:tc>
          <w:tcPr>
            <w:tcW w:w="228" w:type="pct"/>
            <w:vAlign w:val="center"/>
          </w:tcPr>
          <w:p w14:paraId="441B54A5"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678B09FE" w14:textId="77777777" w:rsidR="009614A0" w:rsidRDefault="00000000">
            <w:pPr>
              <w:widowControl/>
              <w:jc w:val="center"/>
              <w:rPr>
                <w:kern w:val="0"/>
                <w:szCs w:val="20"/>
              </w:rPr>
            </w:pPr>
            <w:r>
              <w:rPr>
                <w:rFonts w:cs="Times New Roman"/>
                <w:color w:val="000000"/>
                <w:kern w:val="0"/>
                <w:sz w:val="16"/>
                <w:szCs w:val="20"/>
              </w:rPr>
              <w:t>RO</w:t>
            </w:r>
          </w:p>
        </w:tc>
      </w:tr>
      <w:tr w:rsidR="009614A0" w14:paraId="3EE52230" w14:textId="77777777">
        <w:trPr>
          <w:cantSplit/>
          <w:jc w:val="center"/>
        </w:trPr>
        <w:tc>
          <w:tcPr>
            <w:tcW w:w="1369" w:type="pct"/>
            <w:vAlign w:val="center"/>
          </w:tcPr>
          <w:p w14:paraId="3634C506" w14:textId="77777777" w:rsidR="009614A0" w:rsidRDefault="00000000">
            <w:pPr>
              <w:widowControl/>
              <w:jc w:val="left"/>
              <w:rPr>
                <w:kern w:val="0"/>
                <w:szCs w:val="20"/>
              </w:rPr>
            </w:pPr>
            <w:r>
              <w:rPr>
                <w:rFonts w:cs="Times New Roman"/>
                <w:color w:val="000000"/>
                <w:kern w:val="0"/>
                <w:sz w:val="16"/>
                <w:szCs w:val="20"/>
              </w:rPr>
              <w:t>STAT_DROP_DST_MISS_CNT</w:t>
            </w:r>
          </w:p>
        </w:tc>
        <w:tc>
          <w:tcPr>
            <w:tcW w:w="2110" w:type="pct"/>
            <w:vAlign w:val="center"/>
          </w:tcPr>
          <w:p w14:paraId="21774D33" w14:textId="77777777" w:rsidR="009614A0" w:rsidRDefault="00000000">
            <w:pPr>
              <w:widowControl/>
              <w:jc w:val="left"/>
              <w:rPr>
                <w:kern w:val="0"/>
                <w:szCs w:val="20"/>
              </w:rPr>
            </w:pPr>
            <w:r>
              <w:rPr>
                <w:rFonts w:cs="Times New Roman"/>
                <w:color w:val="000000"/>
                <w:kern w:val="0"/>
                <w:sz w:val="16"/>
                <w:szCs w:val="20"/>
              </w:rPr>
              <w:t>目的</w:t>
            </w:r>
            <w:r>
              <w:rPr>
                <w:rFonts w:cs="Times New Roman"/>
                <w:color w:val="000000"/>
                <w:kern w:val="0"/>
                <w:sz w:val="16"/>
                <w:szCs w:val="20"/>
              </w:rPr>
              <w:t>MAC</w:t>
            </w:r>
            <w:r>
              <w:rPr>
                <w:rFonts w:cs="Times New Roman"/>
                <w:color w:val="000000"/>
                <w:kern w:val="0"/>
                <w:sz w:val="16"/>
                <w:szCs w:val="20"/>
              </w:rPr>
              <w:t>未匹配丢弃计数</w:t>
            </w:r>
          </w:p>
        </w:tc>
        <w:tc>
          <w:tcPr>
            <w:tcW w:w="424" w:type="pct"/>
            <w:vAlign w:val="center"/>
          </w:tcPr>
          <w:p w14:paraId="78D96515" w14:textId="77777777" w:rsidR="009614A0" w:rsidRDefault="00000000">
            <w:pPr>
              <w:widowControl/>
              <w:jc w:val="center"/>
              <w:rPr>
                <w:kern w:val="0"/>
                <w:szCs w:val="20"/>
              </w:rPr>
            </w:pPr>
            <w:r>
              <w:rPr>
                <w:rFonts w:cs="Times New Roman"/>
                <w:color w:val="000000"/>
                <w:kern w:val="0"/>
                <w:sz w:val="16"/>
                <w:szCs w:val="20"/>
              </w:rPr>
              <w:t>0x0064</w:t>
            </w:r>
          </w:p>
        </w:tc>
        <w:tc>
          <w:tcPr>
            <w:tcW w:w="444" w:type="pct"/>
            <w:vAlign w:val="center"/>
          </w:tcPr>
          <w:p w14:paraId="4707C260" w14:textId="77777777" w:rsidR="009614A0" w:rsidRDefault="00000000">
            <w:pPr>
              <w:widowControl/>
              <w:jc w:val="center"/>
              <w:rPr>
                <w:kern w:val="0"/>
                <w:szCs w:val="20"/>
              </w:rPr>
            </w:pPr>
            <w:r>
              <w:rPr>
                <w:rFonts w:cs="Times New Roman"/>
                <w:color w:val="000000"/>
                <w:kern w:val="0"/>
                <w:sz w:val="16"/>
                <w:szCs w:val="20"/>
              </w:rPr>
              <w:t>0x0019</w:t>
            </w:r>
          </w:p>
        </w:tc>
        <w:tc>
          <w:tcPr>
            <w:tcW w:w="228" w:type="pct"/>
            <w:vAlign w:val="center"/>
          </w:tcPr>
          <w:p w14:paraId="0FB8BE83"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3D714EB4" w14:textId="77777777" w:rsidR="009614A0" w:rsidRDefault="00000000">
            <w:pPr>
              <w:widowControl/>
              <w:jc w:val="center"/>
              <w:rPr>
                <w:kern w:val="0"/>
                <w:szCs w:val="20"/>
              </w:rPr>
            </w:pPr>
            <w:r>
              <w:rPr>
                <w:rFonts w:cs="Times New Roman"/>
                <w:color w:val="000000"/>
                <w:kern w:val="0"/>
                <w:sz w:val="16"/>
                <w:szCs w:val="20"/>
              </w:rPr>
              <w:t>RO</w:t>
            </w:r>
          </w:p>
        </w:tc>
      </w:tr>
      <w:tr w:rsidR="009614A0" w14:paraId="41D51CD8" w14:textId="77777777">
        <w:trPr>
          <w:cantSplit/>
          <w:jc w:val="center"/>
        </w:trPr>
        <w:tc>
          <w:tcPr>
            <w:tcW w:w="1369" w:type="pct"/>
            <w:vAlign w:val="center"/>
          </w:tcPr>
          <w:p w14:paraId="775D5A42" w14:textId="77777777" w:rsidR="009614A0" w:rsidRDefault="00000000">
            <w:pPr>
              <w:widowControl/>
              <w:jc w:val="left"/>
              <w:rPr>
                <w:kern w:val="0"/>
                <w:szCs w:val="20"/>
              </w:rPr>
            </w:pPr>
            <w:r>
              <w:rPr>
                <w:rFonts w:eastAsia="宋体"/>
                <w:kern w:val="0"/>
                <w:sz w:val="16"/>
                <w:szCs w:val="20"/>
              </w:rPr>
              <w:t>MCAST_HASH_TABLE_L</w:t>
            </w:r>
          </w:p>
        </w:tc>
        <w:tc>
          <w:tcPr>
            <w:tcW w:w="2110" w:type="pct"/>
            <w:vAlign w:val="center"/>
          </w:tcPr>
          <w:p w14:paraId="535C997A" w14:textId="77777777" w:rsidR="009614A0" w:rsidRDefault="00000000">
            <w:pPr>
              <w:widowControl/>
              <w:jc w:val="left"/>
              <w:rPr>
                <w:kern w:val="0"/>
                <w:szCs w:val="20"/>
              </w:rPr>
            </w:pPr>
            <w:r>
              <w:rPr>
                <w:rFonts w:eastAsia="宋体"/>
                <w:kern w:val="0"/>
                <w:sz w:val="16"/>
                <w:szCs w:val="20"/>
              </w:rPr>
              <w:t>当前</w:t>
            </w:r>
            <w:r>
              <w:rPr>
                <w:rFonts w:eastAsia="宋体"/>
                <w:kern w:val="0"/>
                <w:sz w:val="16"/>
                <w:szCs w:val="20"/>
              </w:rPr>
              <w:t>64</w:t>
            </w:r>
            <w:r>
              <w:rPr>
                <w:rFonts w:eastAsia="宋体"/>
                <w:kern w:val="0"/>
                <w:sz w:val="16"/>
                <w:szCs w:val="20"/>
              </w:rPr>
              <w:t>位组播</w:t>
            </w:r>
            <w:r>
              <w:rPr>
                <w:rFonts w:eastAsia="宋体"/>
                <w:kern w:val="0"/>
                <w:sz w:val="16"/>
                <w:szCs w:val="20"/>
              </w:rPr>
              <w:t>Hash</w:t>
            </w:r>
            <w:r>
              <w:rPr>
                <w:rFonts w:eastAsia="宋体"/>
                <w:kern w:val="0"/>
                <w:sz w:val="16"/>
                <w:szCs w:val="20"/>
              </w:rPr>
              <w:t>表低</w:t>
            </w:r>
            <w:r>
              <w:rPr>
                <w:rFonts w:eastAsia="宋体"/>
                <w:kern w:val="0"/>
                <w:sz w:val="16"/>
                <w:szCs w:val="20"/>
              </w:rPr>
              <w:t>32</w:t>
            </w:r>
            <w:r>
              <w:rPr>
                <w:rFonts w:eastAsia="宋体"/>
                <w:kern w:val="0"/>
                <w:sz w:val="16"/>
                <w:szCs w:val="20"/>
              </w:rPr>
              <w:t>位回读</w:t>
            </w:r>
          </w:p>
        </w:tc>
        <w:tc>
          <w:tcPr>
            <w:tcW w:w="424" w:type="pct"/>
            <w:vAlign w:val="center"/>
          </w:tcPr>
          <w:p w14:paraId="2278AEC5" w14:textId="77777777" w:rsidR="009614A0" w:rsidRDefault="00000000">
            <w:pPr>
              <w:widowControl/>
              <w:jc w:val="center"/>
              <w:rPr>
                <w:kern w:val="0"/>
                <w:szCs w:val="20"/>
              </w:rPr>
            </w:pPr>
            <w:r>
              <w:rPr>
                <w:rFonts w:eastAsia="宋体"/>
                <w:kern w:val="0"/>
                <w:sz w:val="16"/>
                <w:szCs w:val="20"/>
              </w:rPr>
              <w:t>0x0068</w:t>
            </w:r>
          </w:p>
        </w:tc>
        <w:tc>
          <w:tcPr>
            <w:tcW w:w="444" w:type="pct"/>
            <w:vAlign w:val="center"/>
          </w:tcPr>
          <w:p w14:paraId="0AD5800E" w14:textId="77777777" w:rsidR="009614A0" w:rsidRDefault="00000000">
            <w:pPr>
              <w:widowControl/>
              <w:jc w:val="center"/>
              <w:rPr>
                <w:kern w:val="0"/>
                <w:szCs w:val="20"/>
              </w:rPr>
            </w:pPr>
            <w:r>
              <w:rPr>
                <w:rFonts w:eastAsia="宋体"/>
                <w:kern w:val="0"/>
                <w:sz w:val="16"/>
                <w:szCs w:val="20"/>
              </w:rPr>
              <w:t>0x001A</w:t>
            </w:r>
          </w:p>
        </w:tc>
        <w:tc>
          <w:tcPr>
            <w:tcW w:w="228" w:type="pct"/>
            <w:vAlign w:val="center"/>
          </w:tcPr>
          <w:p w14:paraId="3B9E4D50" w14:textId="77777777" w:rsidR="009614A0" w:rsidRDefault="00000000">
            <w:pPr>
              <w:widowControl/>
              <w:jc w:val="center"/>
              <w:rPr>
                <w:kern w:val="0"/>
                <w:szCs w:val="20"/>
              </w:rPr>
            </w:pPr>
            <w:r>
              <w:rPr>
                <w:rFonts w:eastAsia="宋体"/>
                <w:kern w:val="0"/>
                <w:sz w:val="16"/>
                <w:szCs w:val="20"/>
              </w:rPr>
              <w:t>32</w:t>
            </w:r>
          </w:p>
        </w:tc>
        <w:tc>
          <w:tcPr>
            <w:tcW w:w="425" w:type="pct"/>
            <w:vAlign w:val="center"/>
          </w:tcPr>
          <w:p w14:paraId="4308C0B1" w14:textId="77777777" w:rsidR="009614A0" w:rsidRDefault="00000000">
            <w:pPr>
              <w:widowControl/>
              <w:jc w:val="center"/>
              <w:rPr>
                <w:kern w:val="0"/>
                <w:szCs w:val="20"/>
              </w:rPr>
            </w:pPr>
            <w:r>
              <w:rPr>
                <w:rFonts w:eastAsia="宋体"/>
                <w:kern w:val="0"/>
                <w:sz w:val="16"/>
                <w:szCs w:val="20"/>
              </w:rPr>
              <w:t>RO</w:t>
            </w:r>
          </w:p>
        </w:tc>
      </w:tr>
      <w:tr w:rsidR="009614A0" w14:paraId="74AAF37B" w14:textId="77777777">
        <w:trPr>
          <w:cantSplit/>
          <w:jc w:val="center"/>
        </w:trPr>
        <w:tc>
          <w:tcPr>
            <w:tcW w:w="1369" w:type="pct"/>
            <w:vAlign w:val="center"/>
          </w:tcPr>
          <w:p w14:paraId="27C05C71" w14:textId="77777777" w:rsidR="009614A0" w:rsidRDefault="00000000">
            <w:pPr>
              <w:widowControl/>
              <w:jc w:val="left"/>
              <w:rPr>
                <w:kern w:val="0"/>
                <w:szCs w:val="20"/>
              </w:rPr>
            </w:pPr>
            <w:r>
              <w:rPr>
                <w:rFonts w:eastAsia="宋体"/>
                <w:kern w:val="0"/>
                <w:sz w:val="16"/>
                <w:szCs w:val="20"/>
              </w:rPr>
              <w:t>MCAST_HASH_TABLE_H</w:t>
            </w:r>
          </w:p>
        </w:tc>
        <w:tc>
          <w:tcPr>
            <w:tcW w:w="2110" w:type="pct"/>
            <w:vAlign w:val="center"/>
          </w:tcPr>
          <w:p w14:paraId="19A729F4" w14:textId="77777777" w:rsidR="009614A0" w:rsidRDefault="00000000">
            <w:pPr>
              <w:widowControl/>
              <w:jc w:val="left"/>
              <w:rPr>
                <w:kern w:val="0"/>
                <w:szCs w:val="20"/>
              </w:rPr>
            </w:pPr>
            <w:r>
              <w:rPr>
                <w:rFonts w:eastAsia="宋体"/>
                <w:kern w:val="0"/>
                <w:sz w:val="16"/>
                <w:szCs w:val="20"/>
              </w:rPr>
              <w:t>当前</w:t>
            </w:r>
            <w:r>
              <w:rPr>
                <w:rFonts w:eastAsia="宋体"/>
                <w:kern w:val="0"/>
                <w:sz w:val="16"/>
                <w:szCs w:val="20"/>
              </w:rPr>
              <w:t>64</w:t>
            </w:r>
            <w:r>
              <w:rPr>
                <w:rFonts w:eastAsia="宋体"/>
                <w:kern w:val="0"/>
                <w:sz w:val="16"/>
                <w:szCs w:val="20"/>
              </w:rPr>
              <w:t>位组播</w:t>
            </w:r>
            <w:r>
              <w:rPr>
                <w:rFonts w:eastAsia="宋体"/>
                <w:kern w:val="0"/>
                <w:sz w:val="16"/>
                <w:szCs w:val="20"/>
              </w:rPr>
              <w:t>Hash</w:t>
            </w:r>
            <w:r>
              <w:rPr>
                <w:rFonts w:eastAsia="宋体"/>
                <w:kern w:val="0"/>
                <w:sz w:val="16"/>
                <w:szCs w:val="20"/>
              </w:rPr>
              <w:t>表高</w:t>
            </w:r>
            <w:r>
              <w:rPr>
                <w:rFonts w:eastAsia="宋体"/>
                <w:kern w:val="0"/>
                <w:sz w:val="16"/>
                <w:szCs w:val="20"/>
              </w:rPr>
              <w:t>32</w:t>
            </w:r>
            <w:r>
              <w:rPr>
                <w:rFonts w:eastAsia="宋体"/>
                <w:kern w:val="0"/>
                <w:sz w:val="16"/>
                <w:szCs w:val="20"/>
              </w:rPr>
              <w:t>位回读</w:t>
            </w:r>
          </w:p>
        </w:tc>
        <w:tc>
          <w:tcPr>
            <w:tcW w:w="424" w:type="pct"/>
            <w:vAlign w:val="center"/>
          </w:tcPr>
          <w:p w14:paraId="3D013362" w14:textId="77777777" w:rsidR="009614A0" w:rsidRDefault="00000000">
            <w:pPr>
              <w:widowControl/>
              <w:jc w:val="center"/>
              <w:rPr>
                <w:kern w:val="0"/>
                <w:szCs w:val="20"/>
              </w:rPr>
            </w:pPr>
            <w:r>
              <w:rPr>
                <w:rFonts w:eastAsia="宋体"/>
                <w:kern w:val="0"/>
                <w:sz w:val="16"/>
                <w:szCs w:val="20"/>
              </w:rPr>
              <w:t>0x006C</w:t>
            </w:r>
          </w:p>
        </w:tc>
        <w:tc>
          <w:tcPr>
            <w:tcW w:w="444" w:type="pct"/>
            <w:vAlign w:val="center"/>
          </w:tcPr>
          <w:p w14:paraId="721D03DA" w14:textId="77777777" w:rsidR="009614A0" w:rsidRDefault="00000000">
            <w:pPr>
              <w:widowControl/>
              <w:jc w:val="center"/>
              <w:rPr>
                <w:kern w:val="0"/>
                <w:szCs w:val="20"/>
              </w:rPr>
            </w:pPr>
            <w:r>
              <w:rPr>
                <w:rFonts w:eastAsia="宋体"/>
                <w:kern w:val="0"/>
                <w:sz w:val="16"/>
                <w:szCs w:val="20"/>
              </w:rPr>
              <w:t>0x001B</w:t>
            </w:r>
          </w:p>
        </w:tc>
        <w:tc>
          <w:tcPr>
            <w:tcW w:w="228" w:type="pct"/>
            <w:vAlign w:val="center"/>
          </w:tcPr>
          <w:p w14:paraId="5E29A673" w14:textId="77777777" w:rsidR="009614A0" w:rsidRDefault="00000000">
            <w:pPr>
              <w:widowControl/>
              <w:jc w:val="center"/>
              <w:rPr>
                <w:kern w:val="0"/>
                <w:szCs w:val="20"/>
              </w:rPr>
            </w:pPr>
            <w:r>
              <w:rPr>
                <w:rFonts w:eastAsia="宋体"/>
                <w:kern w:val="0"/>
                <w:sz w:val="16"/>
                <w:szCs w:val="20"/>
              </w:rPr>
              <w:t>32</w:t>
            </w:r>
          </w:p>
        </w:tc>
        <w:tc>
          <w:tcPr>
            <w:tcW w:w="425" w:type="pct"/>
            <w:vAlign w:val="center"/>
          </w:tcPr>
          <w:p w14:paraId="7EE3651D" w14:textId="77777777" w:rsidR="009614A0" w:rsidRDefault="00000000">
            <w:pPr>
              <w:widowControl/>
              <w:jc w:val="center"/>
              <w:rPr>
                <w:kern w:val="0"/>
                <w:szCs w:val="20"/>
              </w:rPr>
            </w:pPr>
            <w:r>
              <w:rPr>
                <w:rFonts w:eastAsia="宋体"/>
                <w:kern w:val="0"/>
                <w:sz w:val="16"/>
                <w:szCs w:val="20"/>
              </w:rPr>
              <w:t>RO</w:t>
            </w:r>
          </w:p>
        </w:tc>
      </w:tr>
      <w:tr w:rsidR="009614A0" w14:paraId="00D971F8" w14:textId="77777777">
        <w:trPr>
          <w:cantSplit/>
          <w:jc w:val="center"/>
        </w:trPr>
        <w:tc>
          <w:tcPr>
            <w:tcW w:w="1369" w:type="pct"/>
            <w:vAlign w:val="center"/>
          </w:tcPr>
          <w:p w14:paraId="5D4BAFE4" w14:textId="77777777" w:rsidR="009614A0" w:rsidRDefault="00000000">
            <w:pPr>
              <w:widowControl/>
              <w:jc w:val="left"/>
              <w:rPr>
                <w:kern w:val="0"/>
                <w:szCs w:val="20"/>
              </w:rPr>
            </w:pPr>
            <w:r>
              <w:rPr>
                <w:rFonts w:eastAsia="宋体"/>
                <w:kern w:val="0"/>
                <w:sz w:val="16"/>
                <w:szCs w:val="20"/>
              </w:rPr>
              <w:t>MAC_RX_OK_CNT</w:t>
            </w:r>
          </w:p>
        </w:tc>
        <w:tc>
          <w:tcPr>
            <w:tcW w:w="2110" w:type="pct"/>
            <w:vAlign w:val="center"/>
          </w:tcPr>
          <w:p w14:paraId="3BA7A18F" w14:textId="77777777" w:rsidR="009614A0" w:rsidRDefault="00000000">
            <w:pPr>
              <w:widowControl/>
              <w:jc w:val="left"/>
              <w:rPr>
                <w:kern w:val="0"/>
                <w:szCs w:val="20"/>
              </w:rPr>
            </w:pPr>
            <w:r>
              <w:rPr>
                <w:rFonts w:eastAsia="宋体"/>
                <w:kern w:val="0"/>
                <w:sz w:val="16"/>
                <w:szCs w:val="20"/>
              </w:rPr>
              <w:t>MAC</w:t>
            </w:r>
            <w:r>
              <w:rPr>
                <w:rFonts w:eastAsia="宋体"/>
                <w:kern w:val="0"/>
                <w:sz w:val="16"/>
                <w:szCs w:val="20"/>
              </w:rPr>
              <w:t>接收阶段通过帧累计计数</w:t>
            </w:r>
          </w:p>
        </w:tc>
        <w:tc>
          <w:tcPr>
            <w:tcW w:w="424" w:type="pct"/>
            <w:vAlign w:val="center"/>
          </w:tcPr>
          <w:p w14:paraId="28EDBBB9" w14:textId="77777777" w:rsidR="009614A0" w:rsidRDefault="00000000">
            <w:pPr>
              <w:widowControl/>
              <w:jc w:val="center"/>
              <w:rPr>
                <w:kern w:val="0"/>
                <w:szCs w:val="20"/>
              </w:rPr>
            </w:pPr>
            <w:r>
              <w:rPr>
                <w:rFonts w:eastAsia="宋体"/>
                <w:kern w:val="0"/>
                <w:sz w:val="16"/>
                <w:szCs w:val="20"/>
              </w:rPr>
              <w:t>0x0070</w:t>
            </w:r>
          </w:p>
        </w:tc>
        <w:tc>
          <w:tcPr>
            <w:tcW w:w="444" w:type="pct"/>
            <w:vAlign w:val="center"/>
          </w:tcPr>
          <w:p w14:paraId="43477AB4" w14:textId="77777777" w:rsidR="009614A0" w:rsidRDefault="00000000">
            <w:pPr>
              <w:widowControl/>
              <w:jc w:val="center"/>
              <w:rPr>
                <w:kern w:val="0"/>
                <w:szCs w:val="20"/>
              </w:rPr>
            </w:pPr>
            <w:r>
              <w:rPr>
                <w:rFonts w:eastAsia="宋体"/>
                <w:kern w:val="0"/>
                <w:sz w:val="16"/>
                <w:szCs w:val="20"/>
              </w:rPr>
              <w:t>0x001C</w:t>
            </w:r>
          </w:p>
        </w:tc>
        <w:tc>
          <w:tcPr>
            <w:tcW w:w="228" w:type="pct"/>
            <w:vAlign w:val="center"/>
          </w:tcPr>
          <w:p w14:paraId="283B24B5" w14:textId="77777777" w:rsidR="009614A0" w:rsidRDefault="00000000">
            <w:pPr>
              <w:widowControl/>
              <w:jc w:val="center"/>
              <w:rPr>
                <w:kern w:val="0"/>
                <w:szCs w:val="20"/>
              </w:rPr>
            </w:pPr>
            <w:r>
              <w:rPr>
                <w:rFonts w:eastAsia="宋体"/>
                <w:kern w:val="0"/>
                <w:sz w:val="16"/>
                <w:szCs w:val="20"/>
              </w:rPr>
              <w:t>32</w:t>
            </w:r>
          </w:p>
        </w:tc>
        <w:tc>
          <w:tcPr>
            <w:tcW w:w="425" w:type="pct"/>
            <w:vAlign w:val="center"/>
          </w:tcPr>
          <w:p w14:paraId="7FFBFB02" w14:textId="77777777" w:rsidR="009614A0" w:rsidRDefault="00000000">
            <w:pPr>
              <w:widowControl/>
              <w:jc w:val="center"/>
              <w:rPr>
                <w:kern w:val="0"/>
                <w:szCs w:val="20"/>
              </w:rPr>
            </w:pPr>
            <w:r>
              <w:rPr>
                <w:rFonts w:eastAsia="宋体"/>
                <w:kern w:val="0"/>
                <w:sz w:val="16"/>
                <w:szCs w:val="20"/>
              </w:rPr>
              <w:t>RO</w:t>
            </w:r>
          </w:p>
        </w:tc>
      </w:tr>
      <w:tr w:rsidR="009614A0" w14:paraId="5021BEB5" w14:textId="77777777">
        <w:trPr>
          <w:cantSplit/>
          <w:jc w:val="center"/>
        </w:trPr>
        <w:tc>
          <w:tcPr>
            <w:tcW w:w="1369" w:type="pct"/>
            <w:vAlign w:val="center"/>
          </w:tcPr>
          <w:p w14:paraId="30F5DC7C" w14:textId="77777777" w:rsidR="009614A0" w:rsidRDefault="00000000">
            <w:pPr>
              <w:widowControl/>
              <w:jc w:val="left"/>
              <w:rPr>
                <w:kern w:val="0"/>
                <w:szCs w:val="20"/>
              </w:rPr>
            </w:pPr>
            <w:r>
              <w:rPr>
                <w:rFonts w:cs="Times New Roman"/>
                <w:color w:val="000000"/>
                <w:kern w:val="0"/>
                <w:sz w:val="16"/>
                <w:szCs w:val="20"/>
              </w:rPr>
              <w:t>TX_SUCCESS_CNT</w:t>
            </w:r>
          </w:p>
        </w:tc>
        <w:tc>
          <w:tcPr>
            <w:tcW w:w="2110" w:type="pct"/>
            <w:vAlign w:val="center"/>
          </w:tcPr>
          <w:p w14:paraId="63184D06" w14:textId="77777777" w:rsidR="009614A0" w:rsidRDefault="00000000">
            <w:pPr>
              <w:widowControl/>
              <w:jc w:val="left"/>
              <w:rPr>
                <w:kern w:val="0"/>
                <w:szCs w:val="20"/>
              </w:rPr>
            </w:pPr>
            <w:r>
              <w:rPr>
                <w:rFonts w:cs="Times New Roman"/>
                <w:color w:val="000000"/>
                <w:kern w:val="0"/>
                <w:sz w:val="16"/>
                <w:szCs w:val="20"/>
              </w:rPr>
              <w:t>发送成功帧累计计数</w:t>
            </w:r>
          </w:p>
        </w:tc>
        <w:tc>
          <w:tcPr>
            <w:tcW w:w="424" w:type="pct"/>
            <w:vAlign w:val="center"/>
          </w:tcPr>
          <w:p w14:paraId="364FCB90" w14:textId="77777777" w:rsidR="009614A0" w:rsidRDefault="00000000">
            <w:pPr>
              <w:widowControl/>
              <w:jc w:val="center"/>
              <w:rPr>
                <w:kern w:val="0"/>
                <w:szCs w:val="20"/>
              </w:rPr>
            </w:pPr>
            <w:r>
              <w:rPr>
                <w:rFonts w:cs="Times New Roman"/>
                <w:color w:val="000000"/>
                <w:kern w:val="0"/>
                <w:sz w:val="16"/>
                <w:szCs w:val="20"/>
              </w:rPr>
              <w:t>0x0074</w:t>
            </w:r>
          </w:p>
        </w:tc>
        <w:tc>
          <w:tcPr>
            <w:tcW w:w="444" w:type="pct"/>
            <w:vAlign w:val="center"/>
          </w:tcPr>
          <w:p w14:paraId="2E413685" w14:textId="77777777" w:rsidR="009614A0" w:rsidRDefault="00000000">
            <w:pPr>
              <w:widowControl/>
              <w:jc w:val="center"/>
              <w:rPr>
                <w:kern w:val="0"/>
                <w:szCs w:val="20"/>
              </w:rPr>
            </w:pPr>
            <w:r>
              <w:rPr>
                <w:rFonts w:cs="Times New Roman"/>
                <w:color w:val="000000"/>
                <w:kern w:val="0"/>
                <w:sz w:val="16"/>
                <w:szCs w:val="20"/>
              </w:rPr>
              <w:t>0x001D</w:t>
            </w:r>
          </w:p>
        </w:tc>
        <w:tc>
          <w:tcPr>
            <w:tcW w:w="228" w:type="pct"/>
            <w:vAlign w:val="center"/>
          </w:tcPr>
          <w:p w14:paraId="16D552AD"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10D17FD5" w14:textId="77777777" w:rsidR="009614A0" w:rsidRDefault="00000000">
            <w:pPr>
              <w:widowControl/>
              <w:jc w:val="center"/>
              <w:rPr>
                <w:kern w:val="0"/>
                <w:szCs w:val="20"/>
              </w:rPr>
            </w:pPr>
            <w:r>
              <w:rPr>
                <w:rFonts w:cs="Times New Roman"/>
                <w:color w:val="000000"/>
                <w:kern w:val="0"/>
                <w:sz w:val="16"/>
                <w:szCs w:val="20"/>
              </w:rPr>
              <w:t>RO</w:t>
            </w:r>
          </w:p>
        </w:tc>
      </w:tr>
      <w:tr w:rsidR="009614A0" w14:paraId="0E0DEB02" w14:textId="77777777">
        <w:trPr>
          <w:cantSplit/>
          <w:jc w:val="center"/>
        </w:trPr>
        <w:tc>
          <w:tcPr>
            <w:tcW w:w="1369" w:type="pct"/>
            <w:vAlign w:val="center"/>
          </w:tcPr>
          <w:p w14:paraId="399E05AA" w14:textId="77777777" w:rsidR="009614A0" w:rsidRDefault="00000000">
            <w:pPr>
              <w:widowControl/>
              <w:jc w:val="left"/>
              <w:rPr>
                <w:kern w:val="0"/>
                <w:szCs w:val="20"/>
              </w:rPr>
            </w:pPr>
            <w:r>
              <w:rPr>
                <w:rFonts w:cs="Times New Roman"/>
                <w:color w:val="000000"/>
                <w:kern w:val="0"/>
                <w:sz w:val="16"/>
                <w:szCs w:val="20"/>
              </w:rPr>
              <w:t>TX_FAILED_CNT</w:t>
            </w:r>
          </w:p>
        </w:tc>
        <w:tc>
          <w:tcPr>
            <w:tcW w:w="2110" w:type="pct"/>
            <w:vAlign w:val="center"/>
          </w:tcPr>
          <w:p w14:paraId="7E4C1169" w14:textId="77777777" w:rsidR="009614A0" w:rsidRDefault="00000000">
            <w:pPr>
              <w:widowControl/>
              <w:jc w:val="left"/>
              <w:rPr>
                <w:kern w:val="0"/>
                <w:szCs w:val="20"/>
              </w:rPr>
            </w:pPr>
            <w:r>
              <w:rPr>
                <w:rFonts w:cs="Times New Roman"/>
                <w:color w:val="000000"/>
                <w:kern w:val="0"/>
                <w:sz w:val="16"/>
                <w:szCs w:val="20"/>
              </w:rPr>
              <w:t>发送失败帧累计计数</w:t>
            </w:r>
          </w:p>
        </w:tc>
        <w:tc>
          <w:tcPr>
            <w:tcW w:w="424" w:type="pct"/>
            <w:vAlign w:val="center"/>
          </w:tcPr>
          <w:p w14:paraId="4744F45C" w14:textId="77777777" w:rsidR="009614A0" w:rsidRDefault="00000000">
            <w:pPr>
              <w:widowControl/>
              <w:jc w:val="center"/>
              <w:rPr>
                <w:kern w:val="0"/>
                <w:szCs w:val="20"/>
              </w:rPr>
            </w:pPr>
            <w:r>
              <w:rPr>
                <w:rFonts w:cs="Times New Roman"/>
                <w:color w:val="000000"/>
                <w:kern w:val="0"/>
                <w:sz w:val="16"/>
                <w:szCs w:val="20"/>
              </w:rPr>
              <w:t>0x0078</w:t>
            </w:r>
          </w:p>
        </w:tc>
        <w:tc>
          <w:tcPr>
            <w:tcW w:w="444" w:type="pct"/>
            <w:vAlign w:val="center"/>
          </w:tcPr>
          <w:p w14:paraId="3B5F5A25" w14:textId="77777777" w:rsidR="009614A0" w:rsidRDefault="00000000">
            <w:pPr>
              <w:widowControl/>
              <w:jc w:val="center"/>
              <w:rPr>
                <w:kern w:val="0"/>
                <w:szCs w:val="20"/>
              </w:rPr>
            </w:pPr>
            <w:r>
              <w:rPr>
                <w:rFonts w:cs="Times New Roman"/>
                <w:color w:val="000000"/>
                <w:kern w:val="0"/>
                <w:sz w:val="16"/>
                <w:szCs w:val="20"/>
              </w:rPr>
              <w:t>0x001E</w:t>
            </w:r>
          </w:p>
        </w:tc>
        <w:tc>
          <w:tcPr>
            <w:tcW w:w="228" w:type="pct"/>
            <w:vAlign w:val="center"/>
          </w:tcPr>
          <w:p w14:paraId="5412066C" w14:textId="77777777" w:rsidR="009614A0" w:rsidRDefault="00000000">
            <w:pPr>
              <w:widowControl/>
              <w:jc w:val="center"/>
              <w:rPr>
                <w:kern w:val="0"/>
                <w:szCs w:val="20"/>
              </w:rPr>
            </w:pPr>
            <w:r>
              <w:rPr>
                <w:rFonts w:cs="Times New Roman"/>
                <w:color w:val="000000"/>
                <w:kern w:val="0"/>
                <w:sz w:val="16"/>
                <w:szCs w:val="20"/>
              </w:rPr>
              <w:t>32</w:t>
            </w:r>
          </w:p>
        </w:tc>
        <w:tc>
          <w:tcPr>
            <w:tcW w:w="425" w:type="pct"/>
            <w:vAlign w:val="center"/>
          </w:tcPr>
          <w:p w14:paraId="528D33ED" w14:textId="77777777" w:rsidR="009614A0" w:rsidRDefault="00000000">
            <w:pPr>
              <w:widowControl/>
              <w:jc w:val="center"/>
              <w:rPr>
                <w:kern w:val="0"/>
                <w:szCs w:val="20"/>
              </w:rPr>
            </w:pPr>
            <w:r>
              <w:rPr>
                <w:rFonts w:cs="Times New Roman"/>
                <w:color w:val="000000"/>
                <w:kern w:val="0"/>
                <w:sz w:val="16"/>
                <w:szCs w:val="20"/>
              </w:rPr>
              <w:t>RO</w:t>
            </w:r>
          </w:p>
        </w:tc>
      </w:tr>
      <w:tr w:rsidR="009614A0" w14:paraId="72AFBBDD" w14:textId="77777777">
        <w:trPr>
          <w:cantSplit/>
          <w:jc w:val="center"/>
        </w:trPr>
        <w:tc>
          <w:tcPr>
            <w:tcW w:w="1369" w:type="pct"/>
            <w:shd w:val="clear" w:color="auto" w:fill="D9D9D9"/>
            <w:vAlign w:val="center"/>
          </w:tcPr>
          <w:p w14:paraId="46FD7262" w14:textId="77777777" w:rsidR="009614A0" w:rsidRDefault="00000000">
            <w:pPr>
              <w:widowControl/>
              <w:jc w:val="left"/>
              <w:rPr>
                <w:kern w:val="0"/>
                <w:szCs w:val="20"/>
              </w:rPr>
            </w:pPr>
            <w:r>
              <w:rPr>
                <w:rFonts w:eastAsia="宋体"/>
                <w:kern w:val="0"/>
                <w:sz w:val="16"/>
                <w:szCs w:val="20"/>
              </w:rPr>
              <w:t>Reserved</w:t>
            </w:r>
          </w:p>
        </w:tc>
        <w:tc>
          <w:tcPr>
            <w:tcW w:w="2110" w:type="pct"/>
            <w:shd w:val="clear" w:color="auto" w:fill="D9D9D9"/>
            <w:vAlign w:val="center"/>
          </w:tcPr>
          <w:p w14:paraId="0419FE76" w14:textId="77777777" w:rsidR="009614A0" w:rsidRDefault="00000000">
            <w:pPr>
              <w:widowControl/>
              <w:jc w:val="left"/>
              <w:rPr>
                <w:kern w:val="0"/>
                <w:szCs w:val="20"/>
              </w:rPr>
            </w:pPr>
            <w:r>
              <w:rPr>
                <w:rFonts w:eastAsia="宋体"/>
                <w:kern w:val="0"/>
                <w:sz w:val="16"/>
                <w:szCs w:val="20"/>
              </w:rPr>
              <w:t>MAC0</w:t>
            </w:r>
            <w:r>
              <w:rPr>
                <w:rFonts w:eastAsia="宋体"/>
                <w:kern w:val="0"/>
                <w:sz w:val="16"/>
                <w:szCs w:val="20"/>
              </w:rPr>
              <w:t>模块剩余相对地址保留</w:t>
            </w:r>
          </w:p>
        </w:tc>
        <w:tc>
          <w:tcPr>
            <w:tcW w:w="424" w:type="pct"/>
            <w:shd w:val="clear" w:color="auto" w:fill="D9D9D9"/>
            <w:vAlign w:val="center"/>
          </w:tcPr>
          <w:p w14:paraId="744394B5" w14:textId="77777777" w:rsidR="009614A0" w:rsidRDefault="00000000">
            <w:pPr>
              <w:widowControl/>
              <w:jc w:val="center"/>
              <w:rPr>
                <w:kern w:val="0"/>
                <w:szCs w:val="20"/>
              </w:rPr>
            </w:pPr>
            <w:r>
              <w:rPr>
                <w:rFonts w:eastAsia="宋体"/>
                <w:kern w:val="0"/>
                <w:sz w:val="16"/>
                <w:szCs w:val="20"/>
              </w:rPr>
              <w:t>0x007C~</w:t>
            </w:r>
            <w:r>
              <w:rPr>
                <w:rFonts w:eastAsia="宋体"/>
                <w:kern w:val="0"/>
                <w:sz w:val="16"/>
                <w:szCs w:val="20"/>
              </w:rPr>
              <w:br/>
              <w:t>0x00FF</w:t>
            </w:r>
          </w:p>
        </w:tc>
        <w:tc>
          <w:tcPr>
            <w:tcW w:w="444" w:type="pct"/>
            <w:shd w:val="clear" w:color="auto" w:fill="D9D9D9"/>
            <w:vAlign w:val="center"/>
          </w:tcPr>
          <w:p w14:paraId="5FACEB86" w14:textId="77777777" w:rsidR="009614A0" w:rsidRDefault="00000000">
            <w:pPr>
              <w:widowControl/>
              <w:jc w:val="center"/>
              <w:rPr>
                <w:kern w:val="0"/>
                <w:szCs w:val="20"/>
              </w:rPr>
            </w:pPr>
            <w:r>
              <w:rPr>
                <w:rFonts w:eastAsia="宋体"/>
                <w:kern w:val="0"/>
                <w:sz w:val="16"/>
                <w:szCs w:val="20"/>
              </w:rPr>
              <w:t>0x001F~</w:t>
            </w:r>
            <w:r>
              <w:rPr>
                <w:rFonts w:eastAsia="宋体"/>
                <w:kern w:val="0"/>
                <w:sz w:val="16"/>
                <w:szCs w:val="20"/>
              </w:rPr>
              <w:br/>
              <w:t>0x003F</w:t>
            </w:r>
          </w:p>
        </w:tc>
        <w:tc>
          <w:tcPr>
            <w:tcW w:w="228" w:type="pct"/>
            <w:shd w:val="clear" w:color="auto" w:fill="D9D9D9"/>
            <w:vAlign w:val="center"/>
          </w:tcPr>
          <w:p w14:paraId="07D4529E" w14:textId="77777777" w:rsidR="009614A0" w:rsidRDefault="00000000">
            <w:pPr>
              <w:widowControl/>
              <w:jc w:val="center"/>
              <w:rPr>
                <w:kern w:val="0"/>
                <w:szCs w:val="20"/>
              </w:rPr>
            </w:pPr>
            <w:r>
              <w:rPr>
                <w:rFonts w:eastAsia="宋体"/>
                <w:kern w:val="0"/>
                <w:sz w:val="16"/>
                <w:szCs w:val="20"/>
              </w:rPr>
              <w:t>32</w:t>
            </w:r>
          </w:p>
        </w:tc>
        <w:tc>
          <w:tcPr>
            <w:tcW w:w="425" w:type="pct"/>
            <w:shd w:val="clear" w:color="auto" w:fill="D9D9D9"/>
            <w:vAlign w:val="center"/>
          </w:tcPr>
          <w:p w14:paraId="77723031" w14:textId="77777777" w:rsidR="009614A0" w:rsidRDefault="00000000">
            <w:pPr>
              <w:widowControl/>
              <w:jc w:val="center"/>
              <w:rPr>
                <w:kern w:val="0"/>
                <w:szCs w:val="20"/>
              </w:rPr>
            </w:pPr>
            <w:r>
              <w:rPr>
                <w:rFonts w:eastAsia="宋体"/>
                <w:kern w:val="0"/>
                <w:sz w:val="16"/>
                <w:szCs w:val="20"/>
              </w:rPr>
              <w:t>N/A</w:t>
            </w:r>
          </w:p>
        </w:tc>
      </w:tr>
      <w:tr w:rsidR="009614A0" w14:paraId="51E8E199" w14:textId="77777777">
        <w:trPr>
          <w:cantSplit/>
          <w:jc w:val="center"/>
        </w:trPr>
        <w:tc>
          <w:tcPr>
            <w:tcW w:w="3479" w:type="pct"/>
            <w:gridSpan w:val="2"/>
            <w:shd w:val="clear" w:color="auto" w:fill="8DD575"/>
            <w:vAlign w:val="center"/>
          </w:tcPr>
          <w:p w14:paraId="5AC6F50F" w14:textId="77777777" w:rsidR="009614A0" w:rsidRDefault="00000000">
            <w:pPr>
              <w:widowControl/>
              <w:jc w:val="left"/>
              <w:rPr>
                <w:kern w:val="0"/>
                <w:szCs w:val="20"/>
              </w:rPr>
            </w:pPr>
            <w:r>
              <w:rPr>
                <w:rFonts w:cs="Times New Roman"/>
                <w:b/>
                <w:color w:val="000000"/>
                <w:kern w:val="0"/>
                <w:sz w:val="16"/>
                <w:szCs w:val="20"/>
              </w:rPr>
              <w:t>MAC1</w:t>
            </w:r>
            <w:r>
              <w:rPr>
                <w:rFonts w:cs="Times New Roman"/>
                <w:b/>
                <w:color w:val="000000"/>
                <w:kern w:val="0"/>
                <w:sz w:val="16"/>
                <w:szCs w:val="20"/>
              </w:rPr>
              <w:t>模块</w:t>
            </w:r>
          </w:p>
        </w:tc>
        <w:tc>
          <w:tcPr>
            <w:tcW w:w="424" w:type="pct"/>
            <w:shd w:val="clear" w:color="auto" w:fill="8DD575"/>
            <w:vAlign w:val="center"/>
          </w:tcPr>
          <w:p w14:paraId="1DB43052"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44" w:type="pct"/>
            <w:shd w:val="clear" w:color="auto" w:fill="8DD575"/>
            <w:vAlign w:val="center"/>
          </w:tcPr>
          <w:p w14:paraId="24AE7489"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28" w:type="pct"/>
            <w:shd w:val="clear" w:color="auto" w:fill="8DD575"/>
            <w:vAlign w:val="center"/>
          </w:tcPr>
          <w:p w14:paraId="53B96ED4" w14:textId="77777777" w:rsidR="009614A0" w:rsidRDefault="009614A0">
            <w:pPr>
              <w:widowControl/>
              <w:jc w:val="center"/>
              <w:rPr>
                <w:kern w:val="0"/>
                <w:szCs w:val="20"/>
              </w:rPr>
            </w:pPr>
          </w:p>
        </w:tc>
        <w:tc>
          <w:tcPr>
            <w:tcW w:w="425" w:type="pct"/>
            <w:shd w:val="clear" w:color="auto" w:fill="8DD575"/>
            <w:vAlign w:val="center"/>
          </w:tcPr>
          <w:p w14:paraId="0BDDAAAA" w14:textId="77777777" w:rsidR="009614A0" w:rsidRDefault="009614A0">
            <w:pPr>
              <w:widowControl/>
              <w:jc w:val="center"/>
              <w:rPr>
                <w:kern w:val="0"/>
                <w:szCs w:val="20"/>
              </w:rPr>
            </w:pPr>
          </w:p>
        </w:tc>
      </w:tr>
      <w:tr w:rsidR="009614A0" w14:paraId="575B38B1" w14:textId="77777777">
        <w:trPr>
          <w:cantSplit/>
          <w:jc w:val="center"/>
        </w:trPr>
        <w:tc>
          <w:tcPr>
            <w:tcW w:w="1369" w:type="pct"/>
            <w:shd w:val="clear" w:color="auto" w:fill="D9D9D9"/>
            <w:vAlign w:val="center"/>
          </w:tcPr>
          <w:p w14:paraId="6E237A01" w14:textId="77777777" w:rsidR="009614A0" w:rsidRDefault="00000000">
            <w:pPr>
              <w:widowControl/>
              <w:jc w:val="left"/>
              <w:rPr>
                <w:kern w:val="0"/>
                <w:szCs w:val="20"/>
              </w:rPr>
            </w:pPr>
            <w:r>
              <w:rPr>
                <w:rFonts w:cs="Times New Roman"/>
                <w:color w:val="000000"/>
                <w:kern w:val="0"/>
                <w:sz w:val="16"/>
                <w:szCs w:val="20"/>
              </w:rPr>
              <w:t>Reserved</w:t>
            </w:r>
          </w:p>
        </w:tc>
        <w:tc>
          <w:tcPr>
            <w:tcW w:w="2110" w:type="pct"/>
            <w:shd w:val="clear" w:color="auto" w:fill="D9D9D9"/>
            <w:vAlign w:val="center"/>
          </w:tcPr>
          <w:p w14:paraId="620C66E1" w14:textId="77777777" w:rsidR="009614A0" w:rsidRDefault="00000000">
            <w:pPr>
              <w:widowControl/>
              <w:jc w:val="left"/>
              <w:rPr>
                <w:kern w:val="0"/>
                <w:szCs w:val="20"/>
              </w:rPr>
            </w:pPr>
            <w:r>
              <w:rPr>
                <w:rFonts w:cs="Times New Roman"/>
                <w:color w:val="000000"/>
                <w:kern w:val="0"/>
                <w:sz w:val="16"/>
                <w:szCs w:val="20"/>
              </w:rPr>
              <w:t>保留，预留</w:t>
            </w:r>
            <w:r>
              <w:rPr>
                <w:rFonts w:cs="Times New Roman"/>
                <w:color w:val="000000"/>
                <w:kern w:val="0"/>
                <w:sz w:val="16"/>
                <w:szCs w:val="20"/>
              </w:rPr>
              <w:t>MAC1</w:t>
            </w:r>
            <w:r>
              <w:rPr>
                <w:rFonts w:cs="Times New Roman"/>
                <w:color w:val="000000"/>
                <w:kern w:val="0"/>
                <w:sz w:val="16"/>
                <w:szCs w:val="20"/>
              </w:rPr>
              <w:t>寄存器窗口</w:t>
            </w:r>
          </w:p>
        </w:tc>
        <w:tc>
          <w:tcPr>
            <w:tcW w:w="424" w:type="pct"/>
            <w:shd w:val="clear" w:color="auto" w:fill="D9D9D9"/>
            <w:vAlign w:val="center"/>
          </w:tcPr>
          <w:p w14:paraId="10D3C2F2"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44" w:type="pct"/>
            <w:shd w:val="clear" w:color="auto" w:fill="D9D9D9"/>
            <w:vAlign w:val="center"/>
          </w:tcPr>
          <w:p w14:paraId="26EA8566"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28" w:type="pct"/>
            <w:shd w:val="clear" w:color="auto" w:fill="D9D9D9"/>
            <w:vAlign w:val="center"/>
          </w:tcPr>
          <w:p w14:paraId="0E0C5879" w14:textId="77777777" w:rsidR="009614A0" w:rsidRDefault="00000000">
            <w:pPr>
              <w:widowControl/>
              <w:jc w:val="center"/>
              <w:rPr>
                <w:kern w:val="0"/>
                <w:szCs w:val="20"/>
              </w:rPr>
            </w:pPr>
            <w:r>
              <w:rPr>
                <w:rFonts w:cs="Times New Roman"/>
                <w:color w:val="000000"/>
                <w:kern w:val="0"/>
                <w:sz w:val="16"/>
                <w:szCs w:val="20"/>
              </w:rPr>
              <w:t>32</w:t>
            </w:r>
          </w:p>
        </w:tc>
        <w:tc>
          <w:tcPr>
            <w:tcW w:w="425" w:type="pct"/>
            <w:shd w:val="clear" w:color="auto" w:fill="D9D9D9"/>
            <w:vAlign w:val="center"/>
          </w:tcPr>
          <w:p w14:paraId="0AAAD933" w14:textId="77777777" w:rsidR="009614A0" w:rsidRDefault="00000000">
            <w:pPr>
              <w:widowControl/>
              <w:jc w:val="center"/>
              <w:rPr>
                <w:kern w:val="0"/>
                <w:szCs w:val="20"/>
              </w:rPr>
            </w:pPr>
            <w:r>
              <w:rPr>
                <w:rFonts w:cs="Times New Roman"/>
                <w:color w:val="000000"/>
                <w:kern w:val="0"/>
                <w:sz w:val="16"/>
                <w:szCs w:val="20"/>
              </w:rPr>
              <w:t>N/A</w:t>
            </w:r>
          </w:p>
        </w:tc>
      </w:tr>
      <w:tr w:rsidR="009614A0" w14:paraId="7678354E" w14:textId="77777777">
        <w:trPr>
          <w:cantSplit/>
          <w:jc w:val="center"/>
        </w:trPr>
        <w:tc>
          <w:tcPr>
            <w:tcW w:w="3479" w:type="pct"/>
            <w:gridSpan w:val="2"/>
            <w:shd w:val="clear" w:color="auto" w:fill="8DD575"/>
            <w:vAlign w:val="center"/>
          </w:tcPr>
          <w:p w14:paraId="619ABCDC" w14:textId="77777777" w:rsidR="009614A0" w:rsidRDefault="00000000">
            <w:pPr>
              <w:widowControl/>
              <w:jc w:val="left"/>
              <w:rPr>
                <w:kern w:val="0"/>
                <w:szCs w:val="20"/>
              </w:rPr>
            </w:pPr>
            <w:r>
              <w:rPr>
                <w:rFonts w:cs="Times New Roman"/>
                <w:b/>
                <w:color w:val="000000"/>
                <w:kern w:val="0"/>
                <w:sz w:val="16"/>
                <w:szCs w:val="20"/>
              </w:rPr>
              <w:t>MAC2</w:t>
            </w:r>
            <w:r>
              <w:rPr>
                <w:rFonts w:cs="Times New Roman"/>
                <w:b/>
                <w:color w:val="000000"/>
                <w:kern w:val="0"/>
                <w:sz w:val="16"/>
                <w:szCs w:val="20"/>
              </w:rPr>
              <w:t>模块</w:t>
            </w:r>
          </w:p>
        </w:tc>
        <w:tc>
          <w:tcPr>
            <w:tcW w:w="424" w:type="pct"/>
            <w:shd w:val="clear" w:color="auto" w:fill="8DD575"/>
            <w:vAlign w:val="center"/>
          </w:tcPr>
          <w:p w14:paraId="084C269B"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44" w:type="pct"/>
            <w:shd w:val="clear" w:color="auto" w:fill="8DD575"/>
            <w:vAlign w:val="center"/>
          </w:tcPr>
          <w:p w14:paraId="6C71C440"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28" w:type="pct"/>
            <w:shd w:val="clear" w:color="auto" w:fill="8DD575"/>
            <w:vAlign w:val="center"/>
          </w:tcPr>
          <w:p w14:paraId="6382B113" w14:textId="77777777" w:rsidR="009614A0" w:rsidRDefault="009614A0">
            <w:pPr>
              <w:widowControl/>
              <w:jc w:val="center"/>
              <w:rPr>
                <w:kern w:val="0"/>
                <w:szCs w:val="20"/>
              </w:rPr>
            </w:pPr>
          </w:p>
        </w:tc>
        <w:tc>
          <w:tcPr>
            <w:tcW w:w="425" w:type="pct"/>
            <w:shd w:val="clear" w:color="auto" w:fill="8DD575"/>
            <w:vAlign w:val="center"/>
          </w:tcPr>
          <w:p w14:paraId="27D02069" w14:textId="77777777" w:rsidR="009614A0" w:rsidRDefault="009614A0">
            <w:pPr>
              <w:widowControl/>
              <w:jc w:val="center"/>
              <w:rPr>
                <w:kern w:val="0"/>
                <w:szCs w:val="20"/>
              </w:rPr>
            </w:pPr>
          </w:p>
        </w:tc>
      </w:tr>
      <w:tr w:rsidR="009614A0" w14:paraId="333BB540" w14:textId="77777777">
        <w:trPr>
          <w:cantSplit/>
          <w:jc w:val="center"/>
        </w:trPr>
        <w:tc>
          <w:tcPr>
            <w:tcW w:w="1369" w:type="pct"/>
            <w:shd w:val="clear" w:color="auto" w:fill="D9D9D9"/>
            <w:vAlign w:val="center"/>
          </w:tcPr>
          <w:p w14:paraId="7CA1F761" w14:textId="77777777" w:rsidR="009614A0" w:rsidRDefault="00000000">
            <w:pPr>
              <w:widowControl/>
              <w:jc w:val="left"/>
              <w:rPr>
                <w:kern w:val="0"/>
                <w:szCs w:val="20"/>
              </w:rPr>
            </w:pPr>
            <w:r>
              <w:rPr>
                <w:rFonts w:cs="Times New Roman"/>
                <w:color w:val="000000"/>
                <w:kern w:val="0"/>
                <w:sz w:val="16"/>
                <w:szCs w:val="20"/>
              </w:rPr>
              <w:t>Reserved</w:t>
            </w:r>
          </w:p>
        </w:tc>
        <w:tc>
          <w:tcPr>
            <w:tcW w:w="2110" w:type="pct"/>
            <w:shd w:val="clear" w:color="auto" w:fill="D9D9D9"/>
            <w:vAlign w:val="center"/>
          </w:tcPr>
          <w:p w14:paraId="6C9C42CA" w14:textId="77777777" w:rsidR="009614A0" w:rsidRDefault="00000000">
            <w:pPr>
              <w:widowControl/>
              <w:jc w:val="left"/>
              <w:rPr>
                <w:kern w:val="0"/>
                <w:szCs w:val="20"/>
              </w:rPr>
            </w:pPr>
            <w:r>
              <w:rPr>
                <w:rFonts w:cs="Times New Roman"/>
                <w:color w:val="000000"/>
                <w:kern w:val="0"/>
                <w:sz w:val="16"/>
                <w:szCs w:val="20"/>
              </w:rPr>
              <w:t>保留，预留</w:t>
            </w:r>
            <w:r>
              <w:rPr>
                <w:rFonts w:cs="Times New Roman"/>
                <w:color w:val="000000"/>
                <w:kern w:val="0"/>
                <w:sz w:val="16"/>
                <w:szCs w:val="20"/>
              </w:rPr>
              <w:t>MAC2</w:t>
            </w:r>
            <w:r>
              <w:rPr>
                <w:rFonts w:cs="Times New Roman"/>
                <w:color w:val="000000"/>
                <w:kern w:val="0"/>
                <w:sz w:val="16"/>
                <w:szCs w:val="20"/>
              </w:rPr>
              <w:t>寄存器窗口</w:t>
            </w:r>
          </w:p>
        </w:tc>
        <w:tc>
          <w:tcPr>
            <w:tcW w:w="424" w:type="pct"/>
            <w:shd w:val="clear" w:color="auto" w:fill="D9D9D9"/>
            <w:vAlign w:val="center"/>
          </w:tcPr>
          <w:p w14:paraId="41BB37A5"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44" w:type="pct"/>
            <w:shd w:val="clear" w:color="auto" w:fill="D9D9D9"/>
            <w:vAlign w:val="center"/>
          </w:tcPr>
          <w:p w14:paraId="46527CF3"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28" w:type="pct"/>
            <w:shd w:val="clear" w:color="auto" w:fill="D9D9D9"/>
            <w:vAlign w:val="center"/>
          </w:tcPr>
          <w:p w14:paraId="65903F1B" w14:textId="77777777" w:rsidR="009614A0" w:rsidRDefault="00000000">
            <w:pPr>
              <w:widowControl/>
              <w:jc w:val="center"/>
              <w:rPr>
                <w:kern w:val="0"/>
                <w:szCs w:val="20"/>
              </w:rPr>
            </w:pPr>
            <w:r>
              <w:rPr>
                <w:rFonts w:cs="Times New Roman"/>
                <w:color w:val="000000"/>
                <w:kern w:val="0"/>
                <w:sz w:val="16"/>
                <w:szCs w:val="20"/>
              </w:rPr>
              <w:t>32</w:t>
            </w:r>
          </w:p>
        </w:tc>
        <w:tc>
          <w:tcPr>
            <w:tcW w:w="425" w:type="pct"/>
            <w:shd w:val="clear" w:color="auto" w:fill="D9D9D9"/>
            <w:vAlign w:val="center"/>
          </w:tcPr>
          <w:p w14:paraId="69D1DDED" w14:textId="77777777" w:rsidR="009614A0" w:rsidRDefault="00000000">
            <w:pPr>
              <w:widowControl/>
              <w:jc w:val="center"/>
              <w:rPr>
                <w:kern w:val="0"/>
                <w:szCs w:val="20"/>
              </w:rPr>
            </w:pPr>
            <w:r>
              <w:rPr>
                <w:rFonts w:cs="Times New Roman"/>
                <w:color w:val="000000"/>
                <w:kern w:val="0"/>
                <w:sz w:val="16"/>
                <w:szCs w:val="20"/>
              </w:rPr>
              <w:t>N/A</w:t>
            </w:r>
          </w:p>
        </w:tc>
      </w:tr>
      <w:tr w:rsidR="009614A0" w14:paraId="1D82D06E" w14:textId="77777777">
        <w:trPr>
          <w:cantSplit/>
          <w:trHeight w:val="397"/>
          <w:jc w:val="center"/>
        </w:trPr>
        <w:tc>
          <w:tcPr>
            <w:tcW w:w="5000" w:type="pct"/>
            <w:gridSpan w:val="6"/>
            <w:shd w:val="clear" w:color="auto" w:fill="FFFFFF" w:themeFill="background1"/>
            <w:textDirection w:val="tbRlV"/>
            <w:vAlign w:val="center"/>
          </w:tcPr>
          <w:p w14:paraId="14A51E29" w14:textId="77777777" w:rsidR="009614A0" w:rsidRDefault="00000000">
            <w:pPr>
              <w:widowControl/>
              <w:adjustRightInd w:val="0"/>
              <w:snapToGrid w:val="0"/>
              <w:jc w:val="center"/>
              <w:rPr>
                <w:rFonts w:cs="Times New Roman"/>
                <w:bCs/>
                <w:color w:val="000000"/>
                <w:kern w:val="0"/>
                <w:sz w:val="16"/>
                <w:szCs w:val="20"/>
              </w:rPr>
            </w:pPr>
            <w:r>
              <w:rPr>
                <w:rFonts w:cs="Times New Roman" w:hint="eastAsia"/>
                <w:bCs/>
                <w:color w:val="000000"/>
                <w:kern w:val="0"/>
                <w:sz w:val="16"/>
                <w:szCs w:val="20"/>
              </w:rPr>
              <w:t>…</w:t>
            </w:r>
          </w:p>
        </w:tc>
      </w:tr>
      <w:tr w:rsidR="009614A0" w14:paraId="4228B4D2" w14:textId="77777777">
        <w:trPr>
          <w:cantSplit/>
          <w:jc w:val="center"/>
        </w:trPr>
        <w:tc>
          <w:tcPr>
            <w:tcW w:w="3479" w:type="pct"/>
            <w:gridSpan w:val="2"/>
            <w:shd w:val="clear" w:color="auto" w:fill="8DD575"/>
            <w:vAlign w:val="center"/>
          </w:tcPr>
          <w:p w14:paraId="3E82D504" w14:textId="77777777" w:rsidR="009614A0" w:rsidRDefault="00000000">
            <w:pPr>
              <w:widowControl/>
              <w:jc w:val="left"/>
              <w:rPr>
                <w:kern w:val="0"/>
                <w:szCs w:val="20"/>
              </w:rPr>
            </w:pPr>
            <w:r>
              <w:rPr>
                <w:rFonts w:cs="Times New Roman"/>
                <w:b/>
                <w:color w:val="000000"/>
                <w:kern w:val="0"/>
                <w:sz w:val="16"/>
                <w:szCs w:val="20"/>
              </w:rPr>
              <w:t>MAC7</w:t>
            </w:r>
            <w:r>
              <w:rPr>
                <w:rFonts w:cs="Times New Roman"/>
                <w:b/>
                <w:color w:val="000000"/>
                <w:kern w:val="0"/>
                <w:sz w:val="16"/>
                <w:szCs w:val="20"/>
              </w:rPr>
              <w:t>模块</w:t>
            </w:r>
          </w:p>
        </w:tc>
        <w:tc>
          <w:tcPr>
            <w:tcW w:w="424" w:type="pct"/>
            <w:shd w:val="clear" w:color="auto" w:fill="8DD575"/>
            <w:vAlign w:val="center"/>
          </w:tcPr>
          <w:p w14:paraId="3C32D81D"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44" w:type="pct"/>
            <w:shd w:val="clear" w:color="auto" w:fill="8DD575"/>
            <w:vAlign w:val="center"/>
          </w:tcPr>
          <w:p w14:paraId="0599AC54"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28" w:type="pct"/>
            <w:shd w:val="clear" w:color="auto" w:fill="8DD575"/>
            <w:vAlign w:val="center"/>
          </w:tcPr>
          <w:p w14:paraId="7374B32E" w14:textId="77777777" w:rsidR="009614A0" w:rsidRDefault="009614A0">
            <w:pPr>
              <w:widowControl/>
              <w:jc w:val="center"/>
              <w:rPr>
                <w:kern w:val="0"/>
                <w:szCs w:val="20"/>
              </w:rPr>
            </w:pPr>
          </w:p>
        </w:tc>
        <w:tc>
          <w:tcPr>
            <w:tcW w:w="425" w:type="pct"/>
            <w:shd w:val="clear" w:color="auto" w:fill="8DD575"/>
            <w:vAlign w:val="center"/>
          </w:tcPr>
          <w:p w14:paraId="5F0AF368" w14:textId="77777777" w:rsidR="009614A0" w:rsidRDefault="009614A0">
            <w:pPr>
              <w:widowControl/>
              <w:jc w:val="center"/>
              <w:rPr>
                <w:kern w:val="0"/>
                <w:szCs w:val="20"/>
              </w:rPr>
            </w:pPr>
          </w:p>
        </w:tc>
      </w:tr>
      <w:tr w:rsidR="009614A0" w14:paraId="14AFC30A" w14:textId="77777777">
        <w:trPr>
          <w:cantSplit/>
          <w:jc w:val="center"/>
        </w:trPr>
        <w:tc>
          <w:tcPr>
            <w:tcW w:w="1369" w:type="pct"/>
            <w:shd w:val="clear" w:color="auto" w:fill="D9D9D9"/>
            <w:vAlign w:val="center"/>
          </w:tcPr>
          <w:p w14:paraId="2EADC68A" w14:textId="77777777" w:rsidR="009614A0" w:rsidRDefault="00000000">
            <w:pPr>
              <w:widowControl/>
              <w:jc w:val="left"/>
              <w:rPr>
                <w:kern w:val="0"/>
                <w:szCs w:val="20"/>
              </w:rPr>
            </w:pPr>
            <w:r>
              <w:rPr>
                <w:rFonts w:cs="Times New Roman"/>
                <w:color w:val="000000"/>
                <w:kern w:val="0"/>
                <w:sz w:val="16"/>
                <w:szCs w:val="20"/>
              </w:rPr>
              <w:t>Reserved</w:t>
            </w:r>
          </w:p>
        </w:tc>
        <w:tc>
          <w:tcPr>
            <w:tcW w:w="2110" w:type="pct"/>
            <w:shd w:val="clear" w:color="auto" w:fill="D9D9D9"/>
            <w:vAlign w:val="center"/>
          </w:tcPr>
          <w:p w14:paraId="5BA66556" w14:textId="77777777" w:rsidR="009614A0" w:rsidRDefault="00000000">
            <w:pPr>
              <w:widowControl/>
              <w:jc w:val="left"/>
              <w:rPr>
                <w:kern w:val="0"/>
                <w:szCs w:val="20"/>
              </w:rPr>
            </w:pPr>
            <w:r>
              <w:rPr>
                <w:rFonts w:cs="Times New Roman"/>
                <w:color w:val="000000"/>
                <w:kern w:val="0"/>
                <w:sz w:val="16"/>
                <w:szCs w:val="20"/>
              </w:rPr>
              <w:t>保留，预留</w:t>
            </w:r>
            <w:r>
              <w:rPr>
                <w:rFonts w:cs="Times New Roman"/>
                <w:color w:val="000000"/>
                <w:kern w:val="0"/>
                <w:sz w:val="16"/>
                <w:szCs w:val="20"/>
              </w:rPr>
              <w:t>MAC7</w:t>
            </w:r>
            <w:r>
              <w:rPr>
                <w:rFonts w:cs="Times New Roman"/>
                <w:color w:val="000000"/>
                <w:kern w:val="0"/>
                <w:sz w:val="16"/>
                <w:szCs w:val="20"/>
              </w:rPr>
              <w:t>寄存器窗口</w:t>
            </w:r>
          </w:p>
        </w:tc>
        <w:tc>
          <w:tcPr>
            <w:tcW w:w="424" w:type="pct"/>
            <w:shd w:val="clear" w:color="auto" w:fill="D9D9D9"/>
            <w:vAlign w:val="center"/>
          </w:tcPr>
          <w:p w14:paraId="198A7FD8"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44" w:type="pct"/>
            <w:shd w:val="clear" w:color="auto" w:fill="D9D9D9"/>
            <w:vAlign w:val="center"/>
          </w:tcPr>
          <w:p w14:paraId="71572EA6"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28" w:type="pct"/>
            <w:shd w:val="clear" w:color="auto" w:fill="D9D9D9"/>
            <w:vAlign w:val="center"/>
          </w:tcPr>
          <w:p w14:paraId="38A58473" w14:textId="77777777" w:rsidR="009614A0" w:rsidRDefault="00000000">
            <w:pPr>
              <w:widowControl/>
              <w:jc w:val="center"/>
              <w:rPr>
                <w:kern w:val="0"/>
                <w:szCs w:val="20"/>
              </w:rPr>
            </w:pPr>
            <w:r>
              <w:rPr>
                <w:rFonts w:cs="Times New Roman"/>
                <w:color w:val="000000"/>
                <w:kern w:val="0"/>
                <w:sz w:val="16"/>
                <w:szCs w:val="20"/>
              </w:rPr>
              <w:t>32</w:t>
            </w:r>
          </w:p>
        </w:tc>
        <w:tc>
          <w:tcPr>
            <w:tcW w:w="425" w:type="pct"/>
            <w:shd w:val="clear" w:color="auto" w:fill="D9D9D9"/>
            <w:vAlign w:val="center"/>
          </w:tcPr>
          <w:p w14:paraId="40D70A37" w14:textId="77777777" w:rsidR="009614A0" w:rsidRDefault="00000000">
            <w:pPr>
              <w:widowControl/>
              <w:jc w:val="center"/>
              <w:rPr>
                <w:kern w:val="0"/>
                <w:szCs w:val="20"/>
              </w:rPr>
            </w:pPr>
            <w:r>
              <w:rPr>
                <w:rFonts w:cs="Times New Roman"/>
                <w:color w:val="000000"/>
                <w:kern w:val="0"/>
                <w:sz w:val="16"/>
                <w:szCs w:val="20"/>
              </w:rPr>
              <w:t>N/A</w:t>
            </w:r>
          </w:p>
        </w:tc>
      </w:tr>
    </w:tbl>
    <w:p w14:paraId="35DA0F0E" w14:textId="26C75E1D" w:rsidR="00966AF5" w:rsidRDefault="00966AF5">
      <w:pPr>
        <w:widowControl/>
      </w:pPr>
      <w:r>
        <w:br w:type="page"/>
      </w:r>
    </w:p>
    <w:p w14:paraId="09805D50" w14:textId="77777777" w:rsidR="009614A0" w:rsidRDefault="00000000" w:rsidP="00E314C7">
      <w:pPr>
        <w:pStyle w:val="21"/>
      </w:pPr>
      <w:r>
        <w:lastRenderedPageBreak/>
        <w:t xml:space="preserve">1.2 </w:t>
      </w:r>
      <w:r>
        <w:t>网络报文过滤模块寄存器总表</w:t>
      </w:r>
    </w:p>
    <w:tbl>
      <w:tblPr>
        <w:tblStyle w:val="af6"/>
        <w:tblW w:w="5000" w:type="pct"/>
        <w:jc w:val="center"/>
        <w:tblLook w:val="04A0" w:firstRow="1" w:lastRow="0" w:firstColumn="1" w:lastColumn="0" w:noHBand="0" w:noVBand="1"/>
      </w:tblPr>
      <w:tblGrid>
        <w:gridCol w:w="3694"/>
        <w:gridCol w:w="3011"/>
        <w:gridCol w:w="948"/>
        <w:gridCol w:w="948"/>
        <w:gridCol w:w="509"/>
        <w:gridCol w:w="972"/>
      </w:tblGrid>
      <w:tr w:rsidR="009614A0" w14:paraId="7464DE8F" w14:textId="77777777">
        <w:trPr>
          <w:cantSplit/>
          <w:tblHeader/>
          <w:jc w:val="center"/>
        </w:trPr>
        <w:tc>
          <w:tcPr>
            <w:tcW w:w="1834" w:type="pct"/>
            <w:shd w:val="clear" w:color="auto" w:fill="3A7C22" w:themeFill="accent6" w:themeFillShade="BF"/>
            <w:vAlign w:val="center"/>
          </w:tcPr>
          <w:p w14:paraId="1C8875A5" w14:textId="77777777" w:rsidR="009614A0" w:rsidRDefault="00000000">
            <w:pPr>
              <w:widowControl/>
              <w:jc w:val="center"/>
              <w:rPr>
                <w:kern w:val="0"/>
                <w:szCs w:val="20"/>
              </w:rPr>
            </w:pPr>
            <w:r>
              <w:rPr>
                <w:rFonts w:cs="Times New Roman"/>
                <w:b/>
                <w:color w:val="FFFFFF"/>
                <w:kern w:val="0"/>
                <w:sz w:val="16"/>
                <w:szCs w:val="20"/>
              </w:rPr>
              <w:t>Register Name</w:t>
            </w:r>
          </w:p>
        </w:tc>
        <w:tc>
          <w:tcPr>
            <w:tcW w:w="1495" w:type="pct"/>
            <w:shd w:val="clear" w:color="auto" w:fill="3A7C22" w:themeFill="accent6" w:themeFillShade="BF"/>
            <w:vAlign w:val="center"/>
          </w:tcPr>
          <w:p w14:paraId="3A15FB88" w14:textId="77777777" w:rsidR="009614A0" w:rsidRDefault="00000000">
            <w:pPr>
              <w:widowControl/>
              <w:jc w:val="center"/>
              <w:rPr>
                <w:kern w:val="0"/>
                <w:szCs w:val="20"/>
              </w:rPr>
            </w:pPr>
            <w:r>
              <w:rPr>
                <w:rFonts w:cs="Times New Roman"/>
                <w:b/>
                <w:color w:val="FFFFFF"/>
                <w:kern w:val="0"/>
                <w:sz w:val="16"/>
                <w:szCs w:val="20"/>
              </w:rPr>
              <w:t>Description</w:t>
            </w:r>
          </w:p>
        </w:tc>
        <w:tc>
          <w:tcPr>
            <w:tcW w:w="472" w:type="pct"/>
            <w:shd w:val="clear" w:color="auto" w:fill="3A7C22" w:themeFill="accent6" w:themeFillShade="BF"/>
            <w:vAlign w:val="center"/>
          </w:tcPr>
          <w:p w14:paraId="785F59E8" w14:textId="77777777" w:rsidR="009614A0" w:rsidRDefault="00000000">
            <w:pPr>
              <w:widowControl/>
              <w:jc w:val="center"/>
              <w:rPr>
                <w:kern w:val="0"/>
                <w:szCs w:val="20"/>
              </w:rPr>
            </w:pPr>
            <w:r>
              <w:rPr>
                <w:rFonts w:cs="Times New Roman"/>
                <w:b/>
                <w:color w:val="FFFFFF"/>
                <w:kern w:val="0"/>
                <w:sz w:val="16"/>
                <w:szCs w:val="20"/>
              </w:rPr>
              <w:t>8</w:t>
            </w:r>
            <w:r>
              <w:rPr>
                <w:rFonts w:cs="Times New Roman"/>
                <w:b/>
                <w:color w:val="FFFFFF"/>
                <w:kern w:val="0"/>
                <w:sz w:val="16"/>
                <w:szCs w:val="20"/>
              </w:rPr>
              <w:t>位</w:t>
            </w:r>
            <w:r>
              <w:rPr>
                <w:rFonts w:cs="Times New Roman"/>
                <w:b/>
                <w:color w:val="FFFFFF"/>
                <w:kern w:val="0"/>
                <w:sz w:val="16"/>
                <w:szCs w:val="20"/>
              </w:rPr>
              <w:br/>
              <w:t>Offset</w:t>
            </w:r>
          </w:p>
        </w:tc>
        <w:tc>
          <w:tcPr>
            <w:tcW w:w="472" w:type="pct"/>
            <w:shd w:val="clear" w:color="auto" w:fill="3A7C22" w:themeFill="accent6" w:themeFillShade="BF"/>
            <w:vAlign w:val="center"/>
          </w:tcPr>
          <w:p w14:paraId="7D0920C0" w14:textId="77777777" w:rsidR="009614A0" w:rsidRDefault="00000000">
            <w:pPr>
              <w:widowControl/>
              <w:jc w:val="center"/>
              <w:rPr>
                <w:kern w:val="0"/>
                <w:szCs w:val="20"/>
              </w:rPr>
            </w:pPr>
            <w:r>
              <w:rPr>
                <w:rFonts w:cs="Times New Roman"/>
                <w:b/>
                <w:color w:val="FFFFFF"/>
                <w:kern w:val="0"/>
                <w:sz w:val="16"/>
                <w:szCs w:val="20"/>
              </w:rPr>
              <w:t>32</w:t>
            </w:r>
            <w:r>
              <w:rPr>
                <w:rFonts w:cs="Times New Roman"/>
                <w:b/>
                <w:color w:val="FFFFFF"/>
                <w:kern w:val="0"/>
                <w:sz w:val="16"/>
                <w:szCs w:val="20"/>
              </w:rPr>
              <w:t>位</w:t>
            </w:r>
            <w:r>
              <w:rPr>
                <w:rFonts w:cs="Times New Roman"/>
                <w:b/>
                <w:color w:val="FFFFFF"/>
                <w:kern w:val="0"/>
                <w:sz w:val="16"/>
                <w:szCs w:val="20"/>
              </w:rPr>
              <w:br/>
              <w:t>Offset</w:t>
            </w:r>
          </w:p>
        </w:tc>
        <w:tc>
          <w:tcPr>
            <w:tcW w:w="254" w:type="pct"/>
            <w:shd w:val="clear" w:color="auto" w:fill="3A7C22" w:themeFill="accent6" w:themeFillShade="BF"/>
            <w:vAlign w:val="center"/>
          </w:tcPr>
          <w:p w14:paraId="623A4F2C" w14:textId="77777777" w:rsidR="009614A0" w:rsidRDefault="00000000">
            <w:pPr>
              <w:widowControl/>
              <w:jc w:val="center"/>
              <w:rPr>
                <w:kern w:val="0"/>
                <w:szCs w:val="20"/>
              </w:rPr>
            </w:pPr>
            <w:r>
              <w:rPr>
                <w:rFonts w:cs="Times New Roman"/>
                <w:b/>
                <w:color w:val="FFFFFF"/>
                <w:kern w:val="0"/>
                <w:sz w:val="16"/>
                <w:szCs w:val="20"/>
              </w:rPr>
              <w:t>Bit</w:t>
            </w:r>
          </w:p>
        </w:tc>
        <w:tc>
          <w:tcPr>
            <w:tcW w:w="473" w:type="pct"/>
            <w:shd w:val="clear" w:color="auto" w:fill="3A7C22" w:themeFill="accent6" w:themeFillShade="BF"/>
            <w:vAlign w:val="center"/>
          </w:tcPr>
          <w:p w14:paraId="71FC3AB3" w14:textId="77777777" w:rsidR="009614A0" w:rsidRDefault="00000000">
            <w:pPr>
              <w:widowControl/>
              <w:jc w:val="center"/>
              <w:rPr>
                <w:kern w:val="0"/>
                <w:szCs w:val="20"/>
              </w:rPr>
            </w:pPr>
            <w:r>
              <w:rPr>
                <w:rFonts w:cs="Times New Roman"/>
                <w:b/>
                <w:color w:val="FFFFFF"/>
                <w:kern w:val="0"/>
                <w:sz w:val="16"/>
                <w:szCs w:val="20"/>
              </w:rPr>
              <w:t>Access</w:t>
            </w:r>
          </w:p>
        </w:tc>
      </w:tr>
      <w:tr w:rsidR="009614A0" w14:paraId="6CCAEA71" w14:textId="77777777">
        <w:trPr>
          <w:cantSplit/>
          <w:jc w:val="center"/>
        </w:trPr>
        <w:tc>
          <w:tcPr>
            <w:tcW w:w="3329" w:type="pct"/>
            <w:gridSpan w:val="2"/>
            <w:shd w:val="clear" w:color="auto" w:fill="8DD873" w:themeFill="accent6" w:themeFillTint="99"/>
            <w:vAlign w:val="center"/>
          </w:tcPr>
          <w:p w14:paraId="5CBB05C4" w14:textId="77777777" w:rsidR="009614A0" w:rsidRDefault="00000000">
            <w:pPr>
              <w:widowControl/>
              <w:jc w:val="left"/>
              <w:rPr>
                <w:kern w:val="0"/>
                <w:szCs w:val="20"/>
              </w:rPr>
            </w:pPr>
            <w:r>
              <w:rPr>
                <w:rFonts w:cs="Times New Roman"/>
                <w:b/>
                <w:color w:val="000000"/>
                <w:kern w:val="0"/>
                <w:sz w:val="16"/>
                <w:szCs w:val="20"/>
              </w:rPr>
              <w:t>MAC0</w:t>
            </w:r>
            <w:r>
              <w:rPr>
                <w:rFonts w:cs="Times New Roman"/>
                <w:b/>
                <w:color w:val="000000"/>
                <w:kern w:val="0"/>
                <w:sz w:val="16"/>
                <w:szCs w:val="20"/>
              </w:rPr>
              <w:t>网络报文过滤模块</w:t>
            </w:r>
          </w:p>
        </w:tc>
        <w:tc>
          <w:tcPr>
            <w:tcW w:w="472" w:type="pct"/>
            <w:shd w:val="clear" w:color="auto" w:fill="8DD873" w:themeFill="accent6" w:themeFillTint="99"/>
            <w:vAlign w:val="center"/>
          </w:tcPr>
          <w:p w14:paraId="0DD906C0"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72" w:type="pct"/>
            <w:shd w:val="clear" w:color="auto" w:fill="8DD873" w:themeFill="accent6" w:themeFillTint="99"/>
            <w:vAlign w:val="center"/>
          </w:tcPr>
          <w:p w14:paraId="59E49F5B"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54" w:type="pct"/>
            <w:shd w:val="clear" w:color="auto" w:fill="8DD873" w:themeFill="accent6" w:themeFillTint="99"/>
            <w:vAlign w:val="center"/>
          </w:tcPr>
          <w:p w14:paraId="32C25B53" w14:textId="77777777" w:rsidR="009614A0" w:rsidRDefault="009614A0">
            <w:pPr>
              <w:widowControl/>
              <w:jc w:val="center"/>
              <w:rPr>
                <w:kern w:val="0"/>
                <w:szCs w:val="20"/>
              </w:rPr>
            </w:pPr>
          </w:p>
        </w:tc>
        <w:tc>
          <w:tcPr>
            <w:tcW w:w="473" w:type="pct"/>
            <w:shd w:val="clear" w:color="auto" w:fill="8DD873" w:themeFill="accent6" w:themeFillTint="99"/>
            <w:vAlign w:val="center"/>
          </w:tcPr>
          <w:p w14:paraId="65363CE4" w14:textId="77777777" w:rsidR="009614A0" w:rsidRDefault="009614A0">
            <w:pPr>
              <w:widowControl/>
              <w:jc w:val="center"/>
              <w:rPr>
                <w:kern w:val="0"/>
                <w:szCs w:val="20"/>
              </w:rPr>
            </w:pPr>
          </w:p>
        </w:tc>
      </w:tr>
      <w:tr w:rsidR="009614A0" w14:paraId="0354F3CC" w14:textId="77777777">
        <w:trPr>
          <w:cantSplit/>
          <w:jc w:val="center"/>
        </w:trPr>
        <w:tc>
          <w:tcPr>
            <w:tcW w:w="1834" w:type="pct"/>
            <w:vAlign w:val="center"/>
          </w:tcPr>
          <w:p w14:paraId="3F90D54E" w14:textId="77777777" w:rsidR="009614A0" w:rsidRDefault="00000000">
            <w:pPr>
              <w:widowControl/>
              <w:jc w:val="left"/>
              <w:rPr>
                <w:kern w:val="0"/>
                <w:szCs w:val="20"/>
              </w:rPr>
            </w:pPr>
            <w:r>
              <w:rPr>
                <w:rFonts w:eastAsia="宋体"/>
                <w:kern w:val="0"/>
                <w:sz w:val="16"/>
                <w:szCs w:val="20"/>
              </w:rPr>
              <w:t>FILTER_CTRL</w:t>
            </w:r>
          </w:p>
        </w:tc>
        <w:tc>
          <w:tcPr>
            <w:tcW w:w="1495" w:type="pct"/>
            <w:vAlign w:val="center"/>
          </w:tcPr>
          <w:p w14:paraId="3253ECAD" w14:textId="77777777" w:rsidR="009614A0" w:rsidRDefault="00000000">
            <w:pPr>
              <w:widowControl/>
              <w:jc w:val="left"/>
              <w:rPr>
                <w:kern w:val="0"/>
                <w:szCs w:val="20"/>
              </w:rPr>
            </w:pPr>
            <w:r>
              <w:rPr>
                <w:rFonts w:eastAsia="宋体"/>
                <w:kern w:val="0"/>
                <w:sz w:val="16"/>
                <w:szCs w:val="20"/>
              </w:rPr>
              <w:t>网络过滤、风暴与统计清零控制寄存器</w:t>
            </w:r>
          </w:p>
        </w:tc>
        <w:tc>
          <w:tcPr>
            <w:tcW w:w="472" w:type="pct"/>
            <w:vAlign w:val="center"/>
          </w:tcPr>
          <w:p w14:paraId="58AB6C6F" w14:textId="77777777" w:rsidR="009614A0" w:rsidRDefault="00000000">
            <w:pPr>
              <w:widowControl/>
              <w:jc w:val="center"/>
              <w:rPr>
                <w:kern w:val="0"/>
                <w:szCs w:val="20"/>
              </w:rPr>
            </w:pPr>
            <w:r>
              <w:rPr>
                <w:rFonts w:eastAsia="宋体"/>
                <w:kern w:val="0"/>
                <w:sz w:val="16"/>
                <w:szCs w:val="20"/>
              </w:rPr>
              <w:t>0x0000</w:t>
            </w:r>
          </w:p>
        </w:tc>
        <w:tc>
          <w:tcPr>
            <w:tcW w:w="472" w:type="pct"/>
            <w:vAlign w:val="center"/>
          </w:tcPr>
          <w:p w14:paraId="436BB205" w14:textId="77777777" w:rsidR="009614A0" w:rsidRDefault="00000000">
            <w:pPr>
              <w:widowControl/>
              <w:jc w:val="center"/>
              <w:rPr>
                <w:kern w:val="0"/>
                <w:szCs w:val="20"/>
              </w:rPr>
            </w:pPr>
            <w:r>
              <w:rPr>
                <w:rFonts w:eastAsia="宋体"/>
                <w:kern w:val="0"/>
                <w:sz w:val="16"/>
                <w:szCs w:val="20"/>
              </w:rPr>
              <w:t>0x0000</w:t>
            </w:r>
          </w:p>
        </w:tc>
        <w:tc>
          <w:tcPr>
            <w:tcW w:w="254" w:type="pct"/>
            <w:vAlign w:val="center"/>
          </w:tcPr>
          <w:p w14:paraId="15993F8A" w14:textId="77777777" w:rsidR="009614A0" w:rsidRDefault="00000000">
            <w:pPr>
              <w:widowControl/>
              <w:jc w:val="center"/>
              <w:rPr>
                <w:kern w:val="0"/>
                <w:szCs w:val="20"/>
              </w:rPr>
            </w:pPr>
            <w:r>
              <w:rPr>
                <w:rFonts w:eastAsia="宋体"/>
                <w:kern w:val="0"/>
                <w:sz w:val="16"/>
                <w:szCs w:val="20"/>
              </w:rPr>
              <w:t>32</w:t>
            </w:r>
          </w:p>
        </w:tc>
        <w:tc>
          <w:tcPr>
            <w:tcW w:w="473" w:type="pct"/>
            <w:vAlign w:val="center"/>
          </w:tcPr>
          <w:p w14:paraId="33273CD1" w14:textId="77777777" w:rsidR="009614A0" w:rsidRDefault="00000000">
            <w:pPr>
              <w:widowControl/>
              <w:jc w:val="center"/>
              <w:rPr>
                <w:kern w:val="0"/>
                <w:szCs w:val="20"/>
              </w:rPr>
            </w:pPr>
            <w:r>
              <w:rPr>
                <w:rFonts w:eastAsia="宋体"/>
                <w:kern w:val="0"/>
                <w:sz w:val="16"/>
                <w:szCs w:val="20"/>
              </w:rPr>
              <w:t>RW/W1AC</w:t>
            </w:r>
          </w:p>
        </w:tc>
      </w:tr>
      <w:tr w:rsidR="009614A0" w14:paraId="0FCA3462" w14:textId="77777777">
        <w:trPr>
          <w:cantSplit/>
          <w:jc w:val="center"/>
        </w:trPr>
        <w:tc>
          <w:tcPr>
            <w:tcW w:w="1834" w:type="pct"/>
            <w:vAlign w:val="center"/>
          </w:tcPr>
          <w:p w14:paraId="6D1992BA" w14:textId="77777777" w:rsidR="009614A0" w:rsidRDefault="00000000">
            <w:pPr>
              <w:widowControl/>
              <w:jc w:val="left"/>
              <w:rPr>
                <w:kern w:val="0"/>
                <w:szCs w:val="20"/>
              </w:rPr>
            </w:pPr>
            <w:r>
              <w:rPr>
                <w:rFonts w:cs="Times New Roman"/>
                <w:color w:val="000000"/>
                <w:kern w:val="0"/>
                <w:sz w:val="16"/>
                <w:szCs w:val="20"/>
              </w:rPr>
              <w:t>ETH_TYPE_GOOSE</w:t>
            </w:r>
          </w:p>
        </w:tc>
        <w:tc>
          <w:tcPr>
            <w:tcW w:w="1495" w:type="pct"/>
            <w:vAlign w:val="center"/>
          </w:tcPr>
          <w:p w14:paraId="091EDD91" w14:textId="77777777" w:rsidR="009614A0" w:rsidRDefault="00000000">
            <w:pPr>
              <w:widowControl/>
              <w:jc w:val="left"/>
              <w:rPr>
                <w:kern w:val="0"/>
                <w:szCs w:val="20"/>
              </w:rPr>
            </w:pPr>
            <w:r>
              <w:rPr>
                <w:rFonts w:cs="Times New Roman"/>
                <w:color w:val="000000"/>
                <w:kern w:val="0"/>
                <w:sz w:val="16"/>
                <w:szCs w:val="20"/>
              </w:rPr>
              <w:t>GOOSE EtherType</w:t>
            </w:r>
            <w:r>
              <w:rPr>
                <w:rFonts w:cs="Times New Roman"/>
                <w:color w:val="000000"/>
                <w:kern w:val="0"/>
                <w:sz w:val="16"/>
                <w:szCs w:val="20"/>
              </w:rPr>
              <w:t>配置</w:t>
            </w:r>
          </w:p>
        </w:tc>
        <w:tc>
          <w:tcPr>
            <w:tcW w:w="472" w:type="pct"/>
            <w:vAlign w:val="center"/>
          </w:tcPr>
          <w:p w14:paraId="0026AEC4" w14:textId="77777777" w:rsidR="009614A0" w:rsidRDefault="00000000">
            <w:pPr>
              <w:widowControl/>
              <w:jc w:val="center"/>
              <w:rPr>
                <w:kern w:val="0"/>
                <w:szCs w:val="20"/>
              </w:rPr>
            </w:pPr>
            <w:r>
              <w:rPr>
                <w:rFonts w:cs="Times New Roman"/>
                <w:color w:val="000000"/>
                <w:kern w:val="0"/>
                <w:sz w:val="16"/>
                <w:szCs w:val="20"/>
              </w:rPr>
              <w:t>0x0004</w:t>
            </w:r>
          </w:p>
        </w:tc>
        <w:tc>
          <w:tcPr>
            <w:tcW w:w="472" w:type="pct"/>
            <w:vAlign w:val="center"/>
          </w:tcPr>
          <w:p w14:paraId="670B3352" w14:textId="77777777" w:rsidR="009614A0" w:rsidRDefault="00000000">
            <w:pPr>
              <w:widowControl/>
              <w:jc w:val="center"/>
              <w:rPr>
                <w:kern w:val="0"/>
                <w:szCs w:val="20"/>
              </w:rPr>
            </w:pPr>
            <w:r>
              <w:rPr>
                <w:rFonts w:cs="Times New Roman"/>
                <w:color w:val="000000"/>
                <w:kern w:val="0"/>
                <w:sz w:val="16"/>
                <w:szCs w:val="20"/>
              </w:rPr>
              <w:t>0x0001</w:t>
            </w:r>
          </w:p>
        </w:tc>
        <w:tc>
          <w:tcPr>
            <w:tcW w:w="254" w:type="pct"/>
            <w:vAlign w:val="center"/>
          </w:tcPr>
          <w:p w14:paraId="33BCD1BE"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6DC73F09" w14:textId="77777777" w:rsidR="009614A0" w:rsidRDefault="00000000">
            <w:pPr>
              <w:widowControl/>
              <w:jc w:val="center"/>
              <w:rPr>
                <w:kern w:val="0"/>
                <w:szCs w:val="20"/>
              </w:rPr>
            </w:pPr>
            <w:r>
              <w:rPr>
                <w:rFonts w:cs="Times New Roman"/>
                <w:color w:val="000000"/>
                <w:kern w:val="0"/>
                <w:sz w:val="16"/>
                <w:szCs w:val="20"/>
              </w:rPr>
              <w:t>RW</w:t>
            </w:r>
          </w:p>
        </w:tc>
      </w:tr>
      <w:tr w:rsidR="009614A0" w14:paraId="7F7496FD" w14:textId="77777777">
        <w:trPr>
          <w:cantSplit/>
          <w:jc w:val="center"/>
        </w:trPr>
        <w:tc>
          <w:tcPr>
            <w:tcW w:w="1834" w:type="pct"/>
            <w:vAlign w:val="center"/>
          </w:tcPr>
          <w:p w14:paraId="5B484DAB" w14:textId="77777777" w:rsidR="009614A0" w:rsidRDefault="00000000">
            <w:pPr>
              <w:widowControl/>
              <w:jc w:val="left"/>
              <w:rPr>
                <w:kern w:val="0"/>
                <w:szCs w:val="20"/>
              </w:rPr>
            </w:pPr>
            <w:r>
              <w:rPr>
                <w:rFonts w:cs="Times New Roman"/>
                <w:color w:val="000000"/>
                <w:kern w:val="0"/>
                <w:sz w:val="16"/>
                <w:szCs w:val="20"/>
              </w:rPr>
              <w:t>ETH_TYPE_SV</w:t>
            </w:r>
          </w:p>
        </w:tc>
        <w:tc>
          <w:tcPr>
            <w:tcW w:w="1495" w:type="pct"/>
            <w:vAlign w:val="center"/>
          </w:tcPr>
          <w:p w14:paraId="7FD8908E" w14:textId="77777777" w:rsidR="009614A0" w:rsidRDefault="00000000">
            <w:pPr>
              <w:widowControl/>
              <w:jc w:val="left"/>
              <w:rPr>
                <w:kern w:val="0"/>
                <w:szCs w:val="20"/>
              </w:rPr>
            </w:pPr>
            <w:r>
              <w:rPr>
                <w:rFonts w:cs="Times New Roman"/>
                <w:color w:val="000000"/>
                <w:kern w:val="0"/>
                <w:sz w:val="16"/>
                <w:szCs w:val="20"/>
              </w:rPr>
              <w:t>SV EtherType</w:t>
            </w:r>
            <w:r>
              <w:rPr>
                <w:rFonts w:cs="Times New Roman"/>
                <w:color w:val="000000"/>
                <w:kern w:val="0"/>
                <w:sz w:val="16"/>
                <w:szCs w:val="20"/>
              </w:rPr>
              <w:t>配置</w:t>
            </w:r>
          </w:p>
        </w:tc>
        <w:tc>
          <w:tcPr>
            <w:tcW w:w="472" w:type="pct"/>
            <w:vAlign w:val="center"/>
          </w:tcPr>
          <w:p w14:paraId="322E85F5" w14:textId="77777777" w:rsidR="009614A0" w:rsidRDefault="00000000">
            <w:pPr>
              <w:widowControl/>
              <w:jc w:val="center"/>
              <w:rPr>
                <w:kern w:val="0"/>
                <w:szCs w:val="20"/>
              </w:rPr>
            </w:pPr>
            <w:r>
              <w:rPr>
                <w:rFonts w:cs="Times New Roman"/>
                <w:color w:val="000000"/>
                <w:kern w:val="0"/>
                <w:sz w:val="16"/>
                <w:szCs w:val="20"/>
              </w:rPr>
              <w:t>0x0008</w:t>
            </w:r>
          </w:p>
        </w:tc>
        <w:tc>
          <w:tcPr>
            <w:tcW w:w="472" w:type="pct"/>
            <w:vAlign w:val="center"/>
          </w:tcPr>
          <w:p w14:paraId="3DD5D0E9" w14:textId="77777777" w:rsidR="009614A0" w:rsidRDefault="00000000">
            <w:pPr>
              <w:widowControl/>
              <w:jc w:val="center"/>
              <w:rPr>
                <w:kern w:val="0"/>
                <w:szCs w:val="20"/>
              </w:rPr>
            </w:pPr>
            <w:r>
              <w:rPr>
                <w:rFonts w:cs="Times New Roman"/>
                <w:color w:val="000000"/>
                <w:kern w:val="0"/>
                <w:sz w:val="16"/>
                <w:szCs w:val="20"/>
              </w:rPr>
              <w:t>0x0002</w:t>
            </w:r>
          </w:p>
        </w:tc>
        <w:tc>
          <w:tcPr>
            <w:tcW w:w="254" w:type="pct"/>
            <w:vAlign w:val="center"/>
          </w:tcPr>
          <w:p w14:paraId="4EBC4A5E"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287DDC2E" w14:textId="77777777" w:rsidR="009614A0" w:rsidRDefault="00000000">
            <w:pPr>
              <w:widowControl/>
              <w:jc w:val="center"/>
              <w:rPr>
                <w:kern w:val="0"/>
                <w:szCs w:val="20"/>
              </w:rPr>
            </w:pPr>
            <w:r>
              <w:rPr>
                <w:rFonts w:cs="Times New Roman"/>
                <w:color w:val="000000"/>
                <w:kern w:val="0"/>
                <w:sz w:val="16"/>
                <w:szCs w:val="20"/>
              </w:rPr>
              <w:t>RW</w:t>
            </w:r>
          </w:p>
        </w:tc>
      </w:tr>
      <w:tr w:rsidR="009614A0" w14:paraId="6C0EA405" w14:textId="77777777">
        <w:trPr>
          <w:cantSplit/>
          <w:jc w:val="center"/>
        </w:trPr>
        <w:tc>
          <w:tcPr>
            <w:tcW w:w="1834" w:type="pct"/>
            <w:vAlign w:val="center"/>
          </w:tcPr>
          <w:p w14:paraId="36D176A6" w14:textId="77777777" w:rsidR="009614A0" w:rsidRDefault="00000000">
            <w:pPr>
              <w:widowControl/>
              <w:jc w:val="left"/>
              <w:rPr>
                <w:kern w:val="0"/>
                <w:szCs w:val="20"/>
              </w:rPr>
            </w:pPr>
            <w:r>
              <w:rPr>
                <w:rFonts w:cs="Times New Roman"/>
                <w:color w:val="000000"/>
                <w:kern w:val="0"/>
                <w:sz w:val="16"/>
                <w:szCs w:val="20"/>
              </w:rPr>
              <w:t>LIMIT_PERIOD</w:t>
            </w:r>
          </w:p>
        </w:tc>
        <w:tc>
          <w:tcPr>
            <w:tcW w:w="1495" w:type="pct"/>
            <w:vAlign w:val="center"/>
          </w:tcPr>
          <w:p w14:paraId="1CC19932" w14:textId="77777777" w:rsidR="009614A0" w:rsidRDefault="00000000">
            <w:pPr>
              <w:widowControl/>
              <w:jc w:val="left"/>
              <w:rPr>
                <w:kern w:val="0"/>
                <w:szCs w:val="20"/>
              </w:rPr>
            </w:pPr>
            <w:r>
              <w:rPr>
                <w:rFonts w:cs="Times New Roman"/>
                <w:color w:val="000000"/>
                <w:kern w:val="0"/>
                <w:sz w:val="16"/>
                <w:szCs w:val="20"/>
              </w:rPr>
              <w:t>运行时风暴统计窗口长度</w:t>
            </w:r>
          </w:p>
        </w:tc>
        <w:tc>
          <w:tcPr>
            <w:tcW w:w="472" w:type="pct"/>
            <w:vAlign w:val="center"/>
          </w:tcPr>
          <w:p w14:paraId="4A1ED34D" w14:textId="77777777" w:rsidR="009614A0" w:rsidRDefault="00000000">
            <w:pPr>
              <w:widowControl/>
              <w:jc w:val="center"/>
              <w:rPr>
                <w:kern w:val="0"/>
                <w:szCs w:val="20"/>
              </w:rPr>
            </w:pPr>
            <w:r>
              <w:rPr>
                <w:rFonts w:cs="Times New Roman"/>
                <w:color w:val="000000"/>
                <w:kern w:val="0"/>
                <w:sz w:val="16"/>
                <w:szCs w:val="20"/>
              </w:rPr>
              <w:t>0x000C</w:t>
            </w:r>
          </w:p>
        </w:tc>
        <w:tc>
          <w:tcPr>
            <w:tcW w:w="472" w:type="pct"/>
            <w:vAlign w:val="center"/>
          </w:tcPr>
          <w:p w14:paraId="1B9D1D65" w14:textId="77777777" w:rsidR="009614A0" w:rsidRDefault="00000000">
            <w:pPr>
              <w:widowControl/>
              <w:jc w:val="center"/>
              <w:rPr>
                <w:kern w:val="0"/>
                <w:szCs w:val="20"/>
              </w:rPr>
            </w:pPr>
            <w:r>
              <w:rPr>
                <w:rFonts w:cs="Times New Roman"/>
                <w:color w:val="000000"/>
                <w:kern w:val="0"/>
                <w:sz w:val="16"/>
                <w:szCs w:val="20"/>
              </w:rPr>
              <w:t>0x0003</w:t>
            </w:r>
          </w:p>
        </w:tc>
        <w:tc>
          <w:tcPr>
            <w:tcW w:w="254" w:type="pct"/>
            <w:vAlign w:val="center"/>
          </w:tcPr>
          <w:p w14:paraId="757D7F29"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6A842F12" w14:textId="77777777" w:rsidR="009614A0" w:rsidRDefault="00000000">
            <w:pPr>
              <w:widowControl/>
              <w:jc w:val="center"/>
              <w:rPr>
                <w:kern w:val="0"/>
                <w:szCs w:val="20"/>
              </w:rPr>
            </w:pPr>
            <w:r>
              <w:rPr>
                <w:rFonts w:cs="Times New Roman"/>
                <w:color w:val="000000"/>
                <w:kern w:val="0"/>
                <w:sz w:val="16"/>
                <w:szCs w:val="20"/>
              </w:rPr>
              <w:t>RW</w:t>
            </w:r>
          </w:p>
        </w:tc>
      </w:tr>
      <w:tr w:rsidR="009614A0" w14:paraId="2836B101" w14:textId="77777777">
        <w:trPr>
          <w:cantSplit/>
          <w:jc w:val="center"/>
        </w:trPr>
        <w:tc>
          <w:tcPr>
            <w:tcW w:w="1834" w:type="pct"/>
            <w:vAlign w:val="center"/>
          </w:tcPr>
          <w:p w14:paraId="08B755E5" w14:textId="77777777" w:rsidR="009614A0" w:rsidRDefault="00000000">
            <w:pPr>
              <w:widowControl/>
              <w:jc w:val="left"/>
              <w:rPr>
                <w:kern w:val="0"/>
                <w:szCs w:val="20"/>
              </w:rPr>
            </w:pPr>
            <w:r>
              <w:rPr>
                <w:rFonts w:cs="Times New Roman"/>
                <w:color w:val="000000"/>
                <w:kern w:val="0"/>
                <w:sz w:val="16"/>
                <w:szCs w:val="20"/>
              </w:rPr>
              <w:t>FRAME_MAX</w:t>
            </w:r>
          </w:p>
        </w:tc>
        <w:tc>
          <w:tcPr>
            <w:tcW w:w="1495" w:type="pct"/>
            <w:vAlign w:val="center"/>
          </w:tcPr>
          <w:p w14:paraId="7C66F240" w14:textId="77777777" w:rsidR="009614A0" w:rsidRDefault="00000000">
            <w:pPr>
              <w:widowControl/>
              <w:jc w:val="left"/>
              <w:rPr>
                <w:kern w:val="0"/>
                <w:szCs w:val="20"/>
              </w:rPr>
            </w:pPr>
            <w:r>
              <w:rPr>
                <w:rFonts w:cs="Times New Roman"/>
                <w:color w:val="000000"/>
                <w:kern w:val="0"/>
                <w:sz w:val="16"/>
                <w:szCs w:val="20"/>
              </w:rPr>
              <w:t>运行时窗口最大帧数阈值</w:t>
            </w:r>
          </w:p>
        </w:tc>
        <w:tc>
          <w:tcPr>
            <w:tcW w:w="472" w:type="pct"/>
            <w:vAlign w:val="center"/>
          </w:tcPr>
          <w:p w14:paraId="14688D12" w14:textId="77777777" w:rsidR="009614A0" w:rsidRDefault="00000000">
            <w:pPr>
              <w:widowControl/>
              <w:jc w:val="center"/>
              <w:rPr>
                <w:kern w:val="0"/>
                <w:szCs w:val="20"/>
              </w:rPr>
            </w:pPr>
            <w:r>
              <w:rPr>
                <w:rFonts w:cs="Times New Roman"/>
                <w:color w:val="000000"/>
                <w:kern w:val="0"/>
                <w:sz w:val="16"/>
                <w:szCs w:val="20"/>
              </w:rPr>
              <w:t>0x0010</w:t>
            </w:r>
          </w:p>
        </w:tc>
        <w:tc>
          <w:tcPr>
            <w:tcW w:w="472" w:type="pct"/>
            <w:vAlign w:val="center"/>
          </w:tcPr>
          <w:p w14:paraId="09F89CEC" w14:textId="77777777" w:rsidR="009614A0" w:rsidRDefault="00000000">
            <w:pPr>
              <w:widowControl/>
              <w:jc w:val="center"/>
              <w:rPr>
                <w:kern w:val="0"/>
                <w:szCs w:val="20"/>
              </w:rPr>
            </w:pPr>
            <w:r>
              <w:rPr>
                <w:rFonts w:cs="Times New Roman"/>
                <w:color w:val="000000"/>
                <w:kern w:val="0"/>
                <w:sz w:val="16"/>
                <w:szCs w:val="20"/>
              </w:rPr>
              <w:t>0x0004</w:t>
            </w:r>
          </w:p>
        </w:tc>
        <w:tc>
          <w:tcPr>
            <w:tcW w:w="254" w:type="pct"/>
            <w:vAlign w:val="center"/>
          </w:tcPr>
          <w:p w14:paraId="21A8B1C0"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5FB7C613" w14:textId="77777777" w:rsidR="009614A0" w:rsidRDefault="00000000">
            <w:pPr>
              <w:widowControl/>
              <w:jc w:val="center"/>
              <w:rPr>
                <w:kern w:val="0"/>
                <w:szCs w:val="20"/>
              </w:rPr>
            </w:pPr>
            <w:r>
              <w:rPr>
                <w:rFonts w:cs="Times New Roman"/>
                <w:color w:val="000000"/>
                <w:kern w:val="0"/>
                <w:sz w:val="16"/>
                <w:szCs w:val="20"/>
              </w:rPr>
              <w:t>RW</w:t>
            </w:r>
          </w:p>
        </w:tc>
      </w:tr>
      <w:tr w:rsidR="009614A0" w14:paraId="6F4F934D" w14:textId="77777777">
        <w:trPr>
          <w:cantSplit/>
          <w:jc w:val="center"/>
        </w:trPr>
        <w:tc>
          <w:tcPr>
            <w:tcW w:w="1834" w:type="pct"/>
            <w:vAlign w:val="center"/>
          </w:tcPr>
          <w:p w14:paraId="55312EA1" w14:textId="77777777" w:rsidR="009614A0" w:rsidRDefault="00000000">
            <w:pPr>
              <w:widowControl/>
              <w:jc w:val="left"/>
              <w:rPr>
                <w:kern w:val="0"/>
                <w:szCs w:val="20"/>
              </w:rPr>
            </w:pPr>
            <w:r>
              <w:rPr>
                <w:rFonts w:cs="Times New Roman"/>
                <w:color w:val="000000"/>
                <w:kern w:val="0"/>
                <w:sz w:val="16"/>
                <w:szCs w:val="20"/>
              </w:rPr>
              <w:t>BYTE_MAX</w:t>
            </w:r>
          </w:p>
        </w:tc>
        <w:tc>
          <w:tcPr>
            <w:tcW w:w="1495" w:type="pct"/>
            <w:vAlign w:val="center"/>
          </w:tcPr>
          <w:p w14:paraId="5AD6CA53" w14:textId="77777777" w:rsidR="009614A0" w:rsidRDefault="00000000">
            <w:pPr>
              <w:widowControl/>
              <w:jc w:val="left"/>
              <w:rPr>
                <w:kern w:val="0"/>
                <w:szCs w:val="20"/>
              </w:rPr>
            </w:pPr>
            <w:r>
              <w:rPr>
                <w:rFonts w:cs="Times New Roman"/>
                <w:color w:val="000000"/>
                <w:kern w:val="0"/>
                <w:sz w:val="16"/>
                <w:szCs w:val="20"/>
              </w:rPr>
              <w:t>运行时窗口最大字节数阈值</w:t>
            </w:r>
          </w:p>
        </w:tc>
        <w:tc>
          <w:tcPr>
            <w:tcW w:w="472" w:type="pct"/>
            <w:vAlign w:val="center"/>
          </w:tcPr>
          <w:p w14:paraId="7D1CCB4F" w14:textId="77777777" w:rsidR="009614A0" w:rsidRDefault="00000000">
            <w:pPr>
              <w:widowControl/>
              <w:jc w:val="center"/>
              <w:rPr>
                <w:kern w:val="0"/>
                <w:szCs w:val="20"/>
              </w:rPr>
            </w:pPr>
            <w:r>
              <w:rPr>
                <w:rFonts w:cs="Times New Roman"/>
                <w:color w:val="000000"/>
                <w:kern w:val="0"/>
                <w:sz w:val="16"/>
                <w:szCs w:val="20"/>
              </w:rPr>
              <w:t>0x0014</w:t>
            </w:r>
          </w:p>
        </w:tc>
        <w:tc>
          <w:tcPr>
            <w:tcW w:w="472" w:type="pct"/>
            <w:vAlign w:val="center"/>
          </w:tcPr>
          <w:p w14:paraId="54B08AE3" w14:textId="77777777" w:rsidR="009614A0" w:rsidRDefault="00000000">
            <w:pPr>
              <w:widowControl/>
              <w:jc w:val="center"/>
              <w:rPr>
                <w:kern w:val="0"/>
                <w:szCs w:val="20"/>
              </w:rPr>
            </w:pPr>
            <w:r>
              <w:rPr>
                <w:rFonts w:cs="Times New Roman"/>
                <w:color w:val="000000"/>
                <w:kern w:val="0"/>
                <w:sz w:val="16"/>
                <w:szCs w:val="20"/>
              </w:rPr>
              <w:t>0x0005</w:t>
            </w:r>
          </w:p>
        </w:tc>
        <w:tc>
          <w:tcPr>
            <w:tcW w:w="254" w:type="pct"/>
            <w:vAlign w:val="center"/>
          </w:tcPr>
          <w:p w14:paraId="13CD039B"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3B0FFC51" w14:textId="77777777" w:rsidR="009614A0" w:rsidRDefault="00000000">
            <w:pPr>
              <w:widowControl/>
              <w:jc w:val="center"/>
              <w:rPr>
                <w:kern w:val="0"/>
                <w:szCs w:val="20"/>
              </w:rPr>
            </w:pPr>
            <w:r>
              <w:rPr>
                <w:rFonts w:cs="Times New Roman"/>
                <w:color w:val="000000"/>
                <w:kern w:val="0"/>
                <w:sz w:val="16"/>
                <w:szCs w:val="20"/>
              </w:rPr>
              <w:t>RW</w:t>
            </w:r>
          </w:p>
        </w:tc>
      </w:tr>
      <w:tr w:rsidR="009614A0" w14:paraId="5706EFAE" w14:textId="77777777">
        <w:trPr>
          <w:cantSplit/>
          <w:jc w:val="center"/>
        </w:trPr>
        <w:tc>
          <w:tcPr>
            <w:tcW w:w="1834" w:type="pct"/>
            <w:vAlign w:val="center"/>
          </w:tcPr>
          <w:p w14:paraId="5AD2F60B" w14:textId="77777777" w:rsidR="009614A0" w:rsidRDefault="00000000">
            <w:pPr>
              <w:widowControl/>
              <w:jc w:val="left"/>
              <w:rPr>
                <w:kern w:val="0"/>
                <w:szCs w:val="20"/>
              </w:rPr>
            </w:pPr>
            <w:r>
              <w:rPr>
                <w:rFonts w:cs="Times New Roman"/>
                <w:color w:val="000000"/>
                <w:kern w:val="0"/>
                <w:sz w:val="16"/>
                <w:szCs w:val="20"/>
              </w:rPr>
              <w:t>DROP_STATUS</w:t>
            </w:r>
          </w:p>
        </w:tc>
        <w:tc>
          <w:tcPr>
            <w:tcW w:w="1495" w:type="pct"/>
            <w:vAlign w:val="center"/>
          </w:tcPr>
          <w:p w14:paraId="6A35F49C" w14:textId="77777777" w:rsidR="009614A0" w:rsidRDefault="00000000">
            <w:pPr>
              <w:widowControl/>
              <w:jc w:val="left"/>
              <w:rPr>
                <w:kern w:val="0"/>
                <w:szCs w:val="20"/>
              </w:rPr>
            </w:pPr>
            <w:r>
              <w:rPr>
                <w:rFonts w:cs="Times New Roman"/>
                <w:color w:val="000000"/>
                <w:kern w:val="0"/>
                <w:sz w:val="16"/>
                <w:szCs w:val="20"/>
              </w:rPr>
              <w:t>当前接收侧丢弃事件与原因</w:t>
            </w:r>
          </w:p>
        </w:tc>
        <w:tc>
          <w:tcPr>
            <w:tcW w:w="472" w:type="pct"/>
            <w:vAlign w:val="center"/>
          </w:tcPr>
          <w:p w14:paraId="32F6051A" w14:textId="77777777" w:rsidR="009614A0" w:rsidRDefault="00000000">
            <w:pPr>
              <w:widowControl/>
              <w:jc w:val="center"/>
              <w:rPr>
                <w:kern w:val="0"/>
                <w:szCs w:val="20"/>
              </w:rPr>
            </w:pPr>
            <w:r>
              <w:rPr>
                <w:rFonts w:cs="Times New Roman"/>
                <w:color w:val="000000"/>
                <w:kern w:val="0"/>
                <w:sz w:val="16"/>
                <w:szCs w:val="20"/>
              </w:rPr>
              <w:t>0x0018</w:t>
            </w:r>
          </w:p>
        </w:tc>
        <w:tc>
          <w:tcPr>
            <w:tcW w:w="472" w:type="pct"/>
            <w:vAlign w:val="center"/>
          </w:tcPr>
          <w:p w14:paraId="232E76A9" w14:textId="77777777" w:rsidR="009614A0" w:rsidRDefault="00000000">
            <w:pPr>
              <w:widowControl/>
              <w:jc w:val="center"/>
              <w:rPr>
                <w:kern w:val="0"/>
                <w:szCs w:val="20"/>
              </w:rPr>
            </w:pPr>
            <w:r>
              <w:rPr>
                <w:rFonts w:cs="Times New Roman"/>
                <w:color w:val="000000"/>
                <w:kern w:val="0"/>
                <w:sz w:val="16"/>
                <w:szCs w:val="20"/>
              </w:rPr>
              <w:t>0x0006</w:t>
            </w:r>
          </w:p>
        </w:tc>
        <w:tc>
          <w:tcPr>
            <w:tcW w:w="254" w:type="pct"/>
            <w:vAlign w:val="center"/>
          </w:tcPr>
          <w:p w14:paraId="488AFE6C"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174F4496" w14:textId="77777777" w:rsidR="009614A0" w:rsidRDefault="00000000">
            <w:pPr>
              <w:widowControl/>
              <w:jc w:val="center"/>
              <w:rPr>
                <w:kern w:val="0"/>
                <w:szCs w:val="20"/>
              </w:rPr>
            </w:pPr>
            <w:r>
              <w:rPr>
                <w:rFonts w:cs="Times New Roman"/>
                <w:color w:val="000000"/>
                <w:kern w:val="0"/>
                <w:sz w:val="16"/>
                <w:szCs w:val="20"/>
              </w:rPr>
              <w:t>RO</w:t>
            </w:r>
          </w:p>
        </w:tc>
      </w:tr>
      <w:tr w:rsidR="009614A0" w14:paraId="7970DBAD" w14:textId="77777777">
        <w:trPr>
          <w:cantSplit/>
          <w:jc w:val="center"/>
        </w:trPr>
        <w:tc>
          <w:tcPr>
            <w:tcW w:w="1834" w:type="pct"/>
            <w:vAlign w:val="center"/>
          </w:tcPr>
          <w:p w14:paraId="4025C119" w14:textId="77777777" w:rsidR="009614A0" w:rsidRDefault="00000000">
            <w:pPr>
              <w:widowControl/>
              <w:jc w:val="left"/>
              <w:rPr>
                <w:kern w:val="0"/>
                <w:szCs w:val="20"/>
              </w:rPr>
            </w:pPr>
            <w:r>
              <w:rPr>
                <w:rFonts w:cs="Times New Roman"/>
                <w:color w:val="000000"/>
                <w:kern w:val="0"/>
                <w:sz w:val="16"/>
                <w:szCs w:val="20"/>
              </w:rPr>
              <w:t>STAT_PASS_CNT</w:t>
            </w:r>
          </w:p>
        </w:tc>
        <w:tc>
          <w:tcPr>
            <w:tcW w:w="1495" w:type="pct"/>
            <w:vAlign w:val="center"/>
          </w:tcPr>
          <w:p w14:paraId="036DC297" w14:textId="77777777" w:rsidR="009614A0" w:rsidRDefault="00000000">
            <w:pPr>
              <w:widowControl/>
              <w:jc w:val="left"/>
              <w:rPr>
                <w:kern w:val="0"/>
                <w:szCs w:val="20"/>
              </w:rPr>
            </w:pPr>
            <w:r>
              <w:rPr>
                <w:rFonts w:cs="Times New Roman"/>
                <w:color w:val="000000"/>
                <w:kern w:val="0"/>
                <w:sz w:val="16"/>
                <w:szCs w:val="20"/>
              </w:rPr>
              <w:t>接收过滤判决通过帧累计计数</w:t>
            </w:r>
          </w:p>
        </w:tc>
        <w:tc>
          <w:tcPr>
            <w:tcW w:w="472" w:type="pct"/>
            <w:vAlign w:val="center"/>
          </w:tcPr>
          <w:p w14:paraId="24CEBA8D" w14:textId="77777777" w:rsidR="009614A0" w:rsidRDefault="00000000">
            <w:pPr>
              <w:widowControl/>
              <w:jc w:val="center"/>
              <w:rPr>
                <w:kern w:val="0"/>
                <w:szCs w:val="20"/>
              </w:rPr>
            </w:pPr>
            <w:r>
              <w:rPr>
                <w:rFonts w:cs="Times New Roman"/>
                <w:color w:val="000000"/>
                <w:kern w:val="0"/>
                <w:sz w:val="16"/>
                <w:szCs w:val="20"/>
              </w:rPr>
              <w:t>0x001C</w:t>
            </w:r>
          </w:p>
        </w:tc>
        <w:tc>
          <w:tcPr>
            <w:tcW w:w="472" w:type="pct"/>
            <w:vAlign w:val="center"/>
          </w:tcPr>
          <w:p w14:paraId="29D786B2" w14:textId="77777777" w:rsidR="009614A0" w:rsidRDefault="00000000">
            <w:pPr>
              <w:widowControl/>
              <w:jc w:val="center"/>
              <w:rPr>
                <w:kern w:val="0"/>
                <w:szCs w:val="20"/>
              </w:rPr>
            </w:pPr>
            <w:r>
              <w:rPr>
                <w:rFonts w:cs="Times New Roman"/>
                <w:color w:val="000000"/>
                <w:kern w:val="0"/>
                <w:sz w:val="16"/>
                <w:szCs w:val="20"/>
              </w:rPr>
              <w:t>0x0007</w:t>
            </w:r>
          </w:p>
        </w:tc>
        <w:tc>
          <w:tcPr>
            <w:tcW w:w="254" w:type="pct"/>
            <w:vAlign w:val="center"/>
          </w:tcPr>
          <w:p w14:paraId="4C571B7A"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44C5F5BB" w14:textId="77777777" w:rsidR="009614A0" w:rsidRDefault="00000000">
            <w:pPr>
              <w:widowControl/>
              <w:jc w:val="center"/>
              <w:rPr>
                <w:kern w:val="0"/>
                <w:szCs w:val="20"/>
              </w:rPr>
            </w:pPr>
            <w:r>
              <w:rPr>
                <w:rFonts w:cs="Times New Roman"/>
                <w:color w:val="000000"/>
                <w:kern w:val="0"/>
                <w:sz w:val="16"/>
                <w:szCs w:val="20"/>
              </w:rPr>
              <w:t>RO</w:t>
            </w:r>
          </w:p>
        </w:tc>
      </w:tr>
      <w:tr w:rsidR="009614A0" w14:paraId="65D3260F" w14:textId="77777777">
        <w:trPr>
          <w:cantSplit/>
          <w:jc w:val="center"/>
        </w:trPr>
        <w:tc>
          <w:tcPr>
            <w:tcW w:w="1834" w:type="pct"/>
            <w:vAlign w:val="center"/>
          </w:tcPr>
          <w:p w14:paraId="79A86664" w14:textId="77777777" w:rsidR="009614A0" w:rsidRDefault="00000000">
            <w:pPr>
              <w:widowControl/>
              <w:jc w:val="left"/>
              <w:rPr>
                <w:kern w:val="0"/>
                <w:szCs w:val="20"/>
              </w:rPr>
            </w:pPr>
            <w:r>
              <w:rPr>
                <w:rFonts w:cs="Times New Roman"/>
                <w:color w:val="000000"/>
                <w:kern w:val="0"/>
                <w:sz w:val="16"/>
                <w:szCs w:val="20"/>
              </w:rPr>
              <w:t>STAT_DROP_DUP_CRC_CNT</w:t>
            </w:r>
          </w:p>
        </w:tc>
        <w:tc>
          <w:tcPr>
            <w:tcW w:w="1495" w:type="pct"/>
            <w:vAlign w:val="center"/>
          </w:tcPr>
          <w:p w14:paraId="4C6D15EB" w14:textId="77777777" w:rsidR="009614A0" w:rsidRDefault="00000000">
            <w:pPr>
              <w:widowControl/>
              <w:jc w:val="left"/>
              <w:rPr>
                <w:kern w:val="0"/>
                <w:szCs w:val="20"/>
              </w:rPr>
            </w:pPr>
            <w:r>
              <w:rPr>
                <w:rFonts w:cs="Times New Roman"/>
                <w:color w:val="000000"/>
                <w:kern w:val="0"/>
                <w:sz w:val="16"/>
                <w:szCs w:val="20"/>
              </w:rPr>
              <w:t>重复</w:t>
            </w:r>
            <w:r>
              <w:rPr>
                <w:rFonts w:cs="Times New Roman"/>
                <w:color w:val="000000"/>
                <w:kern w:val="0"/>
                <w:sz w:val="16"/>
                <w:szCs w:val="20"/>
              </w:rPr>
              <w:t>CRC</w:t>
            </w:r>
            <w:r>
              <w:rPr>
                <w:rFonts w:cs="Times New Roman"/>
                <w:color w:val="000000"/>
                <w:kern w:val="0"/>
                <w:sz w:val="16"/>
                <w:szCs w:val="20"/>
              </w:rPr>
              <w:t>丢弃计数</w:t>
            </w:r>
          </w:p>
        </w:tc>
        <w:tc>
          <w:tcPr>
            <w:tcW w:w="472" w:type="pct"/>
            <w:vAlign w:val="center"/>
          </w:tcPr>
          <w:p w14:paraId="0FEEC180" w14:textId="77777777" w:rsidR="009614A0" w:rsidRDefault="00000000">
            <w:pPr>
              <w:widowControl/>
              <w:jc w:val="center"/>
              <w:rPr>
                <w:kern w:val="0"/>
                <w:szCs w:val="20"/>
              </w:rPr>
            </w:pPr>
            <w:r>
              <w:rPr>
                <w:rFonts w:cs="Times New Roman"/>
                <w:color w:val="000000"/>
                <w:kern w:val="0"/>
                <w:sz w:val="16"/>
                <w:szCs w:val="20"/>
              </w:rPr>
              <w:t>0x0020</w:t>
            </w:r>
          </w:p>
        </w:tc>
        <w:tc>
          <w:tcPr>
            <w:tcW w:w="472" w:type="pct"/>
            <w:vAlign w:val="center"/>
          </w:tcPr>
          <w:p w14:paraId="5581F8E8" w14:textId="77777777" w:rsidR="009614A0" w:rsidRDefault="00000000">
            <w:pPr>
              <w:widowControl/>
              <w:jc w:val="center"/>
              <w:rPr>
                <w:kern w:val="0"/>
                <w:szCs w:val="20"/>
              </w:rPr>
            </w:pPr>
            <w:r>
              <w:rPr>
                <w:rFonts w:cs="Times New Roman"/>
                <w:color w:val="000000"/>
                <w:kern w:val="0"/>
                <w:sz w:val="16"/>
                <w:szCs w:val="20"/>
              </w:rPr>
              <w:t>0x0008</w:t>
            </w:r>
          </w:p>
        </w:tc>
        <w:tc>
          <w:tcPr>
            <w:tcW w:w="254" w:type="pct"/>
            <w:vAlign w:val="center"/>
          </w:tcPr>
          <w:p w14:paraId="7636B8F7"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2C62D005" w14:textId="77777777" w:rsidR="009614A0" w:rsidRDefault="00000000">
            <w:pPr>
              <w:widowControl/>
              <w:jc w:val="center"/>
              <w:rPr>
                <w:kern w:val="0"/>
                <w:szCs w:val="20"/>
              </w:rPr>
            </w:pPr>
            <w:r>
              <w:rPr>
                <w:rFonts w:cs="Times New Roman"/>
                <w:color w:val="000000"/>
                <w:kern w:val="0"/>
                <w:sz w:val="16"/>
                <w:szCs w:val="20"/>
              </w:rPr>
              <w:t>RO</w:t>
            </w:r>
          </w:p>
        </w:tc>
      </w:tr>
      <w:tr w:rsidR="009614A0" w14:paraId="0DCDDB40" w14:textId="77777777">
        <w:trPr>
          <w:cantSplit/>
          <w:jc w:val="center"/>
        </w:trPr>
        <w:tc>
          <w:tcPr>
            <w:tcW w:w="1834" w:type="pct"/>
            <w:vAlign w:val="center"/>
          </w:tcPr>
          <w:p w14:paraId="7067E9E8" w14:textId="77777777" w:rsidR="009614A0" w:rsidRDefault="00000000">
            <w:pPr>
              <w:widowControl/>
              <w:jc w:val="left"/>
              <w:rPr>
                <w:kern w:val="0"/>
                <w:szCs w:val="20"/>
              </w:rPr>
            </w:pPr>
            <w:r>
              <w:rPr>
                <w:rFonts w:cs="Times New Roman"/>
                <w:color w:val="000000"/>
                <w:kern w:val="0"/>
                <w:sz w:val="16"/>
                <w:szCs w:val="20"/>
              </w:rPr>
              <w:t>STAT_DROP_FRAME_STORM_CNT</w:t>
            </w:r>
          </w:p>
        </w:tc>
        <w:tc>
          <w:tcPr>
            <w:tcW w:w="1495" w:type="pct"/>
            <w:vAlign w:val="center"/>
          </w:tcPr>
          <w:p w14:paraId="5D856F07" w14:textId="77777777" w:rsidR="009614A0" w:rsidRDefault="00000000">
            <w:pPr>
              <w:widowControl/>
              <w:jc w:val="left"/>
              <w:rPr>
                <w:kern w:val="0"/>
                <w:szCs w:val="20"/>
              </w:rPr>
            </w:pPr>
            <w:r>
              <w:rPr>
                <w:rFonts w:cs="Times New Roman"/>
                <w:color w:val="000000"/>
                <w:kern w:val="0"/>
                <w:sz w:val="16"/>
                <w:szCs w:val="20"/>
              </w:rPr>
              <w:t>帧数风暴丢弃计数</w:t>
            </w:r>
          </w:p>
        </w:tc>
        <w:tc>
          <w:tcPr>
            <w:tcW w:w="472" w:type="pct"/>
            <w:vAlign w:val="center"/>
          </w:tcPr>
          <w:p w14:paraId="63014239" w14:textId="77777777" w:rsidR="009614A0" w:rsidRDefault="00000000">
            <w:pPr>
              <w:widowControl/>
              <w:jc w:val="center"/>
              <w:rPr>
                <w:kern w:val="0"/>
                <w:szCs w:val="20"/>
              </w:rPr>
            </w:pPr>
            <w:r>
              <w:rPr>
                <w:rFonts w:cs="Times New Roman"/>
                <w:color w:val="000000"/>
                <w:kern w:val="0"/>
                <w:sz w:val="16"/>
                <w:szCs w:val="20"/>
              </w:rPr>
              <w:t>0x0024</w:t>
            </w:r>
          </w:p>
        </w:tc>
        <w:tc>
          <w:tcPr>
            <w:tcW w:w="472" w:type="pct"/>
            <w:vAlign w:val="center"/>
          </w:tcPr>
          <w:p w14:paraId="42566703" w14:textId="77777777" w:rsidR="009614A0" w:rsidRDefault="00000000">
            <w:pPr>
              <w:widowControl/>
              <w:jc w:val="center"/>
              <w:rPr>
                <w:kern w:val="0"/>
                <w:szCs w:val="20"/>
              </w:rPr>
            </w:pPr>
            <w:r>
              <w:rPr>
                <w:rFonts w:cs="Times New Roman"/>
                <w:color w:val="000000"/>
                <w:kern w:val="0"/>
                <w:sz w:val="16"/>
                <w:szCs w:val="20"/>
              </w:rPr>
              <w:t>0x0009</w:t>
            </w:r>
          </w:p>
        </w:tc>
        <w:tc>
          <w:tcPr>
            <w:tcW w:w="254" w:type="pct"/>
            <w:vAlign w:val="center"/>
          </w:tcPr>
          <w:p w14:paraId="07BAC3EC"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22FAE271" w14:textId="77777777" w:rsidR="009614A0" w:rsidRDefault="00000000">
            <w:pPr>
              <w:widowControl/>
              <w:jc w:val="center"/>
              <w:rPr>
                <w:kern w:val="0"/>
                <w:szCs w:val="20"/>
              </w:rPr>
            </w:pPr>
            <w:r>
              <w:rPr>
                <w:rFonts w:cs="Times New Roman"/>
                <w:color w:val="000000"/>
                <w:kern w:val="0"/>
                <w:sz w:val="16"/>
                <w:szCs w:val="20"/>
              </w:rPr>
              <w:t>RO</w:t>
            </w:r>
          </w:p>
        </w:tc>
      </w:tr>
      <w:tr w:rsidR="009614A0" w14:paraId="1931E05C" w14:textId="77777777">
        <w:trPr>
          <w:cantSplit/>
          <w:jc w:val="center"/>
        </w:trPr>
        <w:tc>
          <w:tcPr>
            <w:tcW w:w="1834" w:type="pct"/>
            <w:vAlign w:val="center"/>
          </w:tcPr>
          <w:p w14:paraId="2D60E3B1" w14:textId="77777777" w:rsidR="009614A0" w:rsidRDefault="00000000">
            <w:pPr>
              <w:widowControl/>
              <w:jc w:val="left"/>
              <w:rPr>
                <w:kern w:val="0"/>
                <w:szCs w:val="20"/>
              </w:rPr>
            </w:pPr>
            <w:r>
              <w:rPr>
                <w:rFonts w:cs="Times New Roman"/>
                <w:color w:val="000000"/>
                <w:kern w:val="0"/>
                <w:sz w:val="16"/>
                <w:szCs w:val="20"/>
              </w:rPr>
              <w:t>STAT_DROP_BYTE_STORM_CNT</w:t>
            </w:r>
          </w:p>
        </w:tc>
        <w:tc>
          <w:tcPr>
            <w:tcW w:w="1495" w:type="pct"/>
            <w:vAlign w:val="center"/>
          </w:tcPr>
          <w:p w14:paraId="790BD50A" w14:textId="77777777" w:rsidR="009614A0" w:rsidRDefault="00000000">
            <w:pPr>
              <w:widowControl/>
              <w:jc w:val="left"/>
              <w:rPr>
                <w:kern w:val="0"/>
                <w:szCs w:val="20"/>
              </w:rPr>
            </w:pPr>
            <w:r>
              <w:rPr>
                <w:rFonts w:cs="Times New Roman"/>
                <w:color w:val="000000"/>
                <w:kern w:val="0"/>
                <w:sz w:val="16"/>
                <w:szCs w:val="20"/>
              </w:rPr>
              <w:t>字节数风暴丢弃计数</w:t>
            </w:r>
          </w:p>
        </w:tc>
        <w:tc>
          <w:tcPr>
            <w:tcW w:w="472" w:type="pct"/>
            <w:vAlign w:val="center"/>
          </w:tcPr>
          <w:p w14:paraId="55F8D55F" w14:textId="77777777" w:rsidR="009614A0" w:rsidRDefault="00000000">
            <w:pPr>
              <w:widowControl/>
              <w:jc w:val="center"/>
              <w:rPr>
                <w:kern w:val="0"/>
                <w:szCs w:val="20"/>
              </w:rPr>
            </w:pPr>
            <w:r>
              <w:rPr>
                <w:rFonts w:cs="Times New Roman"/>
                <w:color w:val="000000"/>
                <w:kern w:val="0"/>
                <w:sz w:val="16"/>
                <w:szCs w:val="20"/>
              </w:rPr>
              <w:t>0x0028</w:t>
            </w:r>
          </w:p>
        </w:tc>
        <w:tc>
          <w:tcPr>
            <w:tcW w:w="472" w:type="pct"/>
            <w:vAlign w:val="center"/>
          </w:tcPr>
          <w:p w14:paraId="461E775A" w14:textId="77777777" w:rsidR="009614A0" w:rsidRDefault="00000000">
            <w:pPr>
              <w:widowControl/>
              <w:jc w:val="center"/>
              <w:rPr>
                <w:kern w:val="0"/>
                <w:szCs w:val="20"/>
              </w:rPr>
            </w:pPr>
            <w:r>
              <w:rPr>
                <w:rFonts w:cs="Times New Roman"/>
                <w:color w:val="000000"/>
                <w:kern w:val="0"/>
                <w:sz w:val="16"/>
                <w:szCs w:val="20"/>
              </w:rPr>
              <w:t>0x000A</w:t>
            </w:r>
          </w:p>
        </w:tc>
        <w:tc>
          <w:tcPr>
            <w:tcW w:w="254" w:type="pct"/>
            <w:vAlign w:val="center"/>
          </w:tcPr>
          <w:p w14:paraId="19D5895F"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3003B48A" w14:textId="77777777" w:rsidR="009614A0" w:rsidRDefault="00000000">
            <w:pPr>
              <w:widowControl/>
              <w:jc w:val="center"/>
              <w:rPr>
                <w:kern w:val="0"/>
                <w:szCs w:val="20"/>
              </w:rPr>
            </w:pPr>
            <w:r>
              <w:rPr>
                <w:rFonts w:cs="Times New Roman"/>
                <w:color w:val="000000"/>
                <w:kern w:val="0"/>
                <w:sz w:val="16"/>
                <w:szCs w:val="20"/>
              </w:rPr>
              <w:t>RO</w:t>
            </w:r>
          </w:p>
        </w:tc>
      </w:tr>
      <w:tr w:rsidR="009614A0" w14:paraId="3DDCACC0" w14:textId="77777777">
        <w:trPr>
          <w:cantSplit/>
          <w:jc w:val="center"/>
        </w:trPr>
        <w:tc>
          <w:tcPr>
            <w:tcW w:w="1834" w:type="pct"/>
            <w:vAlign w:val="center"/>
          </w:tcPr>
          <w:p w14:paraId="2978F52D" w14:textId="77777777" w:rsidR="009614A0" w:rsidRDefault="00000000">
            <w:pPr>
              <w:widowControl/>
              <w:jc w:val="left"/>
              <w:rPr>
                <w:kern w:val="0"/>
                <w:szCs w:val="20"/>
              </w:rPr>
            </w:pPr>
            <w:r>
              <w:rPr>
                <w:rFonts w:cs="Times New Roman"/>
                <w:color w:val="000000"/>
                <w:kern w:val="0"/>
                <w:sz w:val="16"/>
                <w:szCs w:val="20"/>
              </w:rPr>
              <w:t>STAT_DROP_BUF_FULL_CNT</w:t>
            </w:r>
          </w:p>
        </w:tc>
        <w:tc>
          <w:tcPr>
            <w:tcW w:w="1495" w:type="pct"/>
            <w:vAlign w:val="center"/>
          </w:tcPr>
          <w:p w14:paraId="20628B54" w14:textId="77777777" w:rsidR="009614A0" w:rsidRDefault="00000000">
            <w:pPr>
              <w:widowControl/>
              <w:jc w:val="left"/>
              <w:rPr>
                <w:kern w:val="0"/>
                <w:szCs w:val="20"/>
              </w:rPr>
            </w:pPr>
            <w:r>
              <w:rPr>
                <w:rFonts w:ascii="宋体" w:eastAsia="宋体" w:hAnsi="宋体" w:cs="宋体" w:hint="eastAsia"/>
                <w:color w:val="000000"/>
                <w:kern w:val="0"/>
                <w:sz w:val="16"/>
                <w:szCs w:val="20"/>
              </w:rPr>
              <w:t>一级判决</w:t>
            </w:r>
            <w:r>
              <w:rPr>
                <w:rFonts w:cs="Times New Roman"/>
                <w:color w:val="000000"/>
                <w:kern w:val="0"/>
                <w:sz w:val="16"/>
                <w:szCs w:val="20"/>
              </w:rPr>
              <w:t>FIFO</w:t>
            </w:r>
            <w:r>
              <w:rPr>
                <w:rFonts w:cs="Times New Roman"/>
                <w:color w:val="000000"/>
                <w:kern w:val="0"/>
                <w:sz w:val="16"/>
                <w:szCs w:val="20"/>
              </w:rPr>
              <w:t>资源不足丢弃计数</w:t>
            </w:r>
          </w:p>
        </w:tc>
        <w:tc>
          <w:tcPr>
            <w:tcW w:w="472" w:type="pct"/>
            <w:vAlign w:val="center"/>
          </w:tcPr>
          <w:p w14:paraId="7F87D008" w14:textId="77777777" w:rsidR="009614A0" w:rsidRDefault="00000000">
            <w:pPr>
              <w:widowControl/>
              <w:jc w:val="center"/>
              <w:rPr>
                <w:kern w:val="0"/>
                <w:szCs w:val="20"/>
              </w:rPr>
            </w:pPr>
            <w:r>
              <w:rPr>
                <w:rFonts w:cs="Times New Roman"/>
                <w:color w:val="000000"/>
                <w:kern w:val="0"/>
                <w:sz w:val="16"/>
                <w:szCs w:val="20"/>
              </w:rPr>
              <w:t>0x002C</w:t>
            </w:r>
          </w:p>
        </w:tc>
        <w:tc>
          <w:tcPr>
            <w:tcW w:w="472" w:type="pct"/>
            <w:vAlign w:val="center"/>
          </w:tcPr>
          <w:p w14:paraId="1844BDCB" w14:textId="77777777" w:rsidR="009614A0" w:rsidRDefault="00000000">
            <w:pPr>
              <w:widowControl/>
              <w:jc w:val="center"/>
              <w:rPr>
                <w:kern w:val="0"/>
                <w:szCs w:val="20"/>
              </w:rPr>
            </w:pPr>
            <w:r>
              <w:rPr>
                <w:rFonts w:cs="Times New Roman"/>
                <w:color w:val="000000"/>
                <w:kern w:val="0"/>
                <w:sz w:val="16"/>
                <w:szCs w:val="20"/>
              </w:rPr>
              <w:t>0x000B</w:t>
            </w:r>
          </w:p>
        </w:tc>
        <w:tc>
          <w:tcPr>
            <w:tcW w:w="254" w:type="pct"/>
            <w:vAlign w:val="center"/>
          </w:tcPr>
          <w:p w14:paraId="2031C407"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303A0B9F" w14:textId="77777777" w:rsidR="009614A0" w:rsidRDefault="00000000">
            <w:pPr>
              <w:widowControl/>
              <w:jc w:val="center"/>
              <w:rPr>
                <w:kern w:val="0"/>
                <w:szCs w:val="20"/>
              </w:rPr>
            </w:pPr>
            <w:r>
              <w:rPr>
                <w:rFonts w:cs="Times New Roman"/>
                <w:color w:val="000000"/>
                <w:kern w:val="0"/>
                <w:sz w:val="16"/>
                <w:szCs w:val="20"/>
              </w:rPr>
              <w:t>RO</w:t>
            </w:r>
          </w:p>
        </w:tc>
      </w:tr>
      <w:tr w:rsidR="009614A0" w14:paraId="084C402F" w14:textId="77777777">
        <w:trPr>
          <w:cantSplit/>
          <w:jc w:val="center"/>
        </w:trPr>
        <w:tc>
          <w:tcPr>
            <w:tcW w:w="1834" w:type="pct"/>
            <w:vAlign w:val="center"/>
          </w:tcPr>
          <w:p w14:paraId="55DC215C" w14:textId="77777777" w:rsidR="009614A0" w:rsidRDefault="00000000">
            <w:pPr>
              <w:widowControl/>
              <w:jc w:val="left"/>
              <w:rPr>
                <w:kern w:val="0"/>
                <w:szCs w:val="20"/>
              </w:rPr>
            </w:pPr>
            <w:r>
              <w:rPr>
                <w:rFonts w:cs="Times New Roman"/>
                <w:color w:val="000000"/>
                <w:kern w:val="0"/>
                <w:sz w:val="16"/>
                <w:szCs w:val="20"/>
              </w:rPr>
              <w:t>STAT_WIN_FRAME_CNT</w:t>
            </w:r>
          </w:p>
        </w:tc>
        <w:tc>
          <w:tcPr>
            <w:tcW w:w="1495" w:type="pct"/>
            <w:vAlign w:val="center"/>
          </w:tcPr>
          <w:p w14:paraId="78F89791" w14:textId="77777777" w:rsidR="009614A0" w:rsidRDefault="00000000">
            <w:pPr>
              <w:widowControl/>
              <w:jc w:val="left"/>
              <w:rPr>
                <w:kern w:val="0"/>
                <w:szCs w:val="20"/>
              </w:rPr>
            </w:pPr>
            <w:r>
              <w:rPr>
                <w:rFonts w:cs="Times New Roman"/>
                <w:color w:val="000000"/>
                <w:kern w:val="0"/>
                <w:sz w:val="16"/>
                <w:szCs w:val="20"/>
              </w:rPr>
              <w:t>当前窗口计入帧数</w:t>
            </w:r>
          </w:p>
        </w:tc>
        <w:tc>
          <w:tcPr>
            <w:tcW w:w="472" w:type="pct"/>
            <w:vAlign w:val="center"/>
          </w:tcPr>
          <w:p w14:paraId="73DB8B03" w14:textId="77777777" w:rsidR="009614A0" w:rsidRDefault="00000000">
            <w:pPr>
              <w:widowControl/>
              <w:jc w:val="center"/>
              <w:rPr>
                <w:kern w:val="0"/>
                <w:szCs w:val="20"/>
              </w:rPr>
            </w:pPr>
            <w:r>
              <w:rPr>
                <w:rFonts w:cs="Times New Roman"/>
                <w:color w:val="000000"/>
                <w:kern w:val="0"/>
                <w:sz w:val="16"/>
                <w:szCs w:val="20"/>
              </w:rPr>
              <w:t>0x0030</w:t>
            </w:r>
          </w:p>
        </w:tc>
        <w:tc>
          <w:tcPr>
            <w:tcW w:w="472" w:type="pct"/>
            <w:vAlign w:val="center"/>
          </w:tcPr>
          <w:p w14:paraId="4870DD50" w14:textId="77777777" w:rsidR="009614A0" w:rsidRDefault="00000000">
            <w:pPr>
              <w:widowControl/>
              <w:jc w:val="center"/>
              <w:rPr>
                <w:kern w:val="0"/>
                <w:szCs w:val="20"/>
              </w:rPr>
            </w:pPr>
            <w:r>
              <w:rPr>
                <w:rFonts w:cs="Times New Roman"/>
                <w:color w:val="000000"/>
                <w:kern w:val="0"/>
                <w:sz w:val="16"/>
                <w:szCs w:val="20"/>
              </w:rPr>
              <w:t>0x000C</w:t>
            </w:r>
          </w:p>
        </w:tc>
        <w:tc>
          <w:tcPr>
            <w:tcW w:w="254" w:type="pct"/>
            <w:vAlign w:val="center"/>
          </w:tcPr>
          <w:p w14:paraId="2CE71D35"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3958373F" w14:textId="77777777" w:rsidR="009614A0" w:rsidRDefault="00000000">
            <w:pPr>
              <w:widowControl/>
              <w:jc w:val="center"/>
              <w:rPr>
                <w:kern w:val="0"/>
                <w:szCs w:val="20"/>
              </w:rPr>
            </w:pPr>
            <w:r>
              <w:rPr>
                <w:rFonts w:cs="Times New Roman"/>
                <w:color w:val="000000"/>
                <w:kern w:val="0"/>
                <w:sz w:val="16"/>
                <w:szCs w:val="20"/>
              </w:rPr>
              <w:t>RO</w:t>
            </w:r>
          </w:p>
        </w:tc>
      </w:tr>
      <w:tr w:rsidR="009614A0" w14:paraId="101B76EE" w14:textId="77777777">
        <w:trPr>
          <w:cantSplit/>
          <w:jc w:val="center"/>
        </w:trPr>
        <w:tc>
          <w:tcPr>
            <w:tcW w:w="1834" w:type="pct"/>
            <w:vAlign w:val="center"/>
          </w:tcPr>
          <w:p w14:paraId="70470BCF" w14:textId="77777777" w:rsidR="009614A0" w:rsidRDefault="00000000">
            <w:pPr>
              <w:widowControl/>
              <w:jc w:val="left"/>
              <w:rPr>
                <w:kern w:val="0"/>
                <w:szCs w:val="20"/>
              </w:rPr>
            </w:pPr>
            <w:r>
              <w:rPr>
                <w:rFonts w:cs="Times New Roman"/>
                <w:color w:val="000000"/>
                <w:kern w:val="0"/>
                <w:sz w:val="16"/>
                <w:szCs w:val="20"/>
              </w:rPr>
              <w:t>STAT_WIN_BYTE_CNT</w:t>
            </w:r>
          </w:p>
        </w:tc>
        <w:tc>
          <w:tcPr>
            <w:tcW w:w="1495" w:type="pct"/>
            <w:vAlign w:val="center"/>
          </w:tcPr>
          <w:p w14:paraId="709D0200" w14:textId="77777777" w:rsidR="009614A0" w:rsidRDefault="00000000">
            <w:pPr>
              <w:widowControl/>
              <w:jc w:val="left"/>
              <w:rPr>
                <w:kern w:val="0"/>
                <w:szCs w:val="20"/>
              </w:rPr>
            </w:pPr>
            <w:r>
              <w:rPr>
                <w:rFonts w:cs="Times New Roman"/>
                <w:color w:val="000000"/>
                <w:kern w:val="0"/>
                <w:sz w:val="16"/>
                <w:szCs w:val="20"/>
              </w:rPr>
              <w:t>当前窗口计入数据帧字节数</w:t>
            </w:r>
          </w:p>
        </w:tc>
        <w:tc>
          <w:tcPr>
            <w:tcW w:w="472" w:type="pct"/>
            <w:vAlign w:val="center"/>
          </w:tcPr>
          <w:p w14:paraId="5262B94D" w14:textId="77777777" w:rsidR="009614A0" w:rsidRDefault="00000000">
            <w:pPr>
              <w:widowControl/>
              <w:jc w:val="center"/>
              <w:rPr>
                <w:kern w:val="0"/>
                <w:szCs w:val="20"/>
              </w:rPr>
            </w:pPr>
            <w:r>
              <w:rPr>
                <w:rFonts w:cs="Times New Roman"/>
                <w:color w:val="000000"/>
                <w:kern w:val="0"/>
                <w:sz w:val="16"/>
                <w:szCs w:val="20"/>
              </w:rPr>
              <w:t>0x0034</w:t>
            </w:r>
          </w:p>
        </w:tc>
        <w:tc>
          <w:tcPr>
            <w:tcW w:w="472" w:type="pct"/>
            <w:vAlign w:val="center"/>
          </w:tcPr>
          <w:p w14:paraId="306BB031" w14:textId="77777777" w:rsidR="009614A0" w:rsidRDefault="00000000">
            <w:pPr>
              <w:widowControl/>
              <w:jc w:val="center"/>
              <w:rPr>
                <w:kern w:val="0"/>
                <w:szCs w:val="20"/>
              </w:rPr>
            </w:pPr>
            <w:r>
              <w:rPr>
                <w:rFonts w:cs="Times New Roman"/>
                <w:color w:val="000000"/>
                <w:kern w:val="0"/>
                <w:sz w:val="16"/>
                <w:szCs w:val="20"/>
              </w:rPr>
              <w:t>0x000D</w:t>
            </w:r>
          </w:p>
        </w:tc>
        <w:tc>
          <w:tcPr>
            <w:tcW w:w="254" w:type="pct"/>
            <w:vAlign w:val="center"/>
          </w:tcPr>
          <w:p w14:paraId="2E530CE3"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43222613" w14:textId="77777777" w:rsidR="009614A0" w:rsidRDefault="00000000">
            <w:pPr>
              <w:widowControl/>
              <w:jc w:val="center"/>
              <w:rPr>
                <w:kern w:val="0"/>
                <w:szCs w:val="20"/>
              </w:rPr>
            </w:pPr>
            <w:r>
              <w:rPr>
                <w:rFonts w:cs="Times New Roman"/>
                <w:color w:val="000000"/>
                <w:kern w:val="0"/>
                <w:sz w:val="16"/>
                <w:szCs w:val="20"/>
              </w:rPr>
              <w:t>RO</w:t>
            </w:r>
          </w:p>
        </w:tc>
      </w:tr>
      <w:tr w:rsidR="009614A0" w14:paraId="0CE6E212" w14:textId="77777777">
        <w:trPr>
          <w:cantSplit/>
          <w:jc w:val="center"/>
        </w:trPr>
        <w:tc>
          <w:tcPr>
            <w:tcW w:w="1834" w:type="pct"/>
            <w:vAlign w:val="center"/>
          </w:tcPr>
          <w:p w14:paraId="08AE3BA4" w14:textId="77777777" w:rsidR="009614A0" w:rsidRDefault="00000000">
            <w:pPr>
              <w:widowControl/>
              <w:jc w:val="left"/>
              <w:rPr>
                <w:kern w:val="0"/>
                <w:szCs w:val="20"/>
              </w:rPr>
            </w:pPr>
            <w:r>
              <w:rPr>
                <w:rFonts w:cs="Times New Roman"/>
                <w:color w:val="000000"/>
                <w:kern w:val="0"/>
                <w:sz w:val="16"/>
                <w:szCs w:val="20"/>
              </w:rPr>
              <w:t>STAT_LAST_DROP_REASON</w:t>
            </w:r>
          </w:p>
        </w:tc>
        <w:tc>
          <w:tcPr>
            <w:tcW w:w="1495" w:type="pct"/>
            <w:vAlign w:val="center"/>
          </w:tcPr>
          <w:p w14:paraId="1F32B861" w14:textId="77777777" w:rsidR="009614A0" w:rsidRDefault="00000000">
            <w:pPr>
              <w:widowControl/>
              <w:jc w:val="left"/>
              <w:rPr>
                <w:kern w:val="0"/>
                <w:szCs w:val="20"/>
              </w:rPr>
            </w:pPr>
            <w:r>
              <w:rPr>
                <w:rFonts w:cs="Times New Roman"/>
                <w:color w:val="000000"/>
                <w:kern w:val="0"/>
                <w:sz w:val="16"/>
                <w:szCs w:val="20"/>
              </w:rPr>
              <w:t>最近一次接收侧丢弃原因</w:t>
            </w:r>
          </w:p>
        </w:tc>
        <w:tc>
          <w:tcPr>
            <w:tcW w:w="472" w:type="pct"/>
            <w:vAlign w:val="center"/>
          </w:tcPr>
          <w:p w14:paraId="77D824BF" w14:textId="77777777" w:rsidR="009614A0" w:rsidRDefault="00000000">
            <w:pPr>
              <w:widowControl/>
              <w:jc w:val="center"/>
              <w:rPr>
                <w:kern w:val="0"/>
                <w:szCs w:val="20"/>
              </w:rPr>
            </w:pPr>
            <w:r>
              <w:rPr>
                <w:rFonts w:cs="Times New Roman"/>
                <w:color w:val="000000"/>
                <w:kern w:val="0"/>
                <w:sz w:val="16"/>
                <w:szCs w:val="20"/>
              </w:rPr>
              <w:t>0x0038</w:t>
            </w:r>
          </w:p>
        </w:tc>
        <w:tc>
          <w:tcPr>
            <w:tcW w:w="472" w:type="pct"/>
            <w:vAlign w:val="center"/>
          </w:tcPr>
          <w:p w14:paraId="3A06A67A" w14:textId="77777777" w:rsidR="009614A0" w:rsidRDefault="00000000">
            <w:pPr>
              <w:widowControl/>
              <w:jc w:val="center"/>
              <w:rPr>
                <w:kern w:val="0"/>
                <w:szCs w:val="20"/>
              </w:rPr>
            </w:pPr>
            <w:r>
              <w:rPr>
                <w:rFonts w:cs="Times New Roman"/>
                <w:color w:val="000000"/>
                <w:kern w:val="0"/>
                <w:sz w:val="16"/>
                <w:szCs w:val="20"/>
              </w:rPr>
              <w:t>0x000E</w:t>
            </w:r>
          </w:p>
        </w:tc>
        <w:tc>
          <w:tcPr>
            <w:tcW w:w="254" w:type="pct"/>
            <w:vAlign w:val="center"/>
          </w:tcPr>
          <w:p w14:paraId="2C2D7029"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6634A690" w14:textId="77777777" w:rsidR="009614A0" w:rsidRDefault="00000000">
            <w:pPr>
              <w:widowControl/>
              <w:jc w:val="center"/>
              <w:rPr>
                <w:kern w:val="0"/>
                <w:szCs w:val="20"/>
              </w:rPr>
            </w:pPr>
            <w:r>
              <w:rPr>
                <w:rFonts w:cs="Times New Roman"/>
                <w:color w:val="000000"/>
                <w:kern w:val="0"/>
                <w:sz w:val="16"/>
                <w:szCs w:val="20"/>
              </w:rPr>
              <w:t>RO</w:t>
            </w:r>
          </w:p>
        </w:tc>
      </w:tr>
      <w:tr w:rsidR="009614A0" w14:paraId="5302111A" w14:textId="77777777">
        <w:trPr>
          <w:cantSplit/>
          <w:jc w:val="center"/>
        </w:trPr>
        <w:tc>
          <w:tcPr>
            <w:tcW w:w="1834" w:type="pct"/>
            <w:vAlign w:val="center"/>
          </w:tcPr>
          <w:p w14:paraId="107B7467" w14:textId="77777777" w:rsidR="009614A0" w:rsidRDefault="00000000">
            <w:pPr>
              <w:widowControl/>
              <w:jc w:val="left"/>
              <w:rPr>
                <w:kern w:val="0"/>
                <w:szCs w:val="20"/>
              </w:rPr>
            </w:pPr>
            <w:r>
              <w:rPr>
                <w:rFonts w:cs="Times New Roman"/>
                <w:color w:val="000000"/>
                <w:kern w:val="0"/>
                <w:sz w:val="16"/>
                <w:szCs w:val="20"/>
              </w:rPr>
              <w:t>STAT_STORM_ACTIVE</w:t>
            </w:r>
          </w:p>
        </w:tc>
        <w:tc>
          <w:tcPr>
            <w:tcW w:w="1495" w:type="pct"/>
            <w:vAlign w:val="center"/>
          </w:tcPr>
          <w:p w14:paraId="6B2D5F2B" w14:textId="77777777" w:rsidR="009614A0" w:rsidRDefault="00000000">
            <w:pPr>
              <w:widowControl/>
              <w:jc w:val="left"/>
              <w:rPr>
                <w:kern w:val="0"/>
                <w:szCs w:val="20"/>
              </w:rPr>
            </w:pPr>
            <w:r>
              <w:rPr>
                <w:rFonts w:cs="Times New Roman"/>
                <w:color w:val="000000"/>
                <w:kern w:val="0"/>
                <w:sz w:val="16"/>
                <w:szCs w:val="20"/>
              </w:rPr>
              <w:t>当前窗口风暴激活状态</w:t>
            </w:r>
          </w:p>
        </w:tc>
        <w:tc>
          <w:tcPr>
            <w:tcW w:w="472" w:type="pct"/>
            <w:vAlign w:val="center"/>
          </w:tcPr>
          <w:p w14:paraId="46A8E6F6" w14:textId="77777777" w:rsidR="009614A0" w:rsidRDefault="00000000">
            <w:pPr>
              <w:widowControl/>
              <w:jc w:val="center"/>
              <w:rPr>
                <w:kern w:val="0"/>
                <w:szCs w:val="20"/>
              </w:rPr>
            </w:pPr>
            <w:r>
              <w:rPr>
                <w:rFonts w:cs="Times New Roman"/>
                <w:color w:val="000000"/>
                <w:kern w:val="0"/>
                <w:sz w:val="16"/>
                <w:szCs w:val="20"/>
              </w:rPr>
              <w:t>0x003C</w:t>
            </w:r>
          </w:p>
        </w:tc>
        <w:tc>
          <w:tcPr>
            <w:tcW w:w="472" w:type="pct"/>
            <w:vAlign w:val="center"/>
          </w:tcPr>
          <w:p w14:paraId="58B14C66" w14:textId="77777777" w:rsidR="009614A0" w:rsidRDefault="00000000">
            <w:pPr>
              <w:widowControl/>
              <w:jc w:val="center"/>
              <w:rPr>
                <w:kern w:val="0"/>
                <w:szCs w:val="20"/>
              </w:rPr>
            </w:pPr>
            <w:r>
              <w:rPr>
                <w:rFonts w:cs="Times New Roman"/>
                <w:color w:val="000000"/>
                <w:kern w:val="0"/>
                <w:sz w:val="16"/>
                <w:szCs w:val="20"/>
              </w:rPr>
              <w:t>0x000F</w:t>
            </w:r>
          </w:p>
        </w:tc>
        <w:tc>
          <w:tcPr>
            <w:tcW w:w="254" w:type="pct"/>
            <w:vAlign w:val="center"/>
          </w:tcPr>
          <w:p w14:paraId="24CCC783"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5F0EB9FD" w14:textId="77777777" w:rsidR="009614A0" w:rsidRDefault="00000000">
            <w:pPr>
              <w:widowControl/>
              <w:jc w:val="center"/>
              <w:rPr>
                <w:kern w:val="0"/>
                <w:szCs w:val="20"/>
              </w:rPr>
            </w:pPr>
            <w:r>
              <w:rPr>
                <w:rFonts w:cs="Times New Roman"/>
                <w:color w:val="000000"/>
                <w:kern w:val="0"/>
                <w:sz w:val="16"/>
                <w:szCs w:val="20"/>
              </w:rPr>
              <w:t>RO</w:t>
            </w:r>
          </w:p>
        </w:tc>
      </w:tr>
      <w:tr w:rsidR="009614A0" w14:paraId="2FC35D2A" w14:textId="77777777">
        <w:trPr>
          <w:cantSplit/>
          <w:jc w:val="center"/>
        </w:trPr>
        <w:tc>
          <w:tcPr>
            <w:tcW w:w="1834" w:type="pct"/>
            <w:vAlign w:val="center"/>
          </w:tcPr>
          <w:p w14:paraId="1156E565" w14:textId="77777777" w:rsidR="009614A0" w:rsidRDefault="00000000">
            <w:pPr>
              <w:widowControl/>
              <w:jc w:val="left"/>
              <w:rPr>
                <w:kern w:val="0"/>
                <w:szCs w:val="20"/>
              </w:rPr>
            </w:pPr>
            <w:r>
              <w:rPr>
                <w:rFonts w:cs="Times New Roman"/>
                <w:color w:val="000000"/>
                <w:kern w:val="0"/>
                <w:sz w:val="16"/>
                <w:szCs w:val="20"/>
              </w:rPr>
              <w:t>STAT_ROUTE_DROP_FIFO_FULL_CNT</w:t>
            </w:r>
          </w:p>
        </w:tc>
        <w:tc>
          <w:tcPr>
            <w:tcW w:w="1495" w:type="pct"/>
            <w:vAlign w:val="center"/>
          </w:tcPr>
          <w:p w14:paraId="4DAB0A17" w14:textId="77777777" w:rsidR="009614A0" w:rsidRDefault="00000000">
            <w:pPr>
              <w:widowControl/>
              <w:jc w:val="left"/>
              <w:rPr>
                <w:kern w:val="0"/>
                <w:szCs w:val="20"/>
              </w:rPr>
            </w:pPr>
            <w:r>
              <w:rPr>
                <w:rFonts w:cs="Times New Roman"/>
                <w:color w:val="000000"/>
                <w:kern w:val="0"/>
                <w:sz w:val="16"/>
                <w:szCs w:val="20"/>
              </w:rPr>
              <w:t>二级分类</w:t>
            </w:r>
            <w:r>
              <w:rPr>
                <w:rFonts w:cs="Times New Roman"/>
                <w:color w:val="000000"/>
                <w:kern w:val="0"/>
                <w:sz w:val="16"/>
                <w:szCs w:val="20"/>
              </w:rPr>
              <w:t>FIFO</w:t>
            </w:r>
            <w:r>
              <w:rPr>
                <w:rFonts w:cs="Times New Roman"/>
                <w:color w:val="000000"/>
                <w:kern w:val="0"/>
                <w:sz w:val="16"/>
                <w:szCs w:val="20"/>
              </w:rPr>
              <w:t>拥塞丢弃总计数</w:t>
            </w:r>
          </w:p>
        </w:tc>
        <w:tc>
          <w:tcPr>
            <w:tcW w:w="472" w:type="pct"/>
            <w:vAlign w:val="center"/>
          </w:tcPr>
          <w:p w14:paraId="35AEE940" w14:textId="77777777" w:rsidR="009614A0" w:rsidRDefault="00000000">
            <w:pPr>
              <w:widowControl/>
              <w:jc w:val="center"/>
              <w:rPr>
                <w:kern w:val="0"/>
                <w:szCs w:val="20"/>
              </w:rPr>
            </w:pPr>
            <w:r>
              <w:rPr>
                <w:rFonts w:cs="Times New Roman"/>
                <w:color w:val="000000"/>
                <w:kern w:val="0"/>
                <w:sz w:val="16"/>
                <w:szCs w:val="20"/>
              </w:rPr>
              <w:t>0x0040</w:t>
            </w:r>
          </w:p>
        </w:tc>
        <w:tc>
          <w:tcPr>
            <w:tcW w:w="472" w:type="pct"/>
            <w:vAlign w:val="center"/>
          </w:tcPr>
          <w:p w14:paraId="12370E60" w14:textId="77777777" w:rsidR="009614A0" w:rsidRDefault="00000000">
            <w:pPr>
              <w:widowControl/>
              <w:jc w:val="center"/>
              <w:rPr>
                <w:kern w:val="0"/>
                <w:szCs w:val="20"/>
              </w:rPr>
            </w:pPr>
            <w:r>
              <w:rPr>
                <w:rFonts w:cs="Times New Roman"/>
                <w:color w:val="000000"/>
                <w:kern w:val="0"/>
                <w:sz w:val="16"/>
                <w:szCs w:val="20"/>
              </w:rPr>
              <w:t>0x0010</w:t>
            </w:r>
          </w:p>
        </w:tc>
        <w:tc>
          <w:tcPr>
            <w:tcW w:w="254" w:type="pct"/>
            <w:vAlign w:val="center"/>
          </w:tcPr>
          <w:p w14:paraId="652F2F59"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5E384531" w14:textId="77777777" w:rsidR="009614A0" w:rsidRDefault="00000000">
            <w:pPr>
              <w:widowControl/>
              <w:jc w:val="center"/>
              <w:rPr>
                <w:kern w:val="0"/>
                <w:szCs w:val="20"/>
              </w:rPr>
            </w:pPr>
            <w:r>
              <w:rPr>
                <w:rFonts w:cs="Times New Roman"/>
                <w:color w:val="000000"/>
                <w:kern w:val="0"/>
                <w:sz w:val="16"/>
                <w:szCs w:val="20"/>
              </w:rPr>
              <w:t>RO</w:t>
            </w:r>
          </w:p>
        </w:tc>
      </w:tr>
      <w:tr w:rsidR="009614A0" w14:paraId="4B600AF0" w14:textId="77777777">
        <w:trPr>
          <w:cantSplit/>
          <w:jc w:val="center"/>
        </w:trPr>
        <w:tc>
          <w:tcPr>
            <w:tcW w:w="1834" w:type="pct"/>
            <w:vAlign w:val="center"/>
          </w:tcPr>
          <w:p w14:paraId="74D9F177" w14:textId="77777777" w:rsidR="009614A0" w:rsidRDefault="00000000">
            <w:pPr>
              <w:widowControl/>
              <w:jc w:val="left"/>
              <w:rPr>
                <w:kern w:val="0"/>
                <w:szCs w:val="20"/>
              </w:rPr>
            </w:pPr>
            <w:r>
              <w:rPr>
                <w:rFonts w:cs="Times New Roman"/>
                <w:color w:val="000000"/>
                <w:kern w:val="0"/>
                <w:sz w:val="16"/>
                <w:szCs w:val="20"/>
              </w:rPr>
              <w:t>STAT_ROUTE_DROP_GOOSE_CNT</w:t>
            </w:r>
          </w:p>
        </w:tc>
        <w:tc>
          <w:tcPr>
            <w:tcW w:w="1495" w:type="pct"/>
            <w:vAlign w:val="center"/>
          </w:tcPr>
          <w:p w14:paraId="681160EF" w14:textId="77777777" w:rsidR="009614A0" w:rsidRDefault="00000000">
            <w:pPr>
              <w:widowControl/>
              <w:jc w:val="left"/>
              <w:rPr>
                <w:kern w:val="0"/>
                <w:szCs w:val="20"/>
              </w:rPr>
            </w:pPr>
            <w:r>
              <w:rPr>
                <w:rFonts w:cs="Times New Roman"/>
                <w:color w:val="000000"/>
                <w:kern w:val="0"/>
                <w:sz w:val="16"/>
                <w:szCs w:val="20"/>
              </w:rPr>
              <w:t>GOOSE</w:t>
            </w:r>
            <w:r>
              <w:rPr>
                <w:rFonts w:cs="Times New Roman"/>
                <w:color w:val="000000"/>
                <w:kern w:val="0"/>
                <w:sz w:val="16"/>
                <w:szCs w:val="20"/>
              </w:rPr>
              <w:t>分类</w:t>
            </w:r>
            <w:r>
              <w:rPr>
                <w:rFonts w:cs="Times New Roman"/>
                <w:color w:val="000000"/>
                <w:kern w:val="0"/>
                <w:sz w:val="16"/>
                <w:szCs w:val="20"/>
              </w:rPr>
              <w:t>FIFO</w:t>
            </w:r>
            <w:r>
              <w:rPr>
                <w:rFonts w:cs="Times New Roman"/>
                <w:color w:val="000000"/>
                <w:kern w:val="0"/>
                <w:sz w:val="16"/>
                <w:szCs w:val="20"/>
              </w:rPr>
              <w:t>拥塞丢弃计数</w:t>
            </w:r>
          </w:p>
        </w:tc>
        <w:tc>
          <w:tcPr>
            <w:tcW w:w="472" w:type="pct"/>
            <w:vAlign w:val="center"/>
          </w:tcPr>
          <w:p w14:paraId="7DC090A7" w14:textId="77777777" w:rsidR="009614A0" w:rsidRDefault="00000000">
            <w:pPr>
              <w:widowControl/>
              <w:jc w:val="center"/>
              <w:rPr>
                <w:kern w:val="0"/>
                <w:szCs w:val="20"/>
              </w:rPr>
            </w:pPr>
            <w:r>
              <w:rPr>
                <w:rFonts w:cs="Times New Roman"/>
                <w:color w:val="000000"/>
                <w:kern w:val="0"/>
                <w:sz w:val="16"/>
                <w:szCs w:val="20"/>
              </w:rPr>
              <w:t>0x0044</w:t>
            </w:r>
          </w:p>
        </w:tc>
        <w:tc>
          <w:tcPr>
            <w:tcW w:w="472" w:type="pct"/>
            <w:vAlign w:val="center"/>
          </w:tcPr>
          <w:p w14:paraId="5F7A6315" w14:textId="77777777" w:rsidR="009614A0" w:rsidRDefault="00000000">
            <w:pPr>
              <w:widowControl/>
              <w:jc w:val="center"/>
              <w:rPr>
                <w:kern w:val="0"/>
                <w:szCs w:val="20"/>
              </w:rPr>
            </w:pPr>
            <w:r>
              <w:rPr>
                <w:rFonts w:cs="Times New Roman"/>
                <w:color w:val="000000"/>
                <w:kern w:val="0"/>
                <w:sz w:val="16"/>
                <w:szCs w:val="20"/>
              </w:rPr>
              <w:t>0x0011</w:t>
            </w:r>
          </w:p>
        </w:tc>
        <w:tc>
          <w:tcPr>
            <w:tcW w:w="254" w:type="pct"/>
            <w:vAlign w:val="center"/>
          </w:tcPr>
          <w:p w14:paraId="753805C0"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014190E3" w14:textId="77777777" w:rsidR="009614A0" w:rsidRDefault="00000000">
            <w:pPr>
              <w:widowControl/>
              <w:jc w:val="center"/>
              <w:rPr>
                <w:kern w:val="0"/>
                <w:szCs w:val="20"/>
              </w:rPr>
            </w:pPr>
            <w:r>
              <w:rPr>
                <w:rFonts w:cs="Times New Roman"/>
                <w:color w:val="000000"/>
                <w:kern w:val="0"/>
                <w:sz w:val="16"/>
                <w:szCs w:val="20"/>
              </w:rPr>
              <w:t>RO</w:t>
            </w:r>
          </w:p>
        </w:tc>
      </w:tr>
      <w:tr w:rsidR="009614A0" w14:paraId="3C5534C9" w14:textId="77777777">
        <w:trPr>
          <w:cantSplit/>
          <w:jc w:val="center"/>
        </w:trPr>
        <w:tc>
          <w:tcPr>
            <w:tcW w:w="1834" w:type="pct"/>
            <w:vAlign w:val="center"/>
          </w:tcPr>
          <w:p w14:paraId="3E90750D" w14:textId="77777777" w:rsidR="009614A0" w:rsidRDefault="00000000">
            <w:pPr>
              <w:widowControl/>
              <w:jc w:val="left"/>
              <w:rPr>
                <w:kern w:val="0"/>
                <w:szCs w:val="20"/>
              </w:rPr>
            </w:pPr>
            <w:r>
              <w:rPr>
                <w:rFonts w:cs="Times New Roman"/>
                <w:color w:val="000000"/>
                <w:kern w:val="0"/>
                <w:sz w:val="16"/>
                <w:szCs w:val="20"/>
              </w:rPr>
              <w:t>STAT_ROUTE_DROP_SV_CNT</w:t>
            </w:r>
          </w:p>
        </w:tc>
        <w:tc>
          <w:tcPr>
            <w:tcW w:w="1495" w:type="pct"/>
            <w:vAlign w:val="center"/>
          </w:tcPr>
          <w:p w14:paraId="46E74D30" w14:textId="77777777" w:rsidR="009614A0" w:rsidRDefault="00000000">
            <w:pPr>
              <w:widowControl/>
              <w:jc w:val="left"/>
              <w:rPr>
                <w:kern w:val="0"/>
                <w:szCs w:val="20"/>
              </w:rPr>
            </w:pPr>
            <w:r>
              <w:rPr>
                <w:rFonts w:cs="Times New Roman"/>
                <w:color w:val="000000"/>
                <w:kern w:val="0"/>
                <w:sz w:val="16"/>
                <w:szCs w:val="20"/>
              </w:rPr>
              <w:t>SV</w:t>
            </w:r>
            <w:r>
              <w:rPr>
                <w:rFonts w:cs="Times New Roman"/>
                <w:color w:val="000000"/>
                <w:kern w:val="0"/>
                <w:sz w:val="16"/>
                <w:szCs w:val="20"/>
              </w:rPr>
              <w:t>分类</w:t>
            </w:r>
            <w:r>
              <w:rPr>
                <w:rFonts w:cs="Times New Roman"/>
                <w:color w:val="000000"/>
                <w:kern w:val="0"/>
                <w:sz w:val="16"/>
                <w:szCs w:val="20"/>
              </w:rPr>
              <w:t>FIFO</w:t>
            </w:r>
            <w:r>
              <w:rPr>
                <w:rFonts w:cs="Times New Roman"/>
                <w:color w:val="000000"/>
                <w:kern w:val="0"/>
                <w:sz w:val="16"/>
                <w:szCs w:val="20"/>
              </w:rPr>
              <w:t>拥塞丢弃计数</w:t>
            </w:r>
          </w:p>
        </w:tc>
        <w:tc>
          <w:tcPr>
            <w:tcW w:w="472" w:type="pct"/>
            <w:vAlign w:val="center"/>
          </w:tcPr>
          <w:p w14:paraId="3288FFA2" w14:textId="77777777" w:rsidR="009614A0" w:rsidRDefault="00000000">
            <w:pPr>
              <w:widowControl/>
              <w:jc w:val="center"/>
              <w:rPr>
                <w:kern w:val="0"/>
                <w:szCs w:val="20"/>
              </w:rPr>
            </w:pPr>
            <w:r>
              <w:rPr>
                <w:rFonts w:cs="Times New Roman"/>
                <w:color w:val="000000"/>
                <w:kern w:val="0"/>
                <w:sz w:val="16"/>
                <w:szCs w:val="20"/>
              </w:rPr>
              <w:t>0x0048</w:t>
            </w:r>
          </w:p>
        </w:tc>
        <w:tc>
          <w:tcPr>
            <w:tcW w:w="472" w:type="pct"/>
            <w:vAlign w:val="center"/>
          </w:tcPr>
          <w:p w14:paraId="4CC3B17C" w14:textId="77777777" w:rsidR="009614A0" w:rsidRDefault="00000000">
            <w:pPr>
              <w:widowControl/>
              <w:jc w:val="center"/>
              <w:rPr>
                <w:kern w:val="0"/>
                <w:szCs w:val="20"/>
              </w:rPr>
            </w:pPr>
            <w:r>
              <w:rPr>
                <w:rFonts w:cs="Times New Roman"/>
                <w:color w:val="000000"/>
                <w:kern w:val="0"/>
                <w:sz w:val="16"/>
                <w:szCs w:val="20"/>
              </w:rPr>
              <w:t>0x0012</w:t>
            </w:r>
          </w:p>
        </w:tc>
        <w:tc>
          <w:tcPr>
            <w:tcW w:w="254" w:type="pct"/>
            <w:vAlign w:val="center"/>
          </w:tcPr>
          <w:p w14:paraId="0A7CAE67"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6C3B5C6A" w14:textId="77777777" w:rsidR="009614A0" w:rsidRDefault="00000000">
            <w:pPr>
              <w:widowControl/>
              <w:jc w:val="center"/>
              <w:rPr>
                <w:kern w:val="0"/>
                <w:szCs w:val="20"/>
              </w:rPr>
            </w:pPr>
            <w:r>
              <w:rPr>
                <w:rFonts w:cs="Times New Roman"/>
                <w:color w:val="000000"/>
                <w:kern w:val="0"/>
                <w:sz w:val="16"/>
                <w:szCs w:val="20"/>
              </w:rPr>
              <w:t>RO</w:t>
            </w:r>
          </w:p>
        </w:tc>
      </w:tr>
      <w:tr w:rsidR="009614A0" w14:paraId="2C6B254D" w14:textId="77777777">
        <w:trPr>
          <w:cantSplit/>
          <w:jc w:val="center"/>
        </w:trPr>
        <w:tc>
          <w:tcPr>
            <w:tcW w:w="1834" w:type="pct"/>
            <w:vAlign w:val="center"/>
          </w:tcPr>
          <w:p w14:paraId="2BD6DA9D" w14:textId="77777777" w:rsidR="009614A0" w:rsidRDefault="00000000">
            <w:pPr>
              <w:widowControl/>
              <w:jc w:val="left"/>
              <w:rPr>
                <w:kern w:val="0"/>
                <w:szCs w:val="20"/>
              </w:rPr>
            </w:pPr>
            <w:r>
              <w:rPr>
                <w:rFonts w:cs="Times New Roman"/>
                <w:color w:val="000000"/>
                <w:kern w:val="0"/>
                <w:sz w:val="16"/>
                <w:szCs w:val="20"/>
              </w:rPr>
              <w:t>STAT_ROUTE_DROP_OTHER_CNT</w:t>
            </w:r>
          </w:p>
        </w:tc>
        <w:tc>
          <w:tcPr>
            <w:tcW w:w="1495" w:type="pct"/>
            <w:vAlign w:val="center"/>
          </w:tcPr>
          <w:p w14:paraId="6C8D7979" w14:textId="77777777" w:rsidR="009614A0" w:rsidRDefault="00000000">
            <w:pPr>
              <w:widowControl/>
              <w:jc w:val="left"/>
              <w:rPr>
                <w:kern w:val="0"/>
                <w:szCs w:val="20"/>
              </w:rPr>
            </w:pPr>
            <w:r>
              <w:rPr>
                <w:rFonts w:cs="Times New Roman"/>
                <w:color w:val="000000"/>
                <w:kern w:val="0"/>
                <w:sz w:val="16"/>
                <w:szCs w:val="20"/>
              </w:rPr>
              <w:t>Other</w:t>
            </w:r>
            <w:r>
              <w:rPr>
                <w:rFonts w:cs="Times New Roman"/>
                <w:color w:val="000000"/>
                <w:kern w:val="0"/>
                <w:sz w:val="16"/>
                <w:szCs w:val="20"/>
              </w:rPr>
              <w:t>分类</w:t>
            </w:r>
            <w:r>
              <w:rPr>
                <w:rFonts w:cs="Times New Roman"/>
                <w:color w:val="000000"/>
                <w:kern w:val="0"/>
                <w:sz w:val="16"/>
                <w:szCs w:val="20"/>
              </w:rPr>
              <w:t>FIFO</w:t>
            </w:r>
            <w:r>
              <w:rPr>
                <w:rFonts w:cs="Times New Roman"/>
                <w:color w:val="000000"/>
                <w:kern w:val="0"/>
                <w:sz w:val="16"/>
                <w:szCs w:val="20"/>
              </w:rPr>
              <w:t>拥塞丢弃计数</w:t>
            </w:r>
          </w:p>
        </w:tc>
        <w:tc>
          <w:tcPr>
            <w:tcW w:w="472" w:type="pct"/>
            <w:vAlign w:val="center"/>
          </w:tcPr>
          <w:p w14:paraId="0A79F8E4" w14:textId="77777777" w:rsidR="009614A0" w:rsidRDefault="00000000">
            <w:pPr>
              <w:widowControl/>
              <w:jc w:val="center"/>
              <w:rPr>
                <w:kern w:val="0"/>
                <w:szCs w:val="20"/>
              </w:rPr>
            </w:pPr>
            <w:r>
              <w:rPr>
                <w:rFonts w:cs="Times New Roman"/>
                <w:color w:val="000000"/>
                <w:kern w:val="0"/>
                <w:sz w:val="16"/>
                <w:szCs w:val="20"/>
              </w:rPr>
              <w:t>0x004C</w:t>
            </w:r>
          </w:p>
        </w:tc>
        <w:tc>
          <w:tcPr>
            <w:tcW w:w="472" w:type="pct"/>
            <w:vAlign w:val="center"/>
          </w:tcPr>
          <w:p w14:paraId="044E05E5" w14:textId="77777777" w:rsidR="009614A0" w:rsidRDefault="00000000">
            <w:pPr>
              <w:widowControl/>
              <w:jc w:val="center"/>
              <w:rPr>
                <w:kern w:val="0"/>
                <w:szCs w:val="20"/>
              </w:rPr>
            </w:pPr>
            <w:r>
              <w:rPr>
                <w:rFonts w:cs="Times New Roman"/>
                <w:color w:val="000000"/>
                <w:kern w:val="0"/>
                <w:sz w:val="16"/>
                <w:szCs w:val="20"/>
              </w:rPr>
              <w:t>0x0013</w:t>
            </w:r>
          </w:p>
        </w:tc>
        <w:tc>
          <w:tcPr>
            <w:tcW w:w="254" w:type="pct"/>
            <w:vAlign w:val="center"/>
          </w:tcPr>
          <w:p w14:paraId="4044C51C" w14:textId="77777777" w:rsidR="009614A0" w:rsidRDefault="00000000">
            <w:pPr>
              <w:widowControl/>
              <w:jc w:val="center"/>
              <w:rPr>
                <w:kern w:val="0"/>
                <w:szCs w:val="20"/>
              </w:rPr>
            </w:pPr>
            <w:r>
              <w:rPr>
                <w:rFonts w:cs="Times New Roman"/>
                <w:color w:val="000000"/>
                <w:kern w:val="0"/>
                <w:sz w:val="16"/>
                <w:szCs w:val="20"/>
              </w:rPr>
              <w:t>32</w:t>
            </w:r>
          </w:p>
        </w:tc>
        <w:tc>
          <w:tcPr>
            <w:tcW w:w="473" w:type="pct"/>
            <w:vAlign w:val="center"/>
          </w:tcPr>
          <w:p w14:paraId="294A8F60" w14:textId="77777777" w:rsidR="009614A0" w:rsidRDefault="00000000">
            <w:pPr>
              <w:widowControl/>
              <w:jc w:val="center"/>
              <w:rPr>
                <w:kern w:val="0"/>
                <w:szCs w:val="20"/>
              </w:rPr>
            </w:pPr>
            <w:r>
              <w:rPr>
                <w:rFonts w:cs="Times New Roman"/>
                <w:color w:val="000000"/>
                <w:kern w:val="0"/>
                <w:sz w:val="16"/>
                <w:szCs w:val="20"/>
              </w:rPr>
              <w:t>RO</w:t>
            </w:r>
          </w:p>
        </w:tc>
      </w:tr>
      <w:tr w:rsidR="009614A0" w14:paraId="7B71AC1A" w14:textId="77777777">
        <w:trPr>
          <w:cantSplit/>
          <w:jc w:val="center"/>
        </w:trPr>
        <w:tc>
          <w:tcPr>
            <w:tcW w:w="1834" w:type="pct"/>
            <w:shd w:val="clear" w:color="auto" w:fill="D9D9D9"/>
            <w:vAlign w:val="center"/>
          </w:tcPr>
          <w:p w14:paraId="2582C321" w14:textId="77777777" w:rsidR="009614A0" w:rsidRDefault="00000000">
            <w:pPr>
              <w:widowControl/>
              <w:jc w:val="left"/>
              <w:rPr>
                <w:kern w:val="0"/>
                <w:szCs w:val="20"/>
              </w:rPr>
            </w:pPr>
            <w:r>
              <w:rPr>
                <w:rFonts w:cs="Times New Roman"/>
                <w:color w:val="000000"/>
                <w:kern w:val="0"/>
                <w:sz w:val="16"/>
                <w:szCs w:val="20"/>
              </w:rPr>
              <w:t>Reserved</w:t>
            </w:r>
          </w:p>
        </w:tc>
        <w:tc>
          <w:tcPr>
            <w:tcW w:w="1495" w:type="pct"/>
            <w:shd w:val="clear" w:color="auto" w:fill="D9D9D9"/>
            <w:vAlign w:val="center"/>
          </w:tcPr>
          <w:p w14:paraId="24849FC2" w14:textId="77777777" w:rsidR="009614A0" w:rsidRDefault="00000000">
            <w:pPr>
              <w:widowControl/>
              <w:jc w:val="left"/>
              <w:rPr>
                <w:kern w:val="0"/>
                <w:szCs w:val="20"/>
              </w:rPr>
            </w:pPr>
            <w:r>
              <w:rPr>
                <w:rFonts w:cs="Times New Roman"/>
                <w:color w:val="000000"/>
                <w:kern w:val="0"/>
                <w:sz w:val="16"/>
                <w:szCs w:val="20"/>
              </w:rPr>
              <w:t>MAC0</w:t>
            </w:r>
            <w:r>
              <w:rPr>
                <w:rFonts w:cs="Times New Roman"/>
                <w:color w:val="000000"/>
                <w:kern w:val="0"/>
                <w:sz w:val="16"/>
                <w:szCs w:val="20"/>
              </w:rPr>
              <w:t>模块剩余相对地址保留</w:t>
            </w:r>
          </w:p>
        </w:tc>
        <w:tc>
          <w:tcPr>
            <w:tcW w:w="472" w:type="pct"/>
            <w:shd w:val="clear" w:color="auto" w:fill="D9D9D9"/>
            <w:vAlign w:val="center"/>
          </w:tcPr>
          <w:p w14:paraId="0EF195FE" w14:textId="77777777" w:rsidR="009614A0" w:rsidRDefault="00000000">
            <w:pPr>
              <w:widowControl/>
              <w:jc w:val="center"/>
              <w:rPr>
                <w:kern w:val="0"/>
                <w:szCs w:val="20"/>
              </w:rPr>
            </w:pPr>
            <w:r>
              <w:rPr>
                <w:rFonts w:cs="Times New Roman"/>
                <w:color w:val="000000"/>
                <w:kern w:val="0"/>
                <w:sz w:val="16"/>
                <w:szCs w:val="20"/>
              </w:rPr>
              <w:t>0x0050~</w:t>
            </w:r>
            <w:r>
              <w:rPr>
                <w:rFonts w:cs="Times New Roman"/>
                <w:color w:val="000000"/>
                <w:kern w:val="0"/>
                <w:sz w:val="16"/>
                <w:szCs w:val="20"/>
              </w:rPr>
              <w:br/>
              <w:t>0x00FF</w:t>
            </w:r>
          </w:p>
        </w:tc>
        <w:tc>
          <w:tcPr>
            <w:tcW w:w="472" w:type="pct"/>
            <w:shd w:val="clear" w:color="auto" w:fill="D9D9D9"/>
            <w:vAlign w:val="center"/>
          </w:tcPr>
          <w:p w14:paraId="6513F3CF" w14:textId="77777777" w:rsidR="009614A0" w:rsidRDefault="00000000">
            <w:pPr>
              <w:widowControl/>
              <w:jc w:val="center"/>
              <w:rPr>
                <w:kern w:val="0"/>
                <w:szCs w:val="20"/>
              </w:rPr>
            </w:pPr>
            <w:r>
              <w:rPr>
                <w:rFonts w:cs="Times New Roman"/>
                <w:color w:val="000000"/>
                <w:kern w:val="0"/>
                <w:sz w:val="16"/>
                <w:szCs w:val="20"/>
              </w:rPr>
              <w:t>0x0014~</w:t>
            </w:r>
            <w:r>
              <w:rPr>
                <w:rFonts w:cs="Times New Roman"/>
                <w:color w:val="000000"/>
                <w:kern w:val="0"/>
                <w:sz w:val="16"/>
                <w:szCs w:val="20"/>
              </w:rPr>
              <w:br/>
              <w:t>0x003F</w:t>
            </w:r>
          </w:p>
        </w:tc>
        <w:tc>
          <w:tcPr>
            <w:tcW w:w="254" w:type="pct"/>
            <w:shd w:val="clear" w:color="auto" w:fill="D9D9D9"/>
            <w:vAlign w:val="center"/>
          </w:tcPr>
          <w:p w14:paraId="497D316D" w14:textId="77777777" w:rsidR="009614A0" w:rsidRDefault="00000000">
            <w:pPr>
              <w:widowControl/>
              <w:jc w:val="center"/>
              <w:rPr>
                <w:kern w:val="0"/>
                <w:szCs w:val="20"/>
              </w:rPr>
            </w:pPr>
            <w:r>
              <w:rPr>
                <w:rFonts w:cs="Times New Roman"/>
                <w:color w:val="000000"/>
                <w:kern w:val="0"/>
                <w:sz w:val="16"/>
                <w:szCs w:val="20"/>
              </w:rPr>
              <w:t>32</w:t>
            </w:r>
          </w:p>
        </w:tc>
        <w:tc>
          <w:tcPr>
            <w:tcW w:w="473" w:type="pct"/>
            <w:shd w:val="clear" w:color="auto" w:fill="D9D9D9"/>
            <w:vAlign w:val="center"/>
          </w:tcPr>
          <w:p w14:paraId="62DE0BA5" w14:textId="77777777" w:rsidR="009614A0" w:rsidRDefault="00000000">
            <w:pPr>
              <w:widowControl/>
              <w:jc w:val="center"/>
              <w:rPr>
                <w:kern w:val="0"/>
                <w:szCs w:val="20"/>
              </w:rPr>
            </w:pPr>
            <w:r>
              <w:rPr>
                <w:rFonts w:cs="Times New Roman"/>
                <w:color w:val="000000"/>
                <w:kern w:val="0"/>
                <w:sz w:val="16"/>
                <w:szCs w:val="20"/>
              </w:rPr>
              <w:t>N/A</w:t>
            </w:r>
          </w:p>
        </w:tc>
      </w:tr>
      <w:tr w:rsidR="009614A0" w14:paraId="247A91FC" w14:textId="77777777">
        <w:trPr>
          <w:cantSplit/>
          <w:jc w:val="center"/>
        </w:trPr>
        <w:tc>
          <w:tcPr>
            <w:tcW w:w="3329" w:type="pct"/>
            <w:gridSpan w:val="2"/>
            <w:shd w:val="clear" w:color="auto" w:fill="8DD575"/>
            <w:vAlign w:val="center"/>
          </w:tcPr>
          <w:p w14:paraId="52E4689D" w14:textId="77777777" w:rsidR="009614A0" w:rsidRDefault="00000000">
            <w:pPr>
              <w:widowControl/>
              <w:jc w:val="left"/>
              <w:rPr>
                <w:kern w:val="0"/>
                <w:szCs w:val="20"/>
              </w:rPr>
            </w:pPr>
            <w:r>
              <w:rPr>
                <w:rFonts w:cs="Times New Roman"/>
                <w:b/>
                <w:color w:val="000000"/>
                <w:kern w:val="0"/>
                <w:sz w:val="16"/>
                <w:szCs w:val="20"/>
              </w:rPr>
              <w:t>MAC1</w:t>
            </w:r>
            <w:r>
              <w:rPr>
                <w:rFonts w:cs="Times New Roman"/>
                <w:b/>
                <w:color w:val="000000"/>
                <w:kern w:val="0"/>
                <w:sz w:val="16"/>
                <w:szCs w:val="20"/>
              </w:rPr>
              <w:t>网络报文过滤模块</w:t>
            </w:r>
          </w:p>
        </w:tc>
        <w:tc>
          <w:tcPr>
            <w:tcW w:w="472" w:type="pct"/>
            <w:shd w:val="clear" w:color="auto" w:fill="8DD575"/>
            <w:vAlign w:val="center"/>
          </w:tcPr>
          <w:p w14:paraId="1F8E42F4"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72" w:type="pct"/>
            <w:shd w:val="clear" w:color="auto" w:fill="8DD575"/>
            <w:vAlign w:val="center"/>
          </w:tcPr>
          <w:p w14:paraId="2FAB3E0B"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54" w:type="pct"/>
            <w:shd w:val="clear" w:color="auto" w:fill="8DD575"/>
            <w:vAlign w:val="center"/>
          </w:tcPr>
          <w:p w14:paraId="5777F6B3" w14:textId="77777777" w:rsidR="009614A0" w:rsidRDefault="009614A0">
            <w:pPr>
              <w:widowControl/>
              <w:jc w:val="center"/>
              <w:rPr>
                <w:kern w:val="0"/>
                <w:szCs w:val="20"/>
              </w:rPr>
            </w:pPr>
          </w:p>
        </w:tc>
        <w:tc>
          <w:tcPr>
            <w:tcW w:w="473" w:type="pct"/>
            <w:shd w:val="clear" w:color="auto" w:fill="8DD575"/>
            <w:vAlign w:val="center"/>
          </w:tcPr>
          <w:p w14:paraId="30400E8A" w14:textId="77777777" w:rsidR="009614A0" w:rsidRDefault="009614A0">
            <w:pPr>
              <w:widowControl/>
              <w:jc w:val="center"/>
              <w:rPr>
                <w:kern w:val="0"/>
                <w:szCs w:val="20"/>
              </w:rPr>
            </w:pPr>
          </w:p>
        </w:tc>
      </w:tr>
      <w:tr w:rsidR="009614A0" w14:paraId="2272E623" w14:textId="77777777">
        <w:trPr>
          <w:cantSplit/>
          <w:jc w:val="center"/>
        </w:trPr>
        <w:tc>
          <w:tcPr>
            <w:tcW w:w="1834" w:type="pct"/>
            <w:shd w:val="clear" w:color="auto" w:fill="D9D9D9"/>
            <w:vAlign w:val="center"/>
          </w:tcPr>
          <w:p w14:paraId="0D3F3FD3" w14:textId="77777777" w:rsidR="009614A0" w:rsidRDefault="00000000">
            <w:pPr>
              <w:widowControl/>
              <w:jc w:val="left"/>
              <w:rPr>
                <w:kern w:val="0"/>
                <w:szCs w:val="20"/>
              </w:rPr>
            </w:pPr>
            <w:r>
              <w:rPr>
                <w:rFonts w:cs="Times New Roman"/>
                <w:color w:val="000000"/>
                <w:kern w:val="0"/>
                <w:sz w:val="16"/>
                <w:szCs w:val="20"/>
              </w:rPr>
              <w:t>Reserved</w:t>
            </w:r>
          </w:p>
        </w:tc>
        <w:tc>
          <w:tcPr>
            <w:tcW w:w="1495" w:type="pct"/>
            <w:shd w:val="clear" w:color="auto" w:fill="D9D9D9"/>
            <w:vAlign w:val="center"/>
          </w:tcPr>
          <w:p w14:paraId="4E803BDF" w14:textId="77777777" w:rsidR="009614A0" w:rsidRDefault="00000000">
            <w:pPr>
              <w:widowControl/>
              <w:jc w:val="left"/>
              <w:rPr>
                <w:kern w:val="0"/>
                <w:szCs w:val="20"/>
              </w:rPr>
            </w:pPr>
            <w:r>
              <w:rPr>
                <w:rFonts w:cs="Times New Roman"/>
                <w:color w:val="000000"/>
                <w:kern w:val="0"/>
                <w:sz w:val="16"/>
                <w:szCs w:val="20"/>
              </w:rPr>
              <w:t>保留，预留</w:t>
            </w:r>
            <w:r>
              <w:rPr>
                <w:rFonts w:cs="Times New Roman"/>
                <w:color w:val="000000"/>
                <w:kern w:val="0"/>
                <w:sz w:val="16"/>
                <w:szCs w:val="20"/>
              </w:rPr>
              <w:t>MAC1</w:t>
            </w:r>
            <w:r>
              <w:rPr>
                <w:rFonts w:cs="Times New Roman"/>
                <w:color w:val="000000"/>
                <w:kern w:val="0"/>
                <w:sz w:val="16"/>
                <w:szCs w:val="20"/>
              </w:rPr>
              <w:t>寄存器窗口</w:t>
            </w:r>
          </w:p>
        </w:tc>
        <w:tc>
          <w:tcPr>
            <w:tcW w:w="472" w:type="pct"/>
            <w:shd w:val="clear" w:color="auto" w:fill="D9D9D9"/>
            <w:vAlign w:val="center"/>
          </w:tcPr>
          <w:p w14:paraId="2885B906"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72" w:type="pct"/>
            <w:shd w:val="clear" w:color="auto" w:fill="D9D9D9"/>
            <w:vAlign w:val="center"/>
          </w:tcPr>
          <w:p w14:paraId="2D17DAF2"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54" w:type="pct"/>
            <w:shd w:val="clear" w:color="auto" w:fill="D9D9D9"/>
            <w:vAlign w:val="center"/>
          </w:tcPr>
          <w:p w14:paraId="07373F7F" w14:textId="77777777" w:rsidR="009614A0" w:rsidRDefault="00000000">
            <w:pPr>
              <w:widowControl/>
              <w:jc w:val="center"/>
              <w:rPr>
                <w:kern w:val="0"/>
                <w:szCs w:val="20"/>
              </w:rPr>
            </w:pPr>
            <w:r>
              <w:rPr>
                <w:rFonts w:cs="Times New Roman"/>
                <w:color w:val="000000"/>
                <w:kern w:val="0"/>
                <w:sz w:val="16"/>
                <w:szCs w:val="20"/>
              </w:rPr>
              <w:t>32</w:t>
            </w:r>
          </w:p>
        </w:tc>
        <w:tc>
          <w:tcPr>
            <w:tcW w:w="473" w:type="pct"/>
            <w:shd w:val="clear" w:color="auto" w:fill="D9D9D9"/>
            <w:vAlign w:val="center"/>
          </w:tcPr>
          <w:p w14:paraId="6D8BACD9" w14:textId="77777777" w:rsidR="009614A0" w:rsidRDefault="00000000">
            <w:pPr>
              <w:widowControl/>
              <w:jc w:val="center"/>
              <w:rPr>
                <w:kern w:val="0"/>
                <w:szCs w:val="20"/>
              </w:rPr>
            </w:pPr>
            <w:r>
              <w:rPr>
                <w:rFonts w:cs="Times New Roman"/>
                <w:color w:val="000000"/>
                <w:kern w:val="0"/>
                <w:sz w:val="16"/>
                <w:szCs w:val="20"/>
              </w:rPr>
              <w:t>N/A</w:t>
            </w:r>
          </w:p>
        </w:tc>
      </w:tr>
      <w:tr w:rsidR="009614A0" w14:paraId="15790624" w14:textId="77777777">
        <w:trPr>
          <w:cantSplit/>
          <w:jc w:val="center"/>
        </w:trPr>
        <w:tc>
          <w:tcPr>
            <w:tcW w:w="3329" w:type="pct"/>
            <w:gridSpan w:val="2"/>
            <w:shd w:val="clear" w:color="auto" w:fill="8DD575"/>
            <w:vAlign w:val="center"/>
          </w:tcPr>
          <w:p w14:paraId="2CF3965F" w14:textId="77777777" w:rsidR="009614A0" w:rsidRDefault="00000000">
            <w:pPr>
              <w:widowControl/>
              <w:jc w:val="left"/>
              <w:rPr>
                <w:kern w:val="0"/>
                <w:szCs w:val="20"/>
              </w:rPr>
            </w:pPr>
            <w:r>
              <w:rPr>
                <w:rFonts w:cs="Times New Roman"/>
                <w:b/>
                <w:color w:val="000000"/>
                <w:kern w:val="0"/>
                <w:sz w:val="16"/>
                <w:szCs w:val="20"/>
              </w:rPr>
              <w:t>MAC2</w:t>
            </w:r>
            <w:r>
              <w:rPr>
                <w:rFonts w:cs="Times New Roman"/>
                <w:b/>
                <w:color w:val="000000"/>
                <w:kern w:val="0"/>
                <w:sz w:val="16"/>
                <w:szCs w:val="20"/>
              </w:rPr>
              <w:t>网络报文过滤模块</w:t>
            </w:r>
          </w:p>
        </w:tc>
        <w:tc>
          <w:tcPr>
            <w:tcW w:w="472" w:type="pct"/>
            <w:shd w:val="clear" w:color="auto" w:fill="8DD575"/>
            <w:vAlign w:val="center"/>
          </w:tcPr>
          <w:p w14:paraId="17DC8332"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72" w:type="pct"/>
            <w:shd w:val="clear" w:color="auto" w:fill="8DD575"/>
            <w:vAlign w:val="center"/>
          </w:tcPr>
          <w:p w14:paraId="01A1CFFD"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54" w:type="pct"/>
            <w:shd w:val="clear" w:color="auto" w:fill="8DD575"/>
            <w:vAlign w:val="center"/>
          </w:tcPr>
          <w:p w14:paraId="37B4C094" w14:textId="77777777" w:rsidR="009614A0" w:rsidRDefault="009614A0">
            <w:pPr>
              <w:widowControl/>
              <w:jc w:val="center"/>
              <w:rPr>
                <w:kern w:val="0"/>
                <w:szCs w:val="20"/>
              </w:rPr>
            </w:pPr>
          </w:p>
        </w:tc>
        <w:tc>
          <w:tcPr>
            <w:tcW w:w="473" w:type="pct"/>
            <w:shd w:val="clear" w:color="auto" w:fill="8DD575"/>
            <w:vAlign w:val="center"/>
          </w:tcPr>
          <w:p w14:paraId="2C4CB2ED" w14:textId="77777777" w:rsidR="009614A0" w:rsidRDefault="009614A0">
            <w:pPr>
              <w:widowControl/>
              <w:jc w:val="center"/>
              <w:rPr>
                <w:kern w:val="0"/>
                <w:szCs w:val="20"/>
              </w:rPr>
            </w:pPr>
          </w:p>
        </w:tc>
      </w:tr>
      <w:tr w:rsidR="009614A0" w14:paraId="54D8ADF0" w14:textId="77777777">
        <w:trPr>
          <w:cantSplit/>
          <w:jc w:val="center"/>
        </w:trPr>
        <w:tc>
          <w:tcPr>
            <w:tcW w:w="1834" w:type="pct"/>
            <w:shd w:val="clear" w:color="auto" w:fill="D9D9D9"/>
            <w:vAlign w:val="center"/>
          </w:tcPr>
          <w:p w14:paraId="5EED56F6" w14:textId="77777777" w:rsidR="009614A0" w:rsidRDefault="00000000">
            <w:pPr>
              <w:widowControl/>
              <w:jc w:val="left"/>
              <w:rPr>
                <w:kern w:val="0"/>
                <w:szCs w:val="20"/>
              </w:rPr>
            </w:pPr>
            <w:r>
              <w:rPr>
                <w:rFonts w:cs="Times New Roman"/>
                <w:color w:val="000000"/>
                <w:kern w:val="0"/>
                <w:sz w:val="16"/>
                <w:szCs w:val="20"/>
              </w:rPr>
              <w:t>Reserved</w:t>
            </w:r>
          </w:p>
        </w:tc>
        <w:tc>
          <w:tcPr>
            <w:tcW w:w="1495" w:type="pct"/>
            <w:shd w:val="clear" w:color="auto" w:fill="D9D9D9"/>
            <w:vAlign w:val="center"/>
          </w:tcPr>
          <w:p w14:paraId="522E0AEF" w14:textId="77777777" w:rsidR="009614A0" w:rsidRDefault="00000000">
            <w:pPr>
              <w:widowControl/>
              <w:jc w:val="left"/>
              <w:rPr>
                <w:kern w:val="0"/>
                <w:szCs w:val="20"/>
              </w:rPr>
            </w:pPr>
            <w:r>
              <w:rPr>
                <w:rFonts w:cs="Times New Roman"/>
                <w:color w:val="000000"/>
                <w:kern w:val="0"/>
                <w:sz w:val="16"/>
                <w:szCs w:val="20"/>
              </w:rPr>
              <w:t>保留，预留</w:t>
            </w:r>
            <w:r>
              <w:rPr>
                <w:rFonts w:cs="Times New Roman"/>
                <w:color w:val="000000"/>
                <w:kern w:val="0"/>
                <w:sz w:val="16"/>
                <w:szCs w:val="20"/>
              </w:rPr>
              <w:t>MAC2</w:t>
            </w:r>
            <w:r>
              <w:rPr>
                <w:rFonts w:cs="Times New Roman"/>
                <w:color w:val="000000"/>
                <w:kern w:val="0"/>
                <w:sz w:val="16"/>
                <w:szCs w:val="20"/>
              </w:rPr>
              <w:t>寄存器窗口</w:t>
            </w:r>
          </w:p>
        </w:tc>
        <w:tc>
          <w:tcPr>
            <w:tcW w:w="472" w:type="pct"/>
            <w:shd w:val="clear" w:color="auto" w:fill="D9D9D9"/>
            <w:vAlign w:val="center"/>
          </w:tcPr>
          <w:p w14:paraId="4B665E6C"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72" w:type="pct"/>
            <w:shd w:val="clear" w:color="auto" w:fill="D9D9D9"/>
            <w:vAlign w:val="center"/>
          </w:tcPr>
          <w:p w14:paraId="314128C8"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54" w:type="pct"/>
            <w:shd w:val="clear" w:color="auto" w:fill="D9D9D9"/>
            <w:vAlign w:val="center"/>
          </w:tcPr>
          <w:p w14:paraId="2BC64870" w14:textId="77777777" w:rsidR="009614A0" w:rsidRDefault="00000000">
            <w:pPr>
              <w:widowControl/>
              <w:jc w:val="center"/>
              <w:rPr>
                <w:kern w:val="0"/>
                <w:szCs w:val="20"/>
              </w:rPr>
            </w:pPr>
            <w:r>
              <w:rPr>
                <w:rFonts w:cs="Times New Roman"/>
                <w:color w:val="000000"/>
                <w:kern w:val="0"/>
                <w:sz w:val="16"/>
                <w:szCs w:val="20"/>
              </w:rPr>
              <w:t>32</w:t>
            </w:r>
          </w:p>
        </w:tc>
        <w:tc>
          <w:tcPr>
            <w:tcW w:w="473" w:type="pct"/>
            <w:shd w:val="clear" w:color="auto" w:fill="D9D9D9"/>
            <w:vAlign w:val="center"/>
          </w:tcPr>
          <w:p w14:paraId="70D5CAF9" w14:textId="77777777" w:rsidR="009614A0" w:rsidRDefault="00000000">
            <w:pPr>
              <w:widowControl/>
              <w:jc w:val="center"/>
              <w:rPr>
                <w:kern w:val="0"/>
                <w:szCs w:val="20"/>
              </w:rPr>
            </w:pPr>
            <w:r>
              <w:rPr>
                <w:rFonts w:cs="Times New Roman"/>
                <w:color w:val="000000"/>
                <w:kern w:val="0"/>
                <w:sz w:val="16"/>
                <w:szCs w:val="20"/>
              </w:rPr>
              <w:t>N/A</w:t>
            </w:r>
          </w:p>
        </w:tc>
      </w:tr>
      <w:tr w:rsidR="009614A0" w14:paraId="65A28974" w14:textId="77777777">
        <w:trPr>
          <w:cantSplit/>
          <w:trHeight w:val="397"/>
          <w:jc w:val="center"/>
        </w:trPr>
        <w:tc>
          <w:tcPr>
            <w:tcW w:w="5000" w:type="pct"/>
            <w:gridSpan w:val="6"/>
            <w:shd w:val="clear" w:color="auto" w:fill="FFFFFF" w:themeFill="background1"/>
            <w:textDirection w:val="tbRlV"/>
            <w:vAlign w:val="center"/>
          </w:tcPr>
          <w:p w14:paraId="1795B737" w14:textId="77777777" w:rsidR="009614A0" w:rsidRDefault="00000000">
            <w:pPr>
              <w:widowControl/>
              <w:ind w:left="113" w:right="113"/>
              <w:jc w:val="center"/>
              <w:rPr>
                <w:rFonts w:cs="Times New Roman"/>
                <w:color w:val="000000"/>
                <w:kern w:val="0"/>
                <w:sz w:val="16"/>
                <w:szCs w:val="20"/>
              </w:rPr>
            </w:pPr>
            <w:r>
              <w:rPr>
                <w:rFonts w:cs="Times New Roman" w:hint="eastAsia"/>
                <w:bCs/>
                <w:color w:val="000000"/>
                <w:kern w:val="0"/>
                <w:sz w:val="16"/>
                <w:szCs w:val="20"/>
              </w:rPr>
              <w:t>…</w:t>
            </w:r>
          </w:p>
        </w:tc>
      </w:tr>
      <w:tr w:rsidR="009614A0" w14:paraId="243C9557" w14:textId="77777777">
        <w:trPr>
          <w:cantSplit/>
          <w:jc w:val="center"/>
        </w:trPr>
        <w:tc>
          <w:tcPr>
            <w:tcW w:w="3329" w:type="pct"/>
            <w:gridSpan w:val="2"/>
            <w:shd w:val="clear" w:color="auto" w:fill="8DD575"/>
            <w:vAlign w:val="center"/>
          </w:tcPr>
          <w:p w14:paraId="27800421" w14:textId="77777777" w:rsidR="009614A0" w:rsidRDefault="00000000">
            <w:pPr>
              <w:widowControl/>
              <w:jc w:val="left"/>
              <w:rPr>
                <w:kern w:val="0"/>
                <w:szCs w:val="20"/>
              </w:rPr>
            </w:pPr>
            <w:r>
              <w:rPr>
                <w:rFonts w:cs="Times New Roman"/>
                <w:b/>
                <w:color w:val="000000"/>
                <w:kern w:val="0"/>
                <w:sz w:val="16"/>
                <w:szCs w:val="20"/>
              </w:rPr>
              <w:t>MAC7</w:t>
            </w:r>
            <w:r>
              <w:rPr>
                <w:rFonts w:cs="Times New Roman"/>
                <w:b/>
                <w:color w:val="000000"/>
                <w:kern w:val="0"/>
                <w:sz w:val="16"/>
                <w:szCs w:val="20"/>
              </w:rPr>
              <w:t>网络报文过滤模块</w:t>
            </w:r>
          </w:p>
        </w:tc>
        <w:tc>
          <w:tcPr>
            <w:tcW w:w="472" w:type="pct"/>
            <w:shd w:val="clear" w:color="auto" w:fill="8DD575"/>
            <w:vAlign w:val="center"/>
          </w:tcPr>
          <w:p w14:paraId="752B296C"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72" w:type="pct"/>
            <w:shd w:val="clear" w:color="auto" w:fill="8DD575"/>
            <w:vAlign w:val="center"/>
          </w:tcPr>
          <w:p w14:paraId="13E1005C"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54" w:type="pct"/>
            <w:shd w:val="clear" w:color="auto" w:fill="8DD575"/>
            <w:vAlign w:val="center"/>
          </w:tcPr>
          <w:p w14:paraId="39D78118" w14:textId="77777777" w:rsidR="009614A0" w:rsidRDefault="009614A0">
            <w:pPr>
              <w:widowControl/>
              <w:jc w:val="center"/>
              <w:rPr>
                <w:kern w:val="0"/>
                <w:szCs w:val="20"/>
              </w:rPr>
            </w:pPr>
          </w:p>
        </w:tc>
        <w:tc>
          <w:tcPr>
            <w:tcW w:w="473" w:type="pct"/>
            <w:shd w:val="clear" w:color="auto" w:fill="8DD575"/>
            <w:vAlign w:val="center"/>
          </w:tcPr>
          <w:p w14:paraId="1B804DFD" w14:textId="77777777" w:rsidR="009614A0" w:rsidRDefault="009614A0">
            <w:pPr>
              <w:widowControl/>
              <w:jc w:val="center"/>
              <w:rPr>
                <w:kern w:val="0"/>
                <w:szCs w:val="20"/>
              </w:rPr>
            </w:pPr>
          </w:p>
        </w:tc>
      </w:tr>
      <w:tr w:rsidR="009614A0" w14:paraId="76F59B9A" w14:textId="77777777">
        <w:trPr>
          <w:cantSplit/>
          <w:jc w:val="center"/>
        </w:trPr>
        <w:tc>
          <w:tcPr>
            <w:tcW w:w="1834" w:type="pct"/>
            <w:shd w:val="clear" w:color="auto" w:fill="D9D9D9"/>
            <w:vAlign w:val="center"/>
          </w:tcPr>
          <w:p w14:paraId="4339E773" w14:textId="77777777" w:rsidR="009614A0" w:rsidRDefault="00000000">
            <w:pPr>
              <w:widowControl/>
              <w:jc w:val="left"/>
              <w:rPr>
                <w:kern w:val="0"/>
                <w:szCs w:val="20"/>
              </w:rPr>
            </w:pPr>
            <w:r>
              <w:rPr>
                <w:rFonts w:cs="Times New Roman"/>
                <w:color w:val="000000"/>
                <w:kern w:val="0"/>
                <w:sz w:val="16"/>
                <w:szCs w:val="20"/>
              </w:rPr>
              <w:t>Reserved</w:t>
            </w:r>
          </w:p>
        </w:tc>
        <w:tc>
          <w:tcPr>
            <w:tcW w:w="1495" w:type="pct"/>
            <w:shd w:val="clear" w:color="auto" w:fill="D9D9D9"/>
            <w:vAlign w:val="center"/>
          </w:tcPr>
          <w:p w14:paraId="1F70ED23" w14:textId="77777777" w:rsidR="009614A0" w:rsidRDefault="00000000">
            <w:pPr>
              <w:widowControl/>
              <w:jc w:val="left"/>
              <w:rPr>
                <w:kern w:val="0"/>
                <w:szCs w:val="20"/>
              </w:rPr>
            </w:pPr>
            <w:r>
              <w:rPr>
                <w:rFonts w:cs="Times New Roman"/>
                <w:color w:val="000000"/>
                <w:kern w:val="0"/>
                <w:sz w:val="16"/>
                <w:szCs w:val="20"/>
              </w:rPr>
              <w:t>保留，预留</w:t>
            </w:r>
            <w:r>
              <w:rPr>
                <w:rFonts w:cs="Times New Roman"/>
                <w:color w:val="000000"/>
                <w:kern w:val="0"/>
                <w:sz w:val="16"/>
                <w:szCs w:val="20"/>
              </w:rPr>
              <w:t>MAC7</w:t>
            </w:r>
            <w:r>
              <w:rPr>
                <w:rFonts w:cs="Times New Roman"/>
                <w:color w:val="000000"/>
                <w:kern w:val="0"/>
                <w:sz w:val="16"/>
                <w:szCs w:val="20"/>
              </w:rPr>
              <w:t>寄存器窗口</w:t>
            </w:r>
          </w:p>
        </w:tc>
        <w:tc>
          <w:tcPr>
            <w:tcW w:w="472" w:type="pct"/>
            <w:shd w:val="clear" w:color="auto" w:fill="D9D9D9"/>
            <w:vAlign w:val="center"/>
          </w:tcPr>
          <w:p w14:paraId="4A4620B2"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72" w:type="pct"/>
            <w:shd w:val="clear" w:color="auto" w:fill="D9D9D9"/>
            <w:vAlign w:val="center"/>
          </w:tcPr>
          <w:p w14:paraId="7F61235A"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54" w:type="pct"/>
            <w:shd w:val="clear" w:color="auto" w:fill="D9D9D9"/>
            <w:vAlign w:val="center"/>
          </w:tcPr>
          <w:p w14:paraId="4C9639F7" w14:textId="77777777" w:rsidR="009614A0" w:rsidRDefault="00000000">
            <w:pPr>
              <w:widowControl/>
              <w:jc w:val="center"/>
              <w:rPr>
                <w:kern w:val="0"/>
                <w:szCs w:val="20"/>
              </w:rPr>
            </w:pPr>
            <w:r>
              <w:rPr>
                <w:rFonts w:cs="Times New Roman"/>
                <w:color w:val="000000"/>
                <w:kern w:val="0"/>
                <w:sz w:val="16"/>
                <w:szCs w:val="20"/>
              </w:rPr>
              <w:t>32</w:t>
            </w:r>
          </w:p>
        </w:tc>
        <w:tc>
          <w:tcPr>
            <w:tcW w:w="473" w:type="pct"/>
            <w:shd w:val="clear" w:color="auto" w:fill="D9D9D9"/>
            <w:vAlign w:val="center"/>
          </w:tcPr>
          <w:p w14:paraId="3A3AA5C0" w14:textId="77777777" w:rsidR="009614A0" w:rsidRDefault="00000000">
            <w:pPr>
              <w:widowControl/>
              <w:jc w:val="center"/>
              <w:rPr>
                <w:kern w:val="0"/>
                <w:szCs w:val="20"/>
              </w:rPr>
            </w:pPr>
            <w:r>
              <w:rPr>
                <w:rFonts w:cs="Times New Roman"/>
                <w:color w:val="000000"/>
                <w:kern w:val="0"/>
                <w:sz w:val="16"/>
                <w:szCs w:val="20"/>
              </w:rPr>
              <w:t>N/A</w:t>
            </w:r>
          </w:p>
        </w:tc>
      </w:tr>
    </w:tbl>
    <w:p w14:paraId="475F4F84" w14:textId="76A4D6F3" w:rsidR="00966AF5" w:rsidRDefault="00966AF5">
      <w:pPr>
        <w:widowControl/>
      </w:pPr>
      <w:r>
        <w:br w:type="page"/>
      </w:r>
    </w:p>
    <w:p w14:paraId="2E7A5C70" w14:textId="77777777" w:rsidR="009614A0" w:rsidRDefault="00000000" w:rsidP="00E314C7">
      <w:pPr>
        <w:pStyle w:val="21"/>
      </w:pPr>
      <w:r>
        <w:lastRenderedPageBreak/>
        <w:t xml:space="preserve">1.3 Packet Stream–AXI4-Full DMA </w:t>
      </w:r>
      <w:r>
        <w:t>模块寄存器总表</w:t>
      </w:r>
    </w:p>
    <w:tbl>
      <w:tblPr>
        <w:tblStyle w:val="af6"/>
        <w:tblW w:w="5000" w:type="pct"/>
        <w:jc w:val="center"/>
        <w:tblLook w:val="04A0" w:firstRow="1" w:lastRow="0" w:firstColumn="1" w:lastColumn="0" w:noHBand="0" w:noVBand="1"/>
      </w:tblPr>
      <w:tblGrid>
        <w:gridCol w:w="3052"/>
        <w:gridCol w:w="3634"/>
        <w:gridCol w:w="930"/>
        <w:gridCol w:w="930"/>
        <w:gridCol w:w="500"/>
        <w:gridCol w:w="1036"/>
      </w:tblGrid>
      <w:tr w:rsidR="009614A0" w14:paraId="3AE2AD37" w14:textId="77777777">
        <w:trPr>
          <w:cantSplit/>
          <w:tblHeader/>
          <w:jc w:val="center"/>
        </w:trPr>
        <w:tc>
          <w:tcPr>
            <w:tcW w:w="1514" w:type="pct"/>
            <w:shd w:val="clear" w:color="auto" w:fill="3A7C22" w:themeFill="accent6" w:themeFillShade="BF"/>
            <w:vAlign w:val="center"/>
          </w:tcPr>
          <w:p w14:paraId="2738F43B" w14:textId="77777777" w:rsidR="009614A0" w:rsidRDefault="00000000">
            <w:pPr>
              <w:widowControl/>
              <w:jc w:val="center"/>
              <w:rPr>
                <w:kern w:val="0"/>
                <w:szCs w:val="20"/>
              </w:rPr>
            </w:pPr>
            <w:r>
              <w:rPr>
                <w:rFonts w:cs="Times New Roman"/>
                <w:b/>
                <w:color w:val="FFFFFF"/>
                <w:kern w:val="0"/>
                <w:sz w:val="16"/>
                <w:szCs w:val="20"/>
              </w:rPr>
              <w:t>Register Name</w:t>
            </w:r>
          </w:p>
        </w:tc>
        <w:tc>
          <w:tcPr>
            <w:tcW w:w="1802" w:type="pct"/>
            <w:shd w:val="clear" w:color="auto" w:fill="3A7C22" w:themeFill="accent6" w:themeFillShade="BF"/>
            <w:vAlign w:val="center"/>
          </w:tcPr>
          <w:p w14:paraId="4EFE301C" w14:textId="77777777" w:rsidR="009614A0" w:rsidRDefault="00000000">
            <w:pPr>
              <w:widowControl/>
              <w:jc w:val="center"/>
              <w:rPr>
                <w:kern w:val="0"/>
                <w:szCs w:val="20"/>
              </w:rPr>
            </w:pPr>
            <w:r>
              <w:rPr>
                <w:rFonts w:cs="Times New Roman"/>
                <w:b/>
                <w:color w:val="FFFFFF"/>
                <w:kern w:val="0"/>
                <w:sz w:val="16"/>
                <w:szCs w:val="20"/>
              </w:rPr>
              <w:t>Description</w:t>
            </w:r>
          </w:p>
        </w:tc>
        <w:tc>
          <w:tcPr>
            <w:tcW w:w="461" w:type="pct"/>
            <w:shd w:val="clear" w:color="auto" w:fill="3A7C22" w:themeFill="accent6" w:themeFillShade="BF"/>
            <w:vAlign w:val="center"/>
          </w:tcPr>
          <w:p w14:paraId="08887040" w14:textId="77777777" w:rsidR="009614A0" w:rsidRDefault="00000000">
            <w:pPr>
              <w:widowControl/>
              <w:jc w:val="center"/>
              <w:rPr>
                <w:kern w:val="0"/>
                <w:szCs w:val="20"/>
              </w:rPr>
            </w:pPr>
            <w:r>
              <w:rPr>
                <w:rFonts w:cs="Times New Roman"/>
                <w:b/>
                <w:color w:val="FFFFFF"/>
                <w:kern w:val="0"/>
                <w:sz w:val="16"/>
                <w:szCs w:val="20"/>
              </w:rPr>
              <w:t>8</w:t>
            </w:r>
            <w:r>
              <w:rPr>
                <w:rFonts w:cs="Times New Roman"/>
                <w:b/>
                <w:color w:val="FFFFFF"/>
                <w:kern w:val="0"/>
                <w:sz w:val="16"/>
                <w:szCs w:val="20"/>
              </w:rPr>
              <w:t>位</w:t>
            </w:r>
            <w:r>
              <w:rPr>
                <w:rFonts w:cs="Times New Roman"/>
                <w:b/>
                <w:color w:val="FFFFFF"/>
                <w:kern w:val="0"/>
                <w:sz w:val="16"/>
                <w:szCs w:val="20"/>
              </w:rPr>
              <w:br/>
              <w:t>Offset</w:t>
            </w:r>
          </w:p>
        </w:tc>
        <w:tc>
          <w:tcPr>
            <w:tcW w:w="461" w:type="pct"/>
            <w:shd w:val="clear" w:color="auto" w:fill="3A7C22" w:themeFill="accent6" w:themeFillShade="BF"/>
            <w:vAlign w:val="center"/>
          </w:tcPr>
          <w:p w14:paraId="75470510" w14:textId="77777777" w:rsidR="009614A0" w:rsidRDefault="00000000">
            <w:pPr>
              <w:widowControl/>
              <w:jc w:val="center"/>
              <w:rPr>
                <w:kern w:val="0"/>
                <w:szCs w:val="20"/>
              </w:rPr>
            </w:pPr>
            <w:r>
              <w:rPr>
                <w:rFonts w:cs="Times New Roman"/>
                <w:b/>
                <w:color w:val="FFFFFF"/>
                <w:kern w:val="0"/>
                <w:sz w:val="16"/>
                <w:szCs w:val="20"/>
              </w:rPr>
              <w:t>32</w:t>
            </w:r>
            <w:r>
              <w:rPr>
                <w:rFonts w:cs="Times New Roman"/>
                <w:b/>
                <w:color w:val="FFFFFF"/>
                <w:kern w:val="0"/>
                <w:sz w:val="16"/>
                <w:szCs w:val="20"/>
              </w:rPr>
              <w:t>位</w:t>
            </w:r>
            <w:r>
              <w:rPr>
                <w:rFonts w:cs="Times New Roman"/>
                <w:b/>
                <w:color w:val="FFFFFF"/>
                <w:kern w:val="0"/>
                <w:sz w:val="16"/>
                <w:szCs w:val="20"/>
              </w:rPr>
              <w:br/>
              <w:t>Offset</w:t>
            </w:r>
          </w:p>
        </w:tc>
        <w:tc>
          <w:tcPr>
            <w:tcW w:w="248" w:type="pct"/>
            <w:shd w:val="clear" w:color="auto" w:fill="3A7C22" w:themeFill="accent6" w:themeFillShade="BF"/>
            <w:vAlign w:val="center"/>
          </w:tcPr>
          <w:p w14:paraId="409A3165" w14:textId="77777777" w:rsidR="009614A0" w:rsidRDefault="00000000">
            <w:pPr>
              <w:widowControl/>
              <w:jc w:val="center"/>
              <w:rPr>
                <w:kern w:val="0"/>
                <w:szCs w:val="20"/>
              </w:rPr>
            </w:pPr>
            <w:r>
              <w:rPr>
                <w:rFonts w:cs="Times New Roman"/>
                <w:b/>
                <w:color w:val="FFFFFF"/>
                <w:kern w:val="0"/>
                <w:sz w:val="16"/>
                <w:szCs w:val="20"/>
              </w:rPr>
              <w:t>Bit</w:t>
            </w:r>
          </w:p>
        </w:tc>
        <w:tc>
          <w:tcPr>
            <w:tcW w:w="514" w:type="pct"/>
            <w:shd w:val="clear" w:color="auto" w:fill="3A7C22" w:themeFill="accent6" w:themeFillShade="BF"/>
            <w:vAlign w:val="center"/>
          </w:tcPr>
          <w:p w14:paraId="7665CFD2" w14:textId="77777777" w:rsidR="009614A0" w:rsidRDefault="00000000">
            <w:pPr>
              <w:widowControl/>
              <w:jc w:val="center"/>
              <w:rPr>
                <w:kern w:val="0"/>
                <w:szCs w:val="20"/>
              </w:rPr>
            </w:pPr>
            <w:r>
              <w:rPr>
                <w:rFonts w:cs="Times New Roman"/>
                <w:b/>
                <w:color w:val="FFFFFF"/>
                <w:kern w:val="0"/>
                <w:sz w:val="16"/>
                <w:szCs w:val="20"/>
              </w:rPr>
              <w:t>Access</w:t>
            </w:r>
          </w:p>
        </w:tc>
      </w:tr>
      <w:tr w:rsidR="009614A0" w14:paraId="376BF0EB" w14:textId="77777777">
        <w:trPr>
          <w:cantSplit/>
          <w:jc w:val="center"/>
        </w:trPr>
        <w:tc>
          <w:tcPr>
            <w:tcW w:w="3316" w:type="pct"/>
            <w:gridSpan w:val="2"/>
            <w:shd w:val="clear" w:color="auto" w:fill="8DD873" w:themeFill="accent6" w:themeFillTint="99"/>
            <w:vAlign w:val="center"/>
          </w:tcPr>
          <w:p w14:paraId="251BEF9F" w14:textId="77777777" w:rsidR="009614A0" w:rsidRDefault="00000000">
            <w:pPr>
              <w:widowControl/>
              <w:jc w:val="left"/>
              <w:rPr>
                <w:kern w:val="0"/>
                <w:szCs w:val="20"/>
              </w:rPr>
            </w:pPr>
            <w:r>
              <w:rPr>
                <w:rFonts w:cs="Times New Roman"/>
                <w:b/>
                <w:color w:val="000000"/>
                <w:kern w:val="0"/>
                <w:sz w:val="16"/>
                <w:szCs w:val="20"/>
              </w:rPr>
              <w:t>MAC0 DMA</w:t>
            </w:r>
            <w:r>
              <w:rPr>
                <w:rFonts w:cs="Times New Roman"/>
                <w:b/>
                <w:color w:val="000000"/>
                <w:kern w:val="0"/>
                <w:sz w:val="16"/>
                <w:szCs w:val="20"/>
              </w:rPr>
              <w:t>模块</w:t>
            </w:r>
          </w:p>
        </w:tc>
        <w:tc>
          <w:tcPr>
            <w:tcW w:w="461" w:type="pct"/>
            <w:shd w:val="clear" w:color="auto" w:fill="8DD873" w:themeFill="accent6" w:themeFillTint="99"/>
            <w:vAlign w:val="center"/>
          </w:tcPr>
          <w:p w14:paraId="3BC47C08"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61" w:type="pct"/>
            <w:shd w:val="clear" w:color="auto" w:fill="8DD873" w:themeFill="accent6" w:themeFillTint="99"/>
            <w:vAlign w:val="center"/>
          </w:tcPr>
          <w:p w14:paraId="7BD70D81"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48" w:type="pct"/>
            <w:shd w:val="clear" w:color="auto" w:fill="8DD873" w:themeFill="accent6" w:themeFillTint="99"/>
            <w:vAlign w:val="center"/>
          </w:tcPr>
          <w:p w14:paraId="042DFC76" w14:textId="77777777" w:rsidR="009614A0" w:rsidRDefault="009614A0">
            <w:pPr>
              <w:widowControl/>
              <w:jc w:val="center"/>
              <w:rPr>
                <w:kern w:val="0"/>
                <w:szCs w:val="20"/>
              </w:rPr>
            </w:pPr>
          </w:p>
        </w:tc>
        <w:tc>
          <w:tcPr>
            <w:tcW w:w="514" w:type="pct"/>
            <w:shd w:val="clear" w:color="auto" w:fill="8DD873" w:themeFill="accent6" w:themeFillTint="99"/>
            <w:vAlign w:val="center"/>
          </w:tcPr>
          <w:p w14:paraId="733AF23D" w14:textId="77777777" w:rsidR="009614A0" w:rsidRDefault="009614A0">
            <w:pPr>
              <w:widowControl/>
              <w:jc w:val="center"/>
              <w:rPr>
                <w:kern w:val="0"/>
                <w:szCs w:val="20"/>
              </w:rPr>
            </w:pPr>
          </w:p>
        </w:tc>
      </w:tr>
      <w:tr w:rsidR="009614A0" w14:paraId="0CD51791" w14:textId="77777777">
        <w:trPr>
          <w:cantSplit/>
          <w:jc w:val="center"/>
        </w:trPr>
        <w:tc>
          <w:tcPr>
            <w:tcW w:w="1514" w:type="pct"/>
            <w:vAlign w:val="center"/>
          </w:tcPr>
          <w:p w14:paraId="43062A6F" w14:textId="77777777" w:rsidR="009614A0" w:rsidRDefault="00000000">
            <w:pPr>
              <w:widowControl/>
              <w:jc w:val="left"/>
              <w:rPr>
                <w:kern w:val="0"/>
                <w:szCs w:val="20"/>
              </w:rPr>
            </w:pPr>
            <w:r>
              <w:rPr>
                <w:rFonts w:eastAsia="宋体"/>
                <w:kern w:val="0"/>
                <w:sz w:val="16"/>
                <w:szCs w:val="20"/>
              </w:rPr>
              <w:t>DMA_CTRL</w:t>
            </w:r>
          </w:p>
        </w:tc>
        <w:tc>
          <w:tcPr>
            <w:tcW w:w="1802" w:type="pct"/>
            <w:vAlign w:val="center"/>
          </w:tcPr>
          <w:p w14:paraId="5E96AD9A" w14:textId="77777777" w:rsidR="009614A0" w:rsidRDefault="00000000">
            <w:pPr>
              <w:widowControl/>
              <w:jc w:val="left"/>
              <w:rPr>
                <w:kern w:val="0"/>
                <w:szCs w:val="20"/>
              </w:rPr>
            </w:pPr>
            <w:r>
              <w:rPr>
                <w:rFonts w:eastAsia="宋体"/>
                <w:kern w:val="0"/>
                <w:sz w:val="16"/>
                <w:szCs w:val="20"/>
              </w:rPr>
              <w:t>DMA</w:t>
            </w:r>
            <w:r>
              <w:rPr>
                <w:rFonts w:eastAsia="宋体"/>
                <w:kern w:val="0"/>
                <w:sz w:val="16"/>
                <w:szCs w:val="20"/>
              </w:rPr>
              <w:t>错误统计清除控制寄存器</w:t>
            </w:r>
          </w:p>
        </w:tc>
        <w:tc>
          <w:tcPr>
            <w:tcW w:w="461" w:type="pct"/>
            <w:vAlign w:val="center"/>
          </w:tcPr>
          <w:p w14:paraId="558EDF82" w14:textId="77777777" w:rsidR="009614A0" w:rsidRDefault="00000000">
            <w:pPr>
              <w:widowControl/>
              <w:jc w:val="center"/>
              <w:rPr>
                <w:kern w:val="0"/>
                <w:szCs w:val="20"/>
              </w:rPr>
            </w:pPr>
            <w:r>
              <w:rPr>
                <w:rFonts w:eastAsia="宋体"/>
                <w:kern w:val="0"/>
                <w:sz w:val="16"/>
                <w:szCs w:val="20"/>
              </w:rPr>
              <w:t>0x0000</w:t>
            </w:r>
          </w:p>
        </w:tc>
        <w:tc>
          <w:tcPr>
            <w:tcW w:w="461" w:type="pct"/>
            <w:vAlign w:val="center"/>
          </w:tcPr>
          <w:p w14:paraId="65217403" w14:textId="77777777" w:rsidR="009614A0" w:rsidRDefault="00000000">
            <w:pPr>
              <w:widowControl/>
              <w:jc w:val="center"/>
              <w:rPr>
                <w:kern w:val="0"/>
                <w:szCs w:val="20"/>
              </w:rPr>
            </w:pPr>
            <w:r>
              <w:rPr>
                <w:rFonts w:eastAsia="宋体"/>
                <w:kern w:val="0"/>
                <w:sz w:val="16"/>
                <w:szCs w:val="20"/>
              </w:rPr>
              <w:t>0x0000</w:t>
            </w:r>
          </w:p>
        </w:tc>
        <w:tc>
          <w:tcPr>
            <w:tcW w:w="248" w:type="pct"/>
            <w:vAlign w:val="center"/>
          </w:tcPr>
          <w:p w14:paraId="4F6C859C" w14:textId="77777777" w:rsidR="009614A0" w:rsidRDefault="00000000">
            <w:pPr>
              <w:widowControl/>
              <w:jc w:val="center"/>
              <w:rPr>
                <w:kern w:val="0"/>
                <w:szCs w:val="20"/>
              </w:rPr>
            </w:pPr>
            <w:r>
              <w:rPr>
                <w:rFonts w:eastAsia="宋体"/>
                <w:kern w:val="0"/>
                <w:sz w:val="16"/>
                <w:szCs w:val="20"/>
              </w:rPr>
              <w:t>32</w:t>
            </w:r>
          </w:p>
        </w:tc>
        <w:tc>
          <w:tcPr>
            <w:tcW w:w="514" w:type="pct"/>
            <w:vAlign w:val="center"/>
          </w:tcPr>
          <w:p w14:paraId="114E8871" w14:textId="77777777" w:rsidR="009614A0" w:rsidRDefault="00000000">
            <w:pPr>
              <w:widowControl/>
              <w:jc w:val="center"/>
              <w:rPr>
                <w:kern w:val="0"/>
                <w:szCs w:val="20"/>
              </w:rPr>
            </w:pPr>
            <w:r>
              <w:rPr>
                <w:rFonts w:eastAsia="宋体"/>
                <w:kern w:val="0"/>
                <w:sz w:val="16"/>
                <w:szCs w:val="20"/>
              </w:rPr>
              <w:t>W1AC</w:t>
            </w:r>
          </w:p>
        </w:tc>
      </w:tr>
      <w:tr w:rsidR="009614A0" w14:paraId="0CD13C1A" w14:textId="77777777">
        <w:trPr>
          <w:cantSplit/>
          <w:jc w:val="center"/>
        </w:trPr>
        <w:tc>
          <w:tcPr>
            <w:tcW w:w="1514" w:type="pct"/>
            <w:vAlign w:val="center"/>
          </w:tcPr>
          <w:p w14:paraId="65F5D836" w14:textId="77777777" w:rsidR="009614A0" w:rsidRDefault="00000000">
            <w:pPr>
              <w:widowControl/>
              <w:jc w:val="left"/>
              <w:rPr>
                <w:kern w:val="0"/>
                <w:szCs w:val="20"/>
              </w:rPr>
            </w:pPr>
            <w:r>
              <w:rPr>
                <w:rFonts w:cs="Times New Roman"/>
                <w:color w:val="000000"/>
                <w:kern w:val="0"/>
                <w:sz w:val="16"/>
                <w:szCs w:val="20"/>
              </w:rPr>
              <w:t>GOOSE_DATA_BASE</w:t>
            </w:r>
          </w:p>
        </w:tc>
        <w:tc>
          <w:tcPr>
            <w:tcW w:w="1802" w:type="pct"/>
            <w:vAlign w:val="center"/>
          </w:tcPr>
          <w:p w14:paraId="237474D9"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GOOSE</w:t>
            </w:r>
            <w:r>
              <w:rPr>
                <w:rFonts w:cs="Times New Roman"/>
                <w:color w:val="000000"/>
                <w:kern w:val="0"/>
                <w:sz w:val="16"/>
                <w:szCs w:val="20"/>
              </w:rPr>
              <w:t>报文数据环形区基地址</w:t>
            </w:r>
          </w:p>
        </w:tc>
        <w:tc>
          <w:tcPr>
            <w:tcW w:w="461" w:type="pct"/>
            <w:vAlign w:val="center"/>
          </w:tcPr>
          <w:p w14:paraId="45B36B85" w14:textId="77777777" w:rsidR="009614A0" w:rsidRDefault="00000000">
            <w:pPr>
              <w:widowControl/>
              <w:jc w:val="center"/>
              <w:rPr>
                <w:kern w:val="0"/>
                <w:szCs w:val="20"/>
              </w:rPr>
            </w:pPr>
            <w:r>
              <w:rPr>
                <w:rFonts w:cs="Times New Roman"/>
                <w:color w:val="000000"/>
                <w:kern w:val="0"/>
                <w:sz w:val="16"/>
                <w:szCs w:val="20"/>
              </w:rPr>
              <w:t>0x0004</w:t>
            </w:r>
          </w:p>
        </w:tc>
        <w:tc>
          <w:tcPr>
            <w:tcW w:w="461" w:type="pct"/>
            <w:vAlign w:val="center"/>
          </w:tcPr>
          <w:p w14:paraId="0F309A1F" w14:textId="77777777" w:rsidR="009614A0" w:rsidRDefault="00000000">
            <w:pPr>
              <w:widowControl/>
              <w:jc w:val="center"/>
              <w:rPr>
                <w:kern w:val="0"/>
                <w:szCs w:val="20"/>
              </w:rPr>
            </w:pPr>
            <w:r>
              <w:rPr>
                <w:rFonts w:cs="Times New Roman"/>
                <w:color w:val="000000"/>
                <w:kern w:val="0"/>
                <w:sz w:val="16"/>
                <w:szCs w:val="20"/>
              </w:rPr>
              <w:t>0x0001</w:t>
            </w:r>
          </w:p>
        </w:tc>
        <w:tc>
          <w:tcPr>
            <w:tcW w:w="248" w:type="pct"/>
            <w:vAlign w:val="center"/>
          </w:tcPr>
          <w:p w14:paraId="569551B4" w14:textId="77777777" w:rsidR="009614A0" w:rsidRDefault="00000000">
            <w:pPr>
              <w:widowControl/>
              <w:jc w:val="center"/>
              <w:rPr>
                <w:kern w:val="0"/>
                <w:szCs w:val="20"/>
              </w:rPr>
            </w:pPr>
            <w:r>
              <w:rPr>
                <w:rFonts w:cs="Times New Roman"/>
                <w:color w:val="000000"/>
                <w:kern w:val="0"/>
                <w:sz w:val="16"/>
                <w:szCs w:val="20"/>
              </w:rPr>
              <w:t>32</w:t>
            </w:r>
          </w:p>
        </w:tc>
        <w:tc>
          <w:tcPr>
            <w:tcW w:w="514" w:type="pct"/>
          </w:tcPr>
          <w:p w14:paraId="396C5A4E" w14:textId="77777777" w:rsidR="009614A0" w:rsidRDefault="00000000">
            <w:pPr>
              <w:jc w:val="center"/>
              <w:rPr>
                <w:kern w:val="0"/>
                <w:szCs w:val="20"/>
              </w:rPr>
            </w:pPr>
            <w:r>
              <w:rPr>
                <w:rFonts w:cs="Times New Roman"/>
                <w:color w:val="000000"/>
                <w:kern w:val="0"/>
                <w:sz w:val="16"/>
                <w:szCs w:val="20"/>
              </w:rPr>
              <w:t>RO</w:t>
            </w:r>
          </w:p>
        </w:tc>
      </w:tr>
      <w:tr w:rsidR="009614A0" w14:paraId="791C532C" w14:textId="77777777">
        <w:trPr>
          <w:cantSplit/>
          <w:jc w:val="center"/>
        </w:trPr>
        <w:tc>
          <w:tcPr>
            <w:tcW w:w="1514" w:type="pct"/>
            <w:vAlign w:val="center"/>
          </w:tcPr>
          <w:p w14:paraId="51FB7C26" w14:textId="77777777" w:rsidR="009614A0" w:rsidRDefault="00000000">
            <w:pPr>
              <w:widowControl/>
              <w:jc w:val="left"/>
              <w:rPr>
                <w:kern w:val="0"/>
                <w:szCs w:val="20"/>
              </w:rPr>
            </w:pPr>
            <w:r>
              <w:rPr>
                <w:rFonts w:cs="Times New Roman"/>
                <w:color w:val="000000"/>
                <w:kern w:val="0"/>
                <w:sz w:val="16"/>
                <w:szCs w:val="20"/>
              </w:rPr>
              <w:t>SV_DATA_BASE</w:t>
            </w:r>
          </w:p>
        </w:tc>
        <w:tc>
          <w:tcPr>
            <w:tcW w:w="1802" w:type="pct"/>
            <w:vAlign w:val="center"/>
          </w:tcPr>
          <w:p w14:paraId="37D69B51"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SV</w:t>
            </w:r>
            <w:r>
              <w:rPr>
                <w:rFonts w:cs="Times New Roman"/>
                <w:color w:val="000000"/>
                <w:kern w:val="0"/>
                <w:sz w:val="16"/>
                <w:szCs w:val="20"/>
              </w:rPr>
              <w:t>报文数据环形区基地址</w:t>
            </w:r>
          </w:p>
        </w:tc>
        <w:tc>
          <w:tcPr>
            <w:tcW w:w="461" w:type="pct"/>
            <w:vAlign w:val="center"/>
          </w:tcPr>
          <w:p w14:paraId="3F114047" w14:textId="77777777" w:rsidR="009614A0" w:rsidRDefault="00000000">
            <w:pPr>
              <w:widowControl/>
              <w:jc w:val="center"/>
              <w:rPr>
                <w:kern w:val="0"/>
                <w:szCs w:val="20"/>
              </w:rPr>
            </w:pPr>
            <w:r>
              <w:rPr>
                <w:rFonts w:cs="Times New Roman"/>
                <w:color w:val="000000"/>
                <w:kern w:val="0"/>
                <w:sz w:val="16"/>
                <w:szCs w:val="20"/>
              </w:rPr>
              <w:t>0x0008</w:t>
            </w:r>
          </w:p>
        </w:tc>
        <w:tc>
          <w:tcPr>
            <w:tcW w:w="461" w:type="pct"/>
            <w:vAlign w:val="center"/>
          </w:tcPr>
          <w:p w14:paraId="13DBB312" w14:textId="77777777" w:rsidR="009614A0" w:rsidRDefault="00000000">
            <w:pPr>
              <w:widowControl/>
              <w:jc w:val="center"/>
              <w:rPr>
                <w:kern w:val="0"/>
                <w:szCs w:val="20"/>
              </w:rPr>
            </w:pPr>
            <w:r>
              <w:rPr>
                <w:rFonts w:cs="Times New Roman"/>
                <w:color w:val="000000"/>
                <w:kern w:val="0"/>
                <w:sz w:val="16"/>
                <w:szCs w:val="20"/>
              </w:rPr>
              <w:t>0x0002</w:t>
            </w:r>
          </w:p>
        </w:tc>
        <w:tc>
          <w:tcPr>
            <w:tcW w:w="248" w:type="pct"/>
            <w:vAlign w:val="center"/>
          </w:tcPr>
          <w:p w14:paraId="6E7173C1" w14:textId="77777777" w:rsidR="009614A0" w:rsidRDefault="00000000">
            <w:pPr>
              <w:widowControl/>
              <w:jc w:val="center"/>
              <w:rPr>
                <w:kern w:val="0"/>
                <w:szCs w:val="20"/>
              </w:rPr>
            </w:pPr>
            <w:r>
              <w:rPr>
                <w:rFonts w:cs="Times New Roman"/>
                <w:color w:val="000000"/>
                <w:kern w:val="0"/>
                <w:sz w:val="16"/>
                <w:szCs w:val="20"/>
              </w:rPr>
              <w:t>32</w:t>
            </w:r>
          </w:p>
        </w:tc>
        <w:tc>
          <w:tcPr>
            <w:tcW w:w="514" w:type="pct"/>
          </w:tcPr>
          <w:p w14:paraId="1172B87D" w14:textId="77777777" w:rsidR="009614A0" w:rsidRDefault="00000000">
            <w:pPr>
              <w:jc w:val="center"/>
              <w:rPr>
                <w:kern w:val="0"/>
                <w:szCs w:val="20"/>
              </w:rPr>
            </w:pPr>
            <w:r>
              <w:rPr>
                <w:rFonts w:cs="Times New Roman"/>
                <w:color w:val="000000"/>
                <w:kern w:val="0"/>
                <w:sz w:val="16"/>
                <w:szCs w:val="20"/>
              </w:rPr>
              <w:t>RO</w:t>
            </w:r>
          </w:p>
        </w:tc>
      </w:tr>
      <w:tr w:rsidR="009614A0" w14:paraId="64BFC21E" w14:textId="77777777">
        <w:trPr>
          <w:cantSplit/>
          <w:jc w:val="center"/>
        </w:trPr>
        <w:tc>
          <w:tcPr>
            <w:tcW w:w="1514" w:type="pct"/>
            <w:vAlign w:val="center"/>
          </w:tcPr>
          <w:p w14:paraId="4EAFAEED" w14:textId="77777777" w:rsidR="009614A0" w:rsidRDefault="00000000">
            <w:pPr>
              <w:widowControl/>
              <w:jc w:val="left"/>
              <w:rPr>
                <w:kern w:val="0"/>
                <w:szCs w:val="20"/>
              </w:rPr>
            </w:pPr>
            <w:r>
              <w:rPr>
                <w:rFonts w:cs="Times New Roman"/>
                <w:color w:val="000000"/>
                <w:kern w:val="0"/>
                <w:sz w:val="16"/>
                <w:szCs w:val="20"/>
              </w:rPr>
              <w:t>OTHER_DATA_BASE</w:t>
            </w:r>
          </w:p>
        </w:tc>
        <w:tc>
          <w:tcPr>
            <w:tcW w:w="1802" w:type="pct"/>
            <w:vAlign w:val="center"/>
          </w:tcPr>
          <w:p w14:paraId="44D6A253"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Other</w:t>
            </w:r>
            <w:r>
              <w:rPr>
                <w:rFonts w:cs="Times New Roman"/>
                <w:color w:val="000000"/>
                <w:kern w:val="0"/>
                <w:sz w:val="16"/>
                <w:szCs w:val="20"/>
              </w:rPr>
              <w:t>报文数据环形区基地址</w:t>
            </w:r>
          </w:p>
        </w:tc>
        <w:tc>
          <w:tcPr>
            <w:tcW w:w="461" w:type="pct"/>
            <w:vAlign w:val="center"/>
          </w:tcPr>
          <w:p w14:paraId="791E1707" w14:textId="77777777" w:rsidR="009614A0" w:rsidRDefault="00000000">
            <w:pPr>
              <w:widowControl/>
              <w:jc w:val="center"/>
              <w:rPr>
                <w:kern w:val="0"/>
                <w:szCs w:val="20"/>
              </w:rPr>
            </w:pPr>
            <w:r>
              <w:rPr>
                <w:rFonts w:cs="Times New Roman"/>
                <w:color w:val="000000"/>
                <w:kern w:val="0"/>
                <w:sz w:val="16"/>
                <w:szCs w:val="20"/>
              </w:rPr>
              <w:t>0x000C</w:t>
            </w:r>
          </w:p>
        </w:tc>
        <w:tc>
          <w:tcPr>
            <w:tcW w:w="461" w:type="pct"/>
            <w:vAlign w:val="center"/>
          </w:tcPr>
          <w:p w14:paraId="12664F52" w14:textId="77777777" w:rsidR="009614A0" w:rsidRDefault="00000000">
            <w:pPr>
              <w:widowControl/>
              <w:jc w:val="center"/>
              <w:rPr>
                <w:kern w:val="0"/>
                <w:szCs w:val="20"/>
              </w:rPr>
            </w:pPr>
            <w:r>
              <w:rPr>
                <w:rFonts w:cs="Times New Roman"/>
                <w:color w:val="000000"/>
                <w:kern w:val="0"/>
                <w:sz w:val="16"/>
                <w:szCs w:val="20"/>
              </w:rPr>
              <w:t>0x0003</w:t>
            </w:r>
          </w:p>
        </w:tc>
        <w:tc>
          <w:tcPr>
            <w:tcW w:w="248" w:type="pct"/>
            <w:vAlign w:val="center"/>
          </w:tcPr>
          <w:p w14:paraId="79FDC64A" w14:textId="77777777" w:rsidR="009614A0" w:rsidRDefault="00000000">
            <w:pPr>
              <w:widowControl/>
              <w:jc w:val="center"/>
              <w:rPr>
                <w:kern w:val="0"/>
                <w:szCs w:val="20"/>
              </w:rPr>
            </w:pPr>
            <w:r>
              <w:rPr>
                <w:rFonts w:cs="Times New Roman"/>
                <w:color w:val="000000"/>
                <w:kern w:val="0"/>
                <w:sz w:val="16"/>
                <w:szCs w:val="20"/>
              </w:rPr>
              <w:t>32</w:t>
            </w:r>
          </w:p>
        </w:tc>
        <w:tc>
          <w:tcPr>
            <w:tcW w:w="514" w:type="pct"/>
          </w:tcPr>
          <w:p w14:paraId="17AD0C5B" w14:textId="77777777" w:rsidR="009614A0" w:rsidRDefault="00000000">
            <w:pPr>
              <w:jc w:val="center"/>
              <w:rPr>
                <w:kern w:val="0"/>
                <w:szCs w:val="20"/>
              </w:rPr>
            </w:pPr>
            <w:r>
              <w:rPr>
                <w:rFonts w:cs="Times New Roman"/>
                <w:color w:val="000000"/>
                <w:kern w:val="0"/>
                <w:sz w:val="16"/>
                <w:szCs w:val="20"/>
              </w:rPr>
              <w:t>RO</w:t>
            </w:r>
          </w:p>
        </w:tc>
      </w:tr>
      <w:tr w:rsidR="009614A0" w14:paraId="77FE99A6" w14:textId="77777777">
        <w:trPr>
          <w:cantSplit/>
          <w:jc w:val="center"/>
        </w:trPr>
        <w:tc>
          <w:tcPr>
            <w:tcW w:w="1514" w:type="pct"/>
            <w:vAlign w:val="center"/>
          </w:tcPr>
          <w:p w14:paraId="2B86E88B" w14:textId="77777777" w:rsidR="009614A0" w:rsidRDefault="00000000">
            <w:pPr>
              <w:widowControl/>
              <w:jc w:val="left"/>
              <w:rPr>
                <w:kern w:val="0"/>
                <w:szCs w:val="20"/>
              </w:rPr>
            </w:pPr>
            <w:r>
              <w:rPr>
                <w:rFonts w:cs="Times New Roman"/>
                <w:color w:val="000000"/>
                <w:kern w:val="0"/>
                <w:sz w:val="16"/>
                <w:szCs w:val="20"/>
              </w:rPr>
              <w:t>GOOSE_DESC_BASE</w:t>
            </w:r>
          </w:p>
        </w:tc>
        <w:tc>
          <w:tcPr>
            <w:tcW w:w="1802" w:type="pct"/>
            <w:vAlign w:val="center"/>
          </w:tcPr>
          <w:p w14:paraId="7193E8B2"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GOOSE</w:t>
            </w:r>
            <w:r>
              <w:rPr>
                <w:rFonts w:cs="Times New Roman"/>
                <w:color w:val="000000"/>
                <w:kern w:val="0"/>
                <w:sz w:val="16"/>
                <w:szCs w:val="20"/>
              </w:rPr>
              <w:t>描述符环形区基地址</w:t>
            </w:r>
          </w:p>
        </w:tc>
        <w:tc>
          <w:tcPr>
            <w:tcW w:w="461" w:type="pct"/>
            <w:vAlign w:val="center"/>
          </w:tcPr>
          <w:p w14:paraId="5252EA73" w14:textId="77777777" w:rsidR="009614A0" w:rsidRDefault="00000000">
            <w:pPr>
              <w:widowControl/>
              <w:jc w:val="center"/>
              <w:rPr>
                <w:kern w:val="0"/>
                <w:szCs w:val="20"/>
              </w:rPr>
            </w:pPr>
            <w:r>
              <w:rPr>
                <w:rFonts w:cs="Times New Roman"/>
                <w:color w:val="000000"/>
                <w:kern w:val="0"/>
                <w:sz w:val="16"/>
                <w:szCs w:val="20"/>
              </w:rPr>
              <w:t>0x0010</w:t>
            </w:r>
          </w:p>
        </w:tc>
        <w:tc>
          <w:tcPr>
            <w:tcW w:w="461" w:type="pct"/>
            <w:vAlign w:val="center"/>
          </w:tcPr>
          <w:p w14:paraId="51F92C4C" w14:textId="77777777" w:rsidR="009614A0" w:rsidRDefault="00000000">
            <w:pPr>
              <w:widowControl/>
              <w:jc w:val="center"/>
              <w:rPr>
                <w:kern w:val="0"/>
                <w:szCs w:val="20"/>
              </w:rPr>
            </w:pPr>
            <w:r>
              <w:rPr>
                <w:rFonts w:cs="Times New Roman"/>
                <w:color w:val="000000"/>
                <w:kern w:val="0"/>
                <w:sz w:val="16"/>
                <w:szCs w:val="20"/>
              </w:rPr>
              <w:t>0x0004</w:t>
            </w:r>
          </w:p>
        </w:tc>
        <w:tc>
          <w:tcPr>
            <w:tcW w:w="248" w:type="pct"/>
            <w:vAlign w:val="center"/>
          </w:tcPr>
          <w:p w14:paraId="5F253660" w14:textId="77777777" w:rsidR="009614A0" w:rsidRDefault="00000000">
            <w:pPr>
              <w:widowControl/>
              <w:jc w:val="center"/>
              <w:rPr>
                <w:kern w:val="0"/>
                <w:szCs w:val="20"/>
              </w:rPr>
            </w:pPr>
            <w:r>
              <w:rPr>
                <w:rFonts w:cs="Times New Roman"/>
                <w:color w:val="000000"/>
                <w:kern w:val="0"/>
                <w:sz w:val="16"/>
                <w:szCs w:val="20"/>
              </w:rPr>
              <w:t>32</w:t>
            </w:r>
          </w:p>
        </w:tc>
        <w:tc>
          <w:tcPr>
            <w:tcW w:w="514" w:type="pct"/>
          </w:tcPr>
          <w:p w14:paraId="31A3E7C1" w14:textId="77777777" w:rsidR="009614A0" w:rsidRDefault="00000000">
            <w:pPr>
              <w:jc w:val="center"/>
              <w:rPr>
                <w:kern w:val="0"/>
                <w:szCs w:val="20"/>
              </w:rPr>
            </w:pPr>
            <w:r>
              <w:rPr>
                <w:rFonts w:cs="Times New Roman"/>
                <w:color w:val="000000"/>
                <w:kern w:val="0"/>
                <w:sz w:val="16"/>
                <w:szCs w:val="20"/>
              </w:rPr>
              <w:t>RO</w:t>
            </w:r>
          </w:p>
        </w:tc>
      </w:tr>
      <w:tr w:rsidR="009614A0" w14:paraId="53F8D864" w14:textId="77777777">
        <w:trPr>
          <w:cantSplit/>
          <w:jc w:val="center"/>
        </w:trPr>
        <w:tc>
          <w:tcPr>
            <w:tcW w:w="1514" w:type="pct"/>
            <w:vAlign w:val="center"/>
          </w:tcPr>
          <w:p w14:paraId="7D595A88" w14:textId="77777777" w:rsidR="009614A0" w:rsidRDefault="00000000">
            <w:pPr>
              <w:widowControl/>
              <w:jc w:val="left"/>
              <w:rPr>
                <w:kern w:val="0"/>
                <w:szCs w:val="20"/>
              </w:rPr>
            </w:pPr>
            <w:r>
              <w:rPr>
                <w:rFonts w:cs="Times New Roman"/>
                <w:color w:val="000000"/>
                <w:kern w:val="0"/>
                <w:sz w:val="16"/>
                <w:szCs w:val="20"/>
              </w:rPr>
              <w:t>SV_DESC_BASE</w:t>
            </w:r>
          </w:p>
        </w:tc>
        <w:tc>
          <w:tcPr>
            <w:tcW w:w="1802" w:type="pct"/>
            <w:vAlign w:val="center"/>
          </w:tcPr>
          <w:p w14:paraId="67F2FC87"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SV</w:t>
            </w:r>
            <w:r>
              <w:rPr>
                <w:rFonts w:cs="Times New Roman"/>
                <w:color w:val="000000"/>
                <w:kern w:val="0"/>
                <w:sz w:val="16"/>
                <w:szCs w:val="20"/>
              </w:rPr>
              <w:t>描述符环形区基地址</w:t>
            </w:r>
          </w:p>
        </w:tc>
        <w:tc>
          <w:tcPr>
            <w:tcW w:w="461" w:type="pct"/>
            <w:vAlign w:val="center"/>
          </w:tcPr>
          <w:p w14:paraId="6FCEC140" w14:textId="77777777" w:rsidR="009614A0" w:rsidRDefault="00000000">
            <w:pPr>
              <w:widowControl/>
              <w:jc w:val="center"/>
              <w:rPr>
                <w:kern w:val="0"/>
                <w:szCs w:val="20"/>
              </w:rPr>
            </w:pPr>
            <w:r>
              <w:rPr>
                <w:rFonts w:cs="Times New Roman"/>
                <w:color w:val="000000"/>
                <w:kern w:val="0"/>
                <w:sz w:val="16"/>
                <w:szCs w:val="20"/>
              </w:rPr>
              <w:t>0x0014</w:t>
            </w:r>
          </w:p>
        </w:tc>
        <w:tc>
          <w:tcPr>
            <w:tcW w:w="461" w:type="pct"/>
            <w:vAlign w:val="center"/>
          </w:tcPr>
          <w:p w14:paraId="69D897E7" w14:textId="77777777" w:rsidR="009614A0" w:rsidRDefault="00000000">
            <w:pPr>
              <w:widowControl/>
              <w:jc w:val="center"/>
              <w:rPr>
                <w:kern w:val="0"/>
                <w:szCs w:val="20"/>
              </w:rPr>
            </w:pPr>
            <w:r>
              <w:rPr>
                <w:rFonts w:cs="Times New Roman"/>
                <w:color w:val="000000"/>
                <w:kern w:val="0"/>
                <w:sz w:val="16"/>
                <w:szCs w:val="20"/>
              </w:rPr>
              <w:t>0x0005</w:t>
            </w:r>
          </w:p>
        </w:tc>
        <w:tc>
          <w:tcPr>
            <w:tcW w:w="248" w:type="pct"/>
            <w:vAlign w:val="center"/>
          </w:tcPr>
          <w:p w14:paraId="3548693D" w14:textId="77777777" w:rsidR="009614A0" w:rsidRDefault="00000000">
            <w:pPr>
              <w:widowControl/>
              <w:jc w:val="center"/>
              <w:rPr>
                <w:kern w:val="0"/>
                <w:szCs w:val="20"/>
              </w:rPr>
            </w:pPr>
            <w:r>
              <w:rPr>
                <w:rFonts w:cs="Times New Roman"/>
                <w:color w:val="000000"/>
                <w:kern w:val="0"/>
                <w:sz w:val="16"/>
                <w:szCs w:val="20"/>
              </w:rPr>
              <w:t>32</w:t>
            </w:r>
          </w:p>
        </w:tc>
        <w:tc>
          <w:tcPr>
            <w:tcW w:w="514" w:type="pct"/>
          </w:tcPr>
          <w:p w14:paraId="35FA075A" w14:textId="77777777" w:rsidR="009614A0" w:rsidRDefault="00000000">
            <w:pPr>
              <w:jc w:val="center"/>
              <w:rPr>
                <w:kern w:val="0"/>
                <w:szCs w:val="20"/>
              </w:rPr>
            </w:pPr>
            <w:r>
              <w:rPr>
                <w:rFonts w:cs="Times New Roman"/>
                <w:color w:val="000000"/>
                <w:kern w:val="0"/>
                <w:sz w:val="16"/>
                <w:szCs w:val="20"/>
              </w:rPr>
              <w:t>RO</w:t>
            </w:r>
          </w:p>
        </w:tc>
      </w:tr>
      <w:tr w:rsidR="009614A0" w14:paraId="7AFB8C19" w14:textId="77777777">
        <w:trPr>
          <w:cantSplit/>
          <w:jc w:val="center"/>
        </w:trPr>
        <w:tc>
          <w:tcPr>
            <w:tcW w:w="1514" w:type="pct"/>
            <w:vAlign w:val="center"/>
          </w:tcPr>
          <w:p w14:paraId="0C926639" w14:textId="77777777" w:rsidR="009614A0" w:rsidRDefault="00000000">
            <w:pPr>
              <w:widowControl/>
              <w:jc w:val="left"/>
              <w:rPr>
                <w:kern w:val="0"/>
                <w:szCs w:val="20"/>
              </w:rPr>
            </w:pPr>
            <w:r>
              <w:rPr>
                <w:rFonts w:cs="Times New Roman"/>
                <w:color w:val="000000"/>
                <w:kern w:val="0"/>
                <w:sz w:val="16"/>
                <w:szCs w:val="20"/>
              </w:rPr>
              <w:t>OTHER_DESC_BASE</w:t>
            </w:r>
          </w:p>
        </w:tc>
        <w:tc>
          <w:tcPr>
            <w:tcW w:w="1802" w:type="pct"/>
            <w:vAlign w:val="center"/>
          </w:tcPr>
          <w:p w14:paraId="67684FC7"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Other</w:t>
            </w:r>
            <w:r>
              <w:rPr>
                <w:rFonts w:cs="Times New Roman"/>
                <w:color w:val="000000"/>
                <w:kern w:val="0"/>
                <w:sz w:val="16"/>
                <w:szCs w:val="20"/>
              </w:rPr>
              <w:t>描述符环形区基地址</w:t>
            </w:r>
          </w:p>
        </w:tc>
        <w:tc>
          <w:tcPr>
            <w:tcW w:w="461" w:type="pct"/>
            <w:vAlign w:val="center"/>
          </w:tcPr>
          <w:p w14:paraId="27C9728A" w14:textId="77777777" w:rsidR="009614A0" w:rsidRDefault="00000000">
            <w:pPr>
              <w:widowControl/>
              <w:jc w:val="center"/>
              <w:rPr>
                <w:kern w:val="0"/>
                <w:szCs w:val="20"/>
              </w:rPr>
            </w:pPr>
            <w:r>
              <w:rPr>
                <w:rFonts w:cs="Times New Roman"/>
                <w:color w:val="000000"/>
                <w:kern w:val="0"/>
                <w:sz w:val="16"/>
                <w:szCs w:val="20"/>
              </w:rPr>
              <w:t>0x0018</w:t>
            </w:r>
          </w:p>
        </w:tc>
        <w:tc>
          <w:tcPr>
            <w:tcW w:w="461" w:type="pct"/>
            <w:vAlign w:val="center"/>
          </w:tcPr>
          <w:p w14:paraId="763BEB86" w14:textId="77777777" w:rsidR="009614A0" w:rsidRDefault="00000000">
            <w:pPr>
              <w:widowControl/>
              <w:jc w:val="center"/>
              <w:rPr>
                <w:kern w:val="0"/>
                <w:szCs w:val="20"/>
              </w:rPr>
            </w:pPr>
            <w:r>
              <w:rPr>
                <w:rFonts w:cs="Times New Roman"/>
                <w:color w:val="000000"/>
                <w:kern w:val="0"/>
                <w:sz w:val="16"/>
                <w:szCs w:val="20"/>
              </w:rPr>
              <w:t>0x0006</w:t>
            </w:r>
          </w:p>
        </w:tc>
        <w:tc>
          <w:tcPr>
            <w:tcW w:w="248" w:type="pct"/>
            <w:vAlign w:val="center"/>
          </w:tcPr>
          <w:p w14:paraId="73C77A40" w14:textId="77777777" w:rsidR="009614A0" w:rsidRDefault="00000000">
            <w:pPr>
              <w:widowControl/>
              <w:jc w:val="center"/>
              <w:rPr>
                <w:kern w:val="0"/>
                <w:szCs w:val="20"/>
              </w:rPr>
            </w:pPr>
            <w:r>
              <w:rPr>
                <w:rFonts w:cs="Times New Roman"/>
                <w:color w:val="000000"/>
                <w:kern w:val="0"/>
                <w:sz w:val="16"/>
                <w:szCs w:val="20"/>
              </w:rPr>
              <w:t>32</w:t>
            </w:r>
          </w:p>
        </w:tc>
        <w:tc>
          <w:tcPr>
            <w:tcW w:w="514" w:type="pct"/>
          </w:tcPr>
          <w:p w14:paraId="46A9CBC8" w14:textId="77777777" w:rsidR="009614A0" w:rsidRDefault="00000000">
            <w:pPr>
              <w:jc w:val="center"/>
              <w:rPr>
                <w:kern w:val="0"/>
                <w:szCs w:val="20"/>
              </w:rPr>
            </w:pPr>
            <w:r>
              <w:rPr>
                <w:rFonts w:cs="Times New Roman"/>
                <w:color w:val="000000"/>
                <w:kern w:val="0"/>
                <w:sz w:val="16"/>
                <w:szCs w:val="20"/>
              </w:rPr>
              <w:t>RO</w:t>
            </w:r>
          </w:p>
        </w:tc>
      </w:tr>
      <w:tr w:rsidR="009614A0" w14:paraId="1D5D312D" w14:textId="77777777">
        <w:trPr>
          <w:cantSplit/>
          <w:jc w:val="center"/>
        </w:trPr>
        <w:tc>
          <w:tcPr>
            <w:tcW w:w="1514" w:type="pct"/>
            <w:vAlign w:val="center"/>
          </w:tcPr>
          <w:p w14:paraId="1F3A901F" w14:textId="77777777" w:rsidR="009614A0" w:rsidRDefault="00000000">
            <w:pPr>
              <w:widowControl/>
              <w:jc w:val="left"/>
              <w:rPr>
                <w:kern w:val="0"/>
                <w:szCs w:val="20"/>
              </w:rPr>
            </w:pPr>
            <w:r>
              <w:rPr>
                <w:rFonts w:cs="Times New Roman"/>
                <w:color w:val="000000"/>
                <w:kern w:val="0"/>
                <w:sz w:val="16"/>
                <w:szCs w:val="20"/>
              </w:rPr>
              <w:t>RING_DEPTH</w:t>
            </w:r>
          </w:p>
        </w:tc>
        <w:tc>
          <w:tcPr>
            <w:tcW w:w="1802" w:type="pct"/>
            <w:vAlign w:val="center"/>
          </w:tcPr>
          <w:p w14:paraId="24B7C49D"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三通道环形缓冲区深度配置</w:t>
            </w:r>
          </w:p>
        </w:tc>
        <w:tc>
          <w:tcPr>
            <w:tcW w:w="461" w:type="pct"/>
            <w:vAlign w:val="center"/>
          </w:tcPr>
          <w:p w14:paraId="38FE7C39" w14:textId="77777777" w:rsidR="009614A0" w:rsidRDefault="00000000">
            <w:pPr>
              <w:widowControl/>
              <w:jc w:val="center"/>
              <w:rPr>
                <w:kern w:val="0"/>
                <w:szCs w:val="20"/>
              </w:rPr>
            </w:pPr>
            <w:r>
              <w:rPr>
                <w:rFonts w:cs="Times New Roman"/>
                <w:color w:val="000000"/>
                <w:kern w:val="0"/>
                <w:sz w:val="16"/>
                <w:szCs w:val="20"/>
              </w:rPr>
              <w:t>0x001C</w:t>
            </w:r>
          </w:p>
        </w:tc>
        <w:tc>
          <w:tcPr>
            <w:tcW w:w="461" w:type="pct"/>
            <w:vAlign w:val="center"/>
          </w:tcPr>
          <w:p w14:paraId="15F07199" w14:textId="77777777" w:rsidR="009614A0" w:rsidRDefault="00000000">
            <w:pPr>
              <w:widowControl/>
              <w:jc w:val="center"/>
              <w:rPr>
                <w:kern w:val="0"/>
                <w:szCs w:val="20"/>
              </w:rPr>
            </w:pPr>
            <w:r>
              <w:rPr>
                <w:rFonts w:cs="Times New Roman"/>
                <w:color w:val="000000"/>
                <w:kern w:val="0"/>
                <w:sz w:val="16"/>
                <w:szCs w:val="20"/>
              </w:rPr>
              <w:t>0x0007</w:t>
            </w:r>
          </w:p>
        </w:tc>
        <w:tc>
          <w:tcPr>
            <w:tcW w:w="248" w:type="pct"/>
            <w:vAlign w:val="center"/>
          </w:tcPr>
          <w:p w14:paraId="4442BAB9"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4F021144" w14:textId="6368698F" w:rsidR="009614A0" w:rsidRPr="00F13B43" w:rsidRDefault="00000000">
            <w:pPr>
              <w:widowControl/>
              <w:jc w:val="center"/>
              <w:rPr>
                <w:rFonts w:eastAsiaTheme="minorEastAsia" w:hint="eastAsia"/>
                <w:kern w:val="0"/>
                <w:szCs w:val="20"/>
              </w:rPr>
            </w:pPr>
            <w:r>
              <w:rPr>
                <w:rFonts w:cs="Times New Roman"/>
                <w:color w:val="000000"/>
                <w:kern w:val="0"/>
                <w:sz w:val="16"/>
                <w:szCs w:val="20"/>
              </w:rPr>
              <w:t>R</w:t>
            </w:r>
            <w:r w:rsidR="00F13B43">
              <w:rPr>
                <w:rFonts w:eastAsiaTheme="minorEastAsia" w:cs="Times New Roman" w:hint="eastAsia"/>
                <w:color w:val="000000"/>
                <w:kern w:val="0"/>
                <w:sz w:val="16"/>
                <w:szCs w:val="20"/>
              </w:rPr>
              <w:t>O</w:t>
            </w:r>
          </w:p>
        </w:tc>
      </w:tr>
      <w:tr w:rsidR="009614A0" w14:paraId="7F920A20" w14:textId="77777777">
        <w:trPr>
          <w:cantSplit/>
          <w:jc w:val="center"/>
        </w:trPr>
        <w:tc>
          <w:tcPr>
            <w:tcW w:w="1514" w:type="pct"/>
            <w:vAlign w:val="center"/>
          </w:tcPr>
          <w:p w14:paraId="1B344C2A" w14:textId="77777777" w:rsidR="009614A0" w:rsidRDefault="00000000">
            <w:pPr>
              <w:widowControl/>
              <w:jc w:val="left"/>
              <w:rPr>
                <w:kern w:val="0"/>
                <w:szCs w:val="20"/>
              </w:rPr>
            </w:pPr>
            <w:r>
              <w:rPr>
                <w:rFonts w:cs="Times New Roman"/>
                <w:color w:val="000000"/>
                <w:kern w:val="0"/>
                <w:sz w:val="16"/>
                <w:szCs w:val="20"/>
              </w:rPr>
              <w:t>GOOSE_RD_PTR</w:t>
            </w:r>
          </w:p>
        </w:tc>
        <w:tc>
          <w:tcPr>
            <w:tcW w:w="1802" w:type="pct"/>
            <w:vAlign w:val="center"/>
          </w:tcPr>
          <w:p w14:paraId="405A9F4E"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GOOSE</w:t>
            </w:r>
            <w:r>
              <w:rPr>
                <w:rFonts w:cs="Times New Roman"/>
                <w:color w:val="000000"/>
                <w:kern w:val="0"/>
                <w:sz w:val="16"/>
                <w:szCs w:val="20"/>
              </w:rPr>
              <w:t>软件消费者读指针</w:t>
            </w:r>
          </w:p>
        </w:tc>
        <w:tc>
          <w:tcPr>
            <w:tcW w:w="461" w:type="pct"/>
            <w:vAlign w:val="center"/>
          </w:tcPr>
          <w:p w14:paraId="6F9E4814" w14:textId="77777777" w:rsidR="009614A0" w:rsidRDefault="00000000">
            <w:pPr>
              <w:widowControl/>
              <w:jc w:val="center"/>
              <w:rPr>
                <w:kern w:val="0"/>
                <w:szCs w:val="20"/>
              </w:rPr>
            </w:pPr>
            <w:r>
              <w:rPr>
                <w:rFonts w:cs="Times New Roman"/>
                <w:color w:val="000000"/>
                <w:kern w:val="0"/>
                <w:sz w:val="16"/>
                <w:szCs w:val="20"/>
              </w:rPr>
              <w:t>0x0020</w:t>
            </w:r>
          </w:p>
        </w:tc>
        <w:tc>
          <w:tcPr>
            <w:tcW w:w="461" w:type="pct"/>
            <w:vAlign w:val="center"/>
          </w:tcPr>
          <w:p w14:paraId="264011D1" w14:textId="77777777" w:rsidR="009614A0" w:rsidRDefault="00000000">
            <w:pPr>
              <w:widowControl/>
              <w:jc w:val="center"/>
              <w:rPr>
                <w:kern w:val="0"/>
                <w:szCs w:val="20"/>
              </w:rPr>
            </w:pPr>
            <w:r>
              <w:rPr>
                <w:rFonts w:cs="Times New Roman"/>
                <w:color w:val="000000"/>
                <w:kern w:val="0"/>
                <w:sz w:val="16"/>
                <w:szCs w:val="20"/>
              </w:rPr>
              <w:t>0x0008</w:t>
            </w:r>
          </w:p>
        </w:tc>
        <w:tc>
          <w:tcPr>
            <w:tcW w:w="248" w:type="pct"/>
            <w:vAlign w:val="center"/>
          </w:tcPr>
          <w:p w14:paraId="02F83DCB"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08675770" w14:textId="77777777" w:rsidR="009614A0" w:rsidRDefault="00000000">
            <w:pPr>
              <w:widowControl/>
              <w:jc w:val="center"/>
              <w:rPr>
                <w:kern w:val="0"/>
                <w:szCs w:val="20"/>
              </w:rPr>
            </w:pPr>
            <w:r>
              <w:rPr>
                <w:rFonts w:cs="Times New Roman"/>
                <w:color w:val="000000"/>
                <w:kern w:val="0"/>
                <w:sz w:val="16"/>
                <w:szCs w:val="20"/>
              </w:rPr>
              <w:t>RW</w:t>
            </w:r>
          </w:p>
        </w:tc>
      </w:tr>
      <w:tr w:rsidR="009614A0" w14:paraId="3670AC57" w14:textId="77777777">
        <w:trPr>
          <w:cantSplit/>
          <w:jc w:val="center"/>
        </w:trPr>
        <w:tc>
          <w:tcPr>
            <w:tcW w:w="1514" w:type="pct"/>
            <w:vAlign w:val="center"/>
          </w:tcPr>
          <w:p w14:paraId="209B656E" w14:textId="77777777" w:rsidR="009614A0" w:rsidRDefault="00000000">
            <w:pPr>
              <w:widowControl/>
              <w:jc w:val="left"/>
              <w:rPr>
                <w:kern w:val="0"/>
                <w:szCs w:val="20"/>
              </w:rPr>
            </w:pPr>
            <w:r>
              <w:rPr>
                <w:rFonts w:cs="Times New Roman"/>
                <w:color w:val="000000"/>
                <w:kern w:val="0"/>
                <w:sz w:val="16"/>
                <w:szCs w:val="20"/>
              </w:rPr>
              <w:t>SV_RD_PTR</w:t>
            </w:r>
          </w:p>
        </w:tc>
        <w:tc>
          <w:tcPr>
            <w:tcW w:w="1802" w:type="pct"/>
            <w:vAlign w:val="center"/>
          </w:tcPr>
          <w:p w14:paraId="048EE23D"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SV</w:t>
            </w:r>
            <w:r>
              <w:rPr>
                <w:rFonts w:cs="Times New Roman"/>
                <w:color w:val="000000"/>
                <w:kern w:val="0"/>
                <w:sz w:val="16"/>
                <w:szCs w:val="20"/>
              </w:rPr>
              <w:t>软件消费者读指针</w:t>
            </w:r>
          </w:p>
        </w:tc>
        <w:tc>
          <w:tcPr>
            <w:tcW w:w="461" w:type="pct"/>
            <w:vAlign w:val="center"/>
          </w:tcPr>
          <w:p w14:paraId="7889F741" w14:textId="77777777" w:rsidR="009614A0" w:rsidRDefault="00000000">
            <w:pPr>
              <w:widowControl/>
              <w:jc w:val="center"/>
              <w:rPr>
                <w:kern w:val="0"/>
                <w:szCs w:val="20"/>
              </w:rPr>
            </w:pPr>
            <w:r>
              <w:rPr>
                <w:rFonts w:cs="Times New Roman"/>
                <w:color w:val="000000"/>
                <w:kern w:val="0"/>
                <w:sz w:val="16"/>
                <w:szCs w:val="20"/>
              </w:rPr>
              <w:t>0x0024</w:t>
            </w:r>
          </w:p>
        </w:tc>
        <w:tc>
          <w:tcPr>
            <w:tcW w:w="461" w:type="pct"/>
            <w:vAlign w:val="center"/>
          </w:tcPr>
          <w:p w14:paraId="5FDF6230" w14:textId="77777777" w:rsidR="009614A0" w:rsidRDefault="00000000">
            <w:pPr>
              <w:widowControl/>
              <w:jc w:val="center"/>
              <w:rPr>
                <w:kern w:val="0"/>
                <w:szCs w:val="20"/>
              </w:rPr>
            </w:pPr>
            <w:r>
              <w:rPr>
                <w:rFonts w:cs="Times New Roman"/>
                <w:color w:val="000000"/>
                <w:kern w:val="0"/>
                <w:sz w:val="16"/>
                <w:szCs w:val="20"/>
              </w:rPr>
              <w:t>0x0009</w:t>
            </w:r>
          </w:p>
        </w:tc>
        <w:tc>
          <w:tcPr>
            <w:tcW w:w="248" w:type="pct"/>
            <w:vAlign w:val="center"/>
          </w:tcPr>
          <w:p w14:paraId="17C6A2BB"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3A5DAADD" w14:textId="77777777" w:rsidR="009614A0" w:rsidRDefault="00000000">
            <w:pPr>
              <w:widowControl/>
              <w:jc w:val="center"/>
              <w:rPr>
                <w:kern w:val="0"/>
                <w:szCs w:val="20"/>
              </w:rPr>
            </w:pPr>
            <w:r>
              <w:rPr>
                <w:rFonts w:cs="Times New Roman"/>
                <w:color w:val="000000"/>
                <w:kern w:val="0"/>
                <w:sz w:val="16"/>
                <w:szCs w:val="20"/>
              </w:rPr>
              <w:t>RW</w:t>
            </w:r>
          </w:p>
        </w:tc>
      </w:tr>
      <w:tr w:rsidR="009614A0" w14:paraId="5915B443" w14:textId="77777777">
        <w:trPr>
          <w:cantSplit/>
          <w:jc w:val="center"/>
        </w:trPr>
        <w:tc>
          <w:tcPr>
            <w:tcW w:w="1514" w:type="pct"/>
            <w:vAlign w:val="center"/>
          </w:tcPr>
          <w:p w14:paraId="1B904718" w14:textId="77777777" w:rsidR="009614A0" w:rsidRDefault="00000000">
            <w:pPr>
              <w:widowControl/>
              <w:jc w:val="left"/>
              <w:rPr>
                <w:kern w:val="0"/>
                <w:szCs w:val="20"/>
              </w:rPr>
            </w:pPr>
            <w:r>
              <w:rPr>
                <w:rFonts w:cs="Times New Roman"/>
                <w:color w:val="000000"/>
                <w:kern w:val="0"/>
                <w:sz w:val="16"/>
                <w:szCs w:val="20"/>
              </w:rPr>
              <w:t>OTHER_RD_PTR</w:t>
            </w:r>
          </w:p>
        </w:tc>
        <w:tc>
          <w:tcPr>
            <w:tcW w:w="1802" w:type="pct"/>
            <w:vAlign w:val="center"/>
          </w:tcPr>
          <w:p w14:paraId="0904341F"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Other</w:t>
            </w:r>
            <w:r>
              <w:rPr>
                <w:rFonts w:cs="Times New Roman"/>
                <w:color w:val="000000"/>
                <w:kern w:val="0"/>
                <w:sz w:val="16"/>
                <w:szCs w:val="20"/>
              </w:rPr>
              <w:t>软件消费者读指针</w:t>
            </w:r>
          </w:p>
        </w:tc>
        <w:tc>
          <w:tcPr>
            <w:tcW w:w="461" w:type="pct"/>
            <w:vAlign w:val="center"/>
          </w:tcPr>
          <w:p w14:paraId="015038EC" w14:textId="77777777" w:rsidR="009614A0" w:rsidRDefault="00000000">
            <w:pPr>
              <w:widowControl/>
              <w:jc w:val="center"/>
              <w:rPr>
                <w:kern w:val="0"/>
                <w:szCs w:val="20"/>
              </w:rPr>
            </w:pPr>
            <w:r>
              <w:rPr>
                <w:rFonts w:cs="Times New Roman"/>
                <w:color w:val="000000"/>
                <w:kern w:val="0"/>
                <w:sz w:val="16"/>
                <w:szCs w:val="20"/>
              </w:rPr>
              <w:t>0x0028</w:t>
            </w:r>
          </w:p>
        </w:tc>
        <w:tc>
          <w:tcPr>
            <w:tcW w:w="461" w:type="pct"/>
            <w:vAlign w:val="center"/>
          </w:tcPr>
          <w:p w14:paraId="7DA456ED" w14:textId="77777777" w:rsidR="009614A0" w:rsidRDefault="00000000">
            <w:pPr>
              <w:widowControl/>
              <w:jc w:val="center"/>
              <w:rPr>
                <w:kern w:val="0"/>
                <w:szCs w:val="20"/>
              </w:rPr>
            </w:pPr>
            <w:r>
              <w:rPr>
                <w:rFonts w:cs="Times New Roman"/>
                <w:color w:val="000000"/>
                <w:kern w:val="0"/>
                <w:sz w:val="16"/>
                <w:szCs w:val="20"/>
              </w:rPr>
              <w:t>0x000A</w:t>
            </w:r>
          </w:p>
        </w:tc>
        <w:tc>
          <w:tcPr>
            <w:tcW w:w="248" w:type="pct"/>
            <w:vAlign w:val="center"/>
          </w:tcPr>
          <w:p w14:paraId="24A7ADD9"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4FC5247D" w14:textId="77777777" w:rsidR="009614A0" w:rsidRDefault="00000000">
            <w:pPr>
              <w:widowControl/>
              <w:jc w:val="center"/>
              <w:rPr>
                <w:kern w:val="0"/>
                <w:szCs w:val="20"/>
              </w:rPr>
            </w:pPr>
            <w:r>
              <w:rPr>
                <w:rFonts w:cs="Times New Roman"/>
                <w:color w:val="000000"/>
                <w:kern w:val="0"/>
                <w:sz w:val="16"/>
                <w:szCs w:val="20"/>
              </w:rPr>
              <w:t>RW</w:t>
            </w:r>
          </w:p>
        </w:tc>
      </w:tr>
      <w:tr w:rsidR="009614A0" w14:paraId="51F21B5A" w14:textId="77777777">
        <w:trPr>
          <w:cantSplit/>
          <w:jc w:val="center"/>
        </w:trPr>
        <w:tc>
          <w:tcPr>
            <w:tcW w:w="1514" w:type="pct"/>
            <w:vAlign w:val="center"/>
          </w:tcPr>
          <w:p w14:paraId="30B15AEA" w14:textId="77777777" w:rsidR="009614A0" w:rsidRDefault="00000000">
            <w:pPr>
              <w:widowControl/>
              <w:jc w:val="left"/>
              <w:rPr>
                <w:kern w:val="0"/>
                <w:szCs w:val="20"/>
              </w:rPr>
            </w:pPr>
            <w:r>
              <w:rPr>
                <w:rFonts w:cs="Times New Roman"/>
                <w:color w:val="000000"/>
                <w:kern w:val="0"/>
                <w:sz w:val="16"/>
                <w:szCs w:val="20"/>
              </w:rPr>
              <w:t>GOOSE_WR_PTR</w:t>
            </w:r>
          </w:p>
        </w:tc>
        <w:tc>
          <w:tcPr>
            <w:tcW w:w="1802" w:type="pct"/>
            <w:vAlign w:val="center"/>
          </w:tcPr>
          <w:p w14:paraId="1EF97E0E"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GOOSE</w:t>
            </w:r>
            <w:r>
              <w:rPr>
                <w:rFonts w:cs="Times New Roman"/>
                <w:color w:val="000000"/>
                <w:kern w:val="0"/>
                <w:sz w:val="16"/>
                <w:szCs w:val="20"/>
              </w:rPr>
              <w:t>硬件生产者写指针</w:t>
            </w:r>
          </w:p>
        </w:tc>
        <w:tc>
          <w:tcPr>
            <w:tcW w:w="461" w:type="pct"/>
            <w:vAlign w:val="center"/>
          </w:tcPr>
          <w:p w14:paraId="646597A8" w14:textId="77777777" w:rsidR="009614A0" w:rsidRDefault="00000000">
            <w:pPr>
              <w:widowControl/>
              <w:jc w:val="center"/>
              <w:rPr>
                <w:kern w:val="0"/>
                <w:szCs w:val="20"/>
              </w:rPr>
            </w:pPr>
            <w:r>
              <w:rPr>
                <w:rFonts w:cs="Times New Roman"/>
                <w:color w:val="000000"/>
                <w:kern w:val="0"/>
                <w:sz w:val="16"/>
                <w:szCs w:val="20"/>
              </w:rPr>
              <w:t>0x002C</w:t>
            </w:r>
          </w:p>
        </w:tc>
        <w:tc>
          <w:tcPr>
            <w:tcW w:w="461" w:type="pct"/>
            <w:vAlign w:val="center"/>
          </w:tcPr>
          <w:p w14:paraId="2877E731" w14:textId="77777777" w:rsidR="009614A0" w:rsidRDefault="00000000">
            <w:pPr>
              <w:widowControl/>
              <w:jc w:val="center"/>
              <w:rPr>
                <w:kern w:val="0"/>
                <w:szCs w:val="20"/>
              </w:rPr>
            </w:pPr>
            <w:r>
              <w:rPr>
                <w:rFonts w:cs="Times New Roman"/>
                <w:color w:val="000000"/>
                <w:kern w:val="0"/>
                <w:sz w:val="16"/>
                <w:szCs w:val="20"/>
              </w:rPr>
              <w:t>0x000B</w:t>
            </w:r>
          </w:p>
        </w:tc>
        <w:tc>
          <w:tcPr>
            <w:tcW w:w="248" w:type="pct"/>
            <w:vAlign w:val="center"/>
          </w:tcPr>
          <w:p w14:paraId="1AED1081"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139EE634" w14:textId="77777777" w:rsidR="009614A0" w:rsidRDefault="00000000">
            <w:pPr>
              <w:widowControl/>
              <w:jc w:val="center"/>
              <w:rPr>
                <w:kern w:val="0"/>
                <w:szCs w:val="20"/>
              </w:rPr>
            </w:pPr>
            <w:r>
              <w:rPr>
                <w:rFonts w:cs="Times New Roman"/>
                <w:color w:val="000000"/>
                <w:kern w:val="0"/>
                <w:sz w:val="16"/>
                <w:szCs w:val="20"/>
              </w:rPr>
              <w:t>RO</w:t>
            </w:r>
          </w:p>
        </w:tc>
      </w:tr>
      <w:tr w:rsidR="009614A0" w14:paraId="25DB4BBD" w14:textId="77777777">
        <w:trPr>
          <w:cantSplit/>
          <w:jc w:val="center"/>
        </w:trPr>
        <w:tc>
          <w:tcPr>
            <w:tcW w:w="1514" w:type="pct"/>
            <w:vAlign w:val="center"/>
          </w:tcPr>
          <w:p w14:paraId="501029F4" w14:textId="77777777" w:rsidR="009614A0" w:rsidRDefault="00000000">
            <w:pPr>
              <w:widowControl/>
              <w:jc w:val="left"/>
              <w:rPr>
                <w:kern w:val="0"/>
                <w:szCs w:val="20"/>
              </w:rPr>
            </w:pPr>
            <w:r>
              <w:rPr>
                <w:rFonts w:cs="Times New Roman"/>
                <w:color w:val="000000"/>
                <w:kern w:val="0"/>
                <w:sz w:val="16"/>
                <w:szCs w:val="20"/>
              </w:rPr>
              <w:t>SV_WR_PTR</w:t>
            </w:r>
          </w:p>
        </w:tc>
        <w:tc>
          <w:tcPr>
            <w:tcW w:w="1802" w:type="pct"/>
            <w:vAlign w:val="center"/>
          </w:tcPr>
          <w:p w14:paraId="172662D0"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SV</w:t>
            </w:r>
            <w:r>
              <w:rPr>
                <w:rFonts w:cs="Times New Roman"/>
                <w:color w:val="000000"/>
                <w:kern w:val="0"/>
                <w:sz w:val="16"/>
                <w:szCs w:val="20"/>
              </w:rPr>
              <w:t>硬件生产者写指针</w:t>
            </w:r>
          </w:p>
        </w:tc>
        <w:tc>
          <w:tcPr>
            <w:tcW w:w="461" w:type="pct"/>
            <w:vAlign w:val="center"/>
          </w:tcPr>
          <w:p w14:paraId="36A991FE" w14:textId="77777777" w:rsidR="009614A0" w:rsidRDefault="00000000">
            <w:pPr>
              <w:widowControl/>
              <w:jc w:val="center"/>
              <w:rPr>
                <w:kern w:val="0"/>
                <w:szCs w:val="20"/>
              </w:rPr>
            </w:pPr>
            <w:r>
              <w:rPr>
                <w:rFonts w:cs="Times New Roman"/>
                <w:color w:val="000000"/>
                <w:kern w:val="0"/>
                <w:sz w:val="16"/>
                <w:szCs w:val="20"/>
              </w:rPr>
              <w:t>0x0030</w:t>
            </w:r>
          </w:p>
        </w:tc>
        <w:tc>
          <w:tcPr>
            <w:tcW w:w="461" w:type="pct"/>
            <w:vAlign w:val="center"/>
          </w:tcPr>
          <w:p w14:paraId="22527B3E" w14:textId="77777777" w:rsidR="009614A0" w:rsidRDefault="00000000">
            <w:pPr>
              <w:widowControl/>
              <w:jc w:val="center"/>
              <w:rPr>
                <w:kern w:val="0"/>
                <w:szCs w:val="20"/>
              </w:rPr>
            </w:pPr>
            <w:r>
              <w:rPr>
                <w:rFonts w:cs="Times New Roman"/>
                <w:color w:val="000000"/>
                <w:kern w:val="0"/>
                <w:sz w:val="16"/>
                <w:szCs w:val="20"/>
              </w:rPr>
              <w:t>0x000C</w:t>
            </w:r>
          </w:p>
        </w:tc>
        <w:tc>
          <w:tcPr>
            <w:tcW w:w="248" w:type="pct"/>
            <w:vAlign w:val="center"/>
          </w:tcPr>
          <w:p w14:paraId="514EB551"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538EBC51" w14:textId="77777777" w:rsidR="009614A0" w:rsidRDefault="00000000">
            <w:pPr>
              <w:widowControl/>
              <w:jc w:val="center"/>
              <w:rPr>
                <w:kern w:val="0"/>
                <w:szCs w:val="20"/>
              </w:rPr>
            </w:pPr>
            <w:r>
              <w:rPr>
                <w:rFonts w:cs="Times New Roman"/>
                <w:color w:val="000000"/>
                <w:kern w:val="0"/>
                <w:sz w:val="16"/>
                <w:szCs w:val="20"/>
              </w:rPr>
              <w:t>RO</w:t>
            </w:r>
          </w:p>
        </w:tc>
      </w:tr>
      <w:tr w:rsidR="009614A0" w14:paraId="538E7672" w14:textId="77777777">
        <w:trPr>
          <w:cantSplit/>
          <w:jc w:val="center"/>
        </w:trPr>
        <w:tc>
          <w:tcPr>
            <w:tcW w:w="1514" w:type="pct"/>
            <w:vAlign w:val="center"/>
          </w:tcPr>
          <w:p w14:paraId="68F5631B" w14:textId="77777777" w:rsidR="009614A0" w:rsidRDefault="00000000">
            <w:pPr>
              <w:widowControl/>
              <w:jc w:val="left"/>
              <w:rPr>
                <w:kern w:val="0"/>
                <w:szCs w:val="20"/>
              </w:rPr>
            </w:pPr>
            <w:r>
              <w:rPr>
                <w:rFonts w:cs="Times New Roman"/>
                <w:color w:val="000000"/>
                <w:kern w:val="0"/>
                <w:sz w:val="16"/>
                <w:szCs w:val="20"/>
              </w:rPr>
              <w:t>OTHER_WR_PTR</w:t>
            </w:r>
          </w:p>
        </w:tc>
        <w:tc>
          <w:tcPr>
            <w:tcW w:w="1802" w:type="pct"/>
            <w:vAlign w:val="center"/>
          </w:tcPr>
          <w:p w14:paraId="28E7EDA8"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Other</w:t>
            </w:r>
            <w:r>
              <w:rPr>
                <w:rFonts w:cs="Times New Roman"/>
                <w:color w:val="000000"/>
                <w:kern w:val="0"/>
                <w:sz w:val="16"/>
                <w:szCs w:val="20"/>
              </w:rPr>
              <w:t>硬件生产者写指针</w:t>
            </w:r>
          </w:p>
        </w:tc>
        <w:tc>
          <w:tcPr>
            <w:tcW w:w="461" w:type="pct"/>
            <w:vAlign w:val="center"/>
          </w:tcPr>
          <w:p w14:paraId="6495209E" w14:textId="77777777" w:rsidR="009614A0" w:rsidRDefault="00000000">
            <w:pPr>
              <w:widowControl/>
              <w:jc w:val="center"/>
              <w:rPr>
                <w:kern w:val="0"/>
                <w:szCs w:val="20"/>
              </w:rPr>
            </w:pPr>
            <w:r>
              <w:rPr>
                <w:rFonts w:cs="Times New Roman"/>
                <w:color w:val="000000"/>
                <w:kern w:val="0"/>
                <w:sz w:val="16"/>
                <w:szCs w:val="20"/>
              </w:rPr>
              <w:t>0x0034</w:t>
            </w:r>
          </w:p>
        </w:tc>
        <w:tc>
          <w:tcPr>
            <w:tcW w:w="461" w:type="pct"/>
            <w:vAlign w:val="center"/>
          </w:tcPr>
          <w:p w14:paraId="48113E64" w14:textId="77777777" w:rsidR="009614A0" w:rsidRDefault="00000000">
            <w:pPr>
              <w:widowControl/>
              <w:jc w:val="center"/>
              <w:rPr>
                <w:kern w:val="0"/>
                <w:szCs w:val="20"/>
              </w:rPr>
            </w:pPr>
            <w:r>
              <w:rPr>
                <w:rFonts w:cs="Times New Roman"/>
                <w:color w:val="000000"/>
                <w:kern w:val="0"/>
                <w:sz w:val="16"/>
                <w:szCs w:val="20"/>
              </w:rPr>
              <w:t>0x000D</w:t>
            </w:r>
          </w:p>
        </w:tc>
        <w:tc>
          <w:tcPr>
            <w:tcW w:w="248" w:type="pct"/>
            <w:vAlign w:val="center"/>
          </w:tcPr>
          <w:p w14:paraId="589358DE"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27C534FC" w14:textId="77777777" w:rsidR="009614A0" w:rsidRDefault="00000000">
            <w:pPr>
              <w:widowControl/>
              <w:jc w:val="center"/>
              <w:rPr>
                <w:kern w:val="0"/>
                <w:szCs w:val="20"/>
              </w:rPr>
            </w:pPr>
            <w:r>
              <w:rPr>
                <w:rFonts w:cs="Times New Roman"/>
                <w:color w:val="000000"/>
                <w:kern w:val="0"/>
                <w:sz w:val="16"/>
                <w:szCs w:val="20"/>
              </w:rPr>
              <w:t>RO</w:t>
            </w:r>
          </w:p>
        </w:tc>
      </w:tr>
      <w:tr w:rsidR="009614A0" w14:paraId="6C1DB8C0" w14:textId="77777777">
        <w:trPr>
          <w:cantSplit/>
          <w:jc w:val="center"/>
        </w:trPr>
        <w:tc>
          <w:tcPr>
            <w:tcW w:w="1514" w:type="pct"/>
            <w:vAlign w:val="center"/>
          </w:tcPr>
          <w:p w14:paraId="1B62D785" w14:textId="77777777" w:rsidR="009614A0" w:rsidRDefault="00000000">
            <w:pPr>
              <w:widowControl/>
              <w:jc w:val="left"/>
              <w:rPr>
                <w:kern w:val="0"/>
                <w:szCs w:val="20"/>
              </w:rPr>
            </w:pPr>
            <w:r>
              <w:rPr>
                <w:rFonts w:cs="Times New Roman"/>
                <w:color w:val="000000"/>
                <w:kern w:val="0"/>
                <w:sz w:val="16"/>
                <w:szCs w:val="20"/>
              </w:rPr>
              <w:t>RING_STATUS</w:t>
            </w:r>
          </w:p>
        </w:tc>
        <w:tc>
          <w:tcPr>
            <w:tcW w:w="1802" w:type="pct"/>
            <w:vAlign w:val="center"/>
          </w:tcPr>
          <w:p w14:paraId="39F2D691"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三通道环满状态</w:t>
            </w:r>
          </w:p>
        </w:tc>
        <w:tc>
          <w:tcPr>
            <w:tcW w:w="461" w:type="pct"/>
            <w:vAlign w:val="center"/>
          </w:tcPr>
          <w:p w14:paraId="341E5CEE" w14:textId="77777777" w:rsidR="009614A0" w:rsidRDefault="00000000">
            <w:pPr>
              <w:widowControl/>
              <w:jc w:val="center"/>
              <w:rPr>
                <w:kern w:val="0"/>
                <w:szCs w:val="20"/>
              </w:rPr>
            </w:pPr>
            <w:r>
              <w:rPr>
                <w:rFonts w:cs="Times New Roman"/>
                <w:color w:val="000000"/>
                <w:kern w:val="0"/>
                <w:sz w:val="16"/>
                <w:szCs w:val="20"/>
              </w:rPr>
              <w:t>0x0038</w:t>
            </w:r>
          </w:p>
        </w:tc>
        <w:tc>
          <w:tcPr>
            <w:tcW w:w="461" w:type="pct"/>
            <w:vAlign w:val="center"/>
          </w:tcPr>
          <w:p w14:paraId="0BDFF1A7" w14:textId="77777777" w:rsidR="009614A0" w:rsidRDefault="00000000">
            <w:pPr>
              <w:widowControl/>
              <w:jc w:val="center"/>
              <w:rPr>
                <w:kern w:val="0"/>
                <w:szCs w:val="20"/>
              </w:rPr>
            </w:pPr>
            <w:r>
              <w:rPr>
                <w:rFonts w:cs="Times New Roman"/>
                <w:color w:val="000000"/>
                <w:kern w:val="0"/>
                <w:sz w:val="16"/>
                <w:szCs w:val="20"/>
              </w:rPr>
              <w:t>0x000E</w:t>
            </w:r>
          </w:p>
        </w:tc>
        <w:tc>
          <w:tcPr>
            <w:tcW w:w="248" w:type="pct"/>
            <w:vAlign w:val="center"/>
          </w:tcPr>
          <w:p w14:paraId="29464951"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0877845E" w14:textId="77777777" w:rsidR="009614A0" w:rsidRDefault="00000000">
            <w:pPr>
              <w:widowControl/>
              <w:jc w:val="center"/>
              <w:rPr>
                <w:kern w:val="0"/>
                <w:szCs w:val="20"/>
              </w:rPr>
            </w:pPr>
            <w:r>
              <w:rPr>
                <w:rFonts w:cs="Times New Roman"/>
                <w:color w:val="000000"/>
                <w:kern w:val="0"/>
                <w:sz w:val="16"/>
                <w:szCs w:val="20"/>
              </w:rPr>
              <w:t>RO</w:t>
            </w:r>
          </w:p>
        </w:tc>
      </w:tr>
      <w:tr w:rsidR="009614A0" w14:paraId="0F507684" w14:textId="77777777">
        <w:trPr>
          <w:cantSplit/>
          <w:jc w:val="center"/>
        </w:trPr>
        <w:tc>
          <w:tcPr>
            <w:tcW w:w="1514" w:type="pct"/>
            <w:vAlign w:val="center"/>
          </w:tcPr>
          <w:p w14:paraId="4B459D34" w14:textId="77777777" w:rsidR="009614A0" w:rsidRDefault="00000000">
            <w:pPr>
              <w:widowControl/>
              <w:jc w:val="left"/>
              <w:rPr>
                <w:kern w:val="0"/>
                <w:szCs w:val="20"/>
              </w:rPr>
            </w:pPr>
            <w:r>
              <w:rPr>
                <w:rFonts w:cs="Times New Roman"/>
                <w:color w:val="000000"/>
                <w:kern w:val="0"/>
                <w:sz w:val="16"/>
                <w:szCs w:val="20"/>
              </w:rPr>
              <w:t>DMA_STATUS</w:t>
            </w:r>
          </w:p>
        </w:tc>
        <w:tc>
          <w:tcPr>
            <w:tcW w:w="1802" w:type="pct"/>
            <w:vAlign w:val="center"/>
          </w:tcPr>
          <w:p w14:paraId="48ACACAE"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运行与事件状态</w:t>
            </w:r>
          </w:p>
        </w:tc>
        <w:tc>
          <w:tcPr>
            <w:tcW w:w="461" w:type="pct"/>
            <w:vAlign w:val="center"/>
          </w:tcPr>
          <w:p w14:paraId="2369726B" w14:textId="77777777" w:rsidR="009614A0" w:rsidRDefault="00000000">
            <w:pPr>
              <w:widowControl/>
              <w:jc w:val="center"/>
              <w:rPr>
                <w:kern w:val="0"/>
                <w:szCs w:val="20"/>
              </w:rPr>
            </w:pPr>
            <w:r>
              <w:rPr>
                <w:rFonts w:cs="Times New Roman"/>
                <w:color w:val="000000"/>
                <w:kern w:val="0"/>
                <w:sz w:val="16"/>
                <w:szCs w:val="20"/>
              </w:rPr>
              <w:t>0x003C</w:t>
            </w:r>
          </w:p>
        </w:tc>
        <w:tc>
          <w:tcPr>
            <w:tcW w:w="461" w:type="pct"/>
            <w:vAlign w:val="center"/>
          </w:tcPr>
          <w:p w14:paraId="1F57393B" w14:textId="77777777" w:rsidR="009614A0" w:rsidRDefault="00000000">
            <w:pPr>
              <w:widowControl/>
              <w:jc w:val="center"/>
              <w:rPr>
                <w:kern w:val="0"/>
                <w:szCs w:val="20"/>
              </w:rPr>
            </w:pPr>
            <w:r>
              <w:rPr>
                <w:rFonts w:cs="Times New Roman"/>
                <w:color w:val="000000"/>
                <w:kern w:val="0"/>
                <w:sz w:val="16"/>
                <w:szCs w:val="20"/>
              </w:rPr>
              <w:t>0x000F</w:t>
            </w:r>
          </w:p>
        </w:tc>
        <w:tc>
          <w:tcPr>
            <w:tcW w:w="248" w:type="pct"/>
            <w:vAlign w:val="center"/>
          </w:tcPr>
          <w:p w14:paraId="703B5569"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2F489A34" w14:textId="77777777" w:rsidR="009614A0" w:rsidRDefault="00000000">
            <w:pPr>
              <w:widowControl/>
              <w:jc w:val="center"/>
              <w:rPr>
                <w:kern w:val="0"/>
                <w:szCs w:val="20"/>
              </w:rPr>
            </w:pPr>
            <w:r>
              <w:rPr>
                <w:rFonts w:cs="Times New Roman"/>
                <w:color w:val="000000"/>
                <w:kern w:val="0"/>
                <w:sz w:val="16"/>
                <w:szCs w:val="20"/>
              </w:rPr>
              <w:t>RO</w:t>
            </w:r>
          </w:p>
        </w:tc>
      </w:tr>
      <w:tr w:rsidR="009614A0" w14:paraId="363BCAD0" w14:textId="77777777">
        <w:trPr>
          <w:cantSplit/>
          <w:jc w:val="center"/>
        </w:trPr>
        <w:tc>
          <w:tcPr>
            <w:tcW w:w="1514" w:type="pct"/>
            <w:vAlign w:val="center"/>
          </w:tcPr>
          <w:p w14:paraId="1CDF4D38" w14:textId="77777777" w:rsidR="009614A0" w:rsidRDefault="00000000">
            <w:pPr>
              <w:widowControl/>
              <w:jc w:val="left"/>
              <w:rPr>
                <w:kern w:val="0"/>
                <w:szCs w:val="20"/>
              </w:rPr>
            </w:pPr>
            <w:r>
              <w:rPr>
                <w:rFonts w:cs="Times New Roman"/>
                <w:color w:val="000000"/>
                <w:kern w:val="0"/>
                <w:sz w:val="16"/>
                <w:szCs w:val="20"/>
              </w:rPr>
              <w:t>DMA_ERROR_CODE</w:t>
            </w:r>
          </w:p>
        </w:tc>
        <w:tc>
          <w:tcPr>
            <w:tcW w:w="1802" w:type="pct"/>
            <w:vAlign w:val="center"/>
          </w:tcPr>
          <w:p w14:paraId="3DA217B7"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最近一次错误码</w:t>
            </w:r>
          </w:p>
        </w:tc>
        <w:tc>
          <w:tcPr>
            <w:tcW w:w="461" w:type="pct"/>
            <w:vAlign w:val="center"/>
          </w:tcPr>
          <w:p w14:paraId="0E748E11" w14:textId="77777777" w:rsidR="009614A0" w:rsidRDefault="00000000">
            <w:pPr>
              <w:widowControl/>
              <w:jc w:val="center"/>
              <w:rPr>
                <w:kern w:val="0"/>
                <w:szCs w:val="20"/>
              </w:rPr>
            </w:pPr>
            <w:r>
              <w:rPr>
                <w:rFonts w:cs="Times New Roman"/>
                <w:color w:val="000000"/>
                <w:kern w:val="0"/>
                <w:sz w:val="16"/>
                <w:szCs w:val="20"/>
              </w:rPr>
              <w:t>0x0040</w:t>
            </w:r>
          </w:p>
        </w:tc>
        <w:tc>
          <w:tcPr>
            <w:tcW w:w="461" w:type="pct"/>
            <w:vAlign w:val="center"/>
          </w:tcPr>
          <w:p w14:paraId="287AD9B3" w14:textId="77777777" w:rsidR="009614A0" w:rsidRDefault="00000000">
            <w:pPr>
              <w:widowControl/>
              <w:jc w:val="center"/>
              <w:rPr>
                <w:kern w:val="0"/>
                <w:szCs w:val="20"/>
              </w:rPr>
            </w:pPr>
            <w:r>
              <w:rPr>
                <w:rFonts w:cs="Times New Roman"/>
                <w:color w:val="000000"/>
                <w:kern w:val="0"/>
                <w:sz w:val="16"/>
                <w:szCs w:val="20"/>
              </w:rPr>
              <w:t>0x0010</w:t>
            </w:r>
          </w:p>
        </w:tc>
        <w:tc>
          <w:tcPr>
            <w:tcW w:w="248" w:type="pct"/>
            <w:vAlign w:val="center"/>
          </w:tcPr>
          <w:p w14:paraId="0BFE725C"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3B75EE17" w14:textId="77777777" w:rsidR="009614A0" w:rsidRDefault="00000000">
            <w:pPr>
              <w:widowControl/>
              <w:jc w:val="center"/>
              <w:rPr>
                <w:kern w:val="0"/>
                <w:szCs w:val="20"/>
              </w:rPr>
            </w:pPr>
            <w:r>
              <w:rPr>
                <w:rFonts w:cs="Times New Roman"/>
                <w:color w:val="000000"/>
                <w:kern w:val="0"/>
                <w:sz w:val="16"/>
                <w:szCs w:val="20"/>
              </w:rPr>
              <w:t>RO</w:t>
            </w:r>
          </w:p>
        </w:tc>
      </w:tr>
      <w:tr w:rsidR="009614A0" w14:paraId="0264D1A2" w14:textId="77777777">
        <w:trPr>
          <w:cantSplit/>
          <w:jc w:val="center"/>
        </w:trPr>
        <w:tc>
          <w:tcPr>
            <w:tcW w:w="1514" w:type="pct"/>
            <w:vAlign w:val="center"/>
          </w:tcPr>
          <w:p w14:paraId="2EE05AF7" w14:textId="77777777" w:rsidR="009614A0" w:rsidRDefault="00000000">
            <w:pPr>
              <w:widowControl/>
              <w:jc w:val="left"/>
              <w:rPr>
                <w:kern w:val="0"/>
                <w:szCs w:val="20"/>
              </w:rPr>
            </w:pPr>
            <w:r>
              <w:rPr>
                <w:rFonts w:cs="Times New Roman"/>
                <w:color w:val="000000"/>
                <w:kern w:val="0"/>
                <w:sz w:val="16"/>
                <w:szCs w:val="20"/>
              </w:rPr>
              <w:t>DMA_ERROR_COUNT</w:t>
            </w:r>
          </w:p>
        </w:tc>
        <w:tc>
          <w:tcPr>
            <w:tcW w:w="1802" w:type="pct"/>
            <w:vAlign w:val="center"/>
          </w:tcPr>
          <w:p w14:paraId="700E818E"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错误总次数</w:t>
            </w:r>
          </w:p>
        </w:tc>
        <w:tc>
          <w:tcPr>
            <w:tcW w:w="461" w:type="pct"/>
            <w:vAlign w:val="center"/>
          </w:tcPr>
          <w:p w14:paraId="778D1DE4" w14:textId="77777777" w:rsidR="009614A0" w:rsidRDefault="00000000">
            <w:pPr>
              <w:widowControl/>
              <w:jc w:val="center"/>
              <w:rPr>
                <w:kern w:val="0"/>
                <w:szCs w:val="20"/>
              </w:rPr>
            </w:pPr>
            <w:r>
              <w:rPr>
                <w:rFonts w:cs="Times New Roman"/>
                <w:color w:val="000000"/>
                <w:kern w:val="0"/>
                <w:sz w:val="16"/>
                <w:szCs w:val="20"/>
              </w:rPr>
              <w:t>0x0044</w:t>
            </w:r>
          </w:p>
        </w:tc>
        <w:tc>
          <w:tcPr>
            <w:tcW w:w="461" w:type="pct"/>
            <w:vAlign w:val="center"/>
          </w:tcPr>
          <w:p w14:paraId="7BC0B706" w14:textId="77777777" w:rsidR="009614A0" w:rsidRDefault="00000000">
            <w:pPr>
              <w:widowControl/>
              <w:jc w:val="center"/>
              <w:rPr>
                <w:kern w:val="0"/>
                <w:szCs w:val="20"/>
              </w:rPr>
            </w:pPr>
            <w:r>
              <w:rPr>
                <w:rFonts w:cs="Times New Roman"/>
                <w:color w:val="000000"/>
                <w:kern w:val="0"/>
                <w:sz w:val="16"/>
                <w:szCs w:val="20"/>
              </w:rPr>
              <w:t>0x0011</w:t>
            </w:r>
          </w:p>
        </w:tc>
        <w:tc>
          <w:tcPr>
            <w:tcW w:w="248" w:type="pct"/>
            <w:vAlign w:val="center"/>
          </w:tcPr>
          <w:p w14:paraId="2B3A637B"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7A073AB9" w14:textId="77777777" w:rsidR="009614A0" w:rsidRDefault="00000000">
            <w:pPr>
              <w:widowControl/>
              <w:jc w:val="center"/>
              <w:rPr>
                <w:kern w:val="0"/>
                <w:szCs w:val="20"/>
              </w:rPr>
            </w:pPr>
            <w:r>
              <w:rPr>
                <w:rFonts w:cs="Times New Roman"/>
                <w:color w:val="000000"/>
                <w:kern w:val="0"/>
                <w:sz w:val="16"/>
                <w:szCs w:val="20"/>
              </w:rPr>
              <w:t>RO</w:t>
            </w:r>
          </w:p>
        </w:tc>
      </w:tr>
      <w:tr w:rsidR="009614A0" w14:paraId="723BF298" w14:textId="77777777">
        <w:trPr>
          <w:cantSplit/>
          <w:jc w:val="center"/>
        </w:trPr>
        <w:tc>
          <w:tcPr>
            <w:tcW w:w="1514" w:type="pct"/>
            <w:vAlign w:val="center"/>
          </w:tcPr>
          <w:p w14:paraId="70CAE23B" w14:textId="77777777" w:rsidR="009614A0" w:rsidRDefault="00000000">
            <w:pPr>
              <w:widowControl/>
              <w:jc w:val="left"/>
              <w:rPr>
                <w:kern w:val="0"/>
                <w:szCs w:val="20"/>
              </w:rPr>
            </w:pPr>
            <w:r>
              <w:rPr>
                <w:rFonts w:cs="Times New Roman"/>
                <w:color w:val="000000"/>
                <w:kern w:val="0"/>
                <w:sz w:val="16"/>
                <w:szCs w:val="20"/>
              </w:rPr>
              <w:t>DMA_PARAM_ERROR_COUNT</w:t>
            </w:r>
          </w:p>
        </w:tc>
        <w:tc>
          <w:tcPr>
            <w:tcW w:w="1802" w:type="pct"/>
            <w:vAlign w:val="center"/>
          </w:tcPr>
          <w:p w14:paraId="3255DBFC"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参数错误次数</w:t>
            </w:r>
          </w:p>
        </w:tc>
        <w:tc>
          <w:tcPr>
            <w:tcW w:w="461" w:type="pct"/>
            <w:vAlign w:val="center"/>
          </w:tcPr>
          <w:p w14:paraId="22E52858" w14:textId="77777777" w:rsidR="009614A0" w:rsidRDefault="00000000">
            <w:pPr>
              <w:widowControl/>
              <w:jc w:val="center"/>
              <w:rPr>
                <w:kern w:val="0"/>
                <w:szCs w:val="20"/>
              </w:rPr>
            </w:pPr>
            <w:r>
              <w:rPr>
                <w:rFonts w:cs="Times New Roman"/>
                <w:color w:val="000000"/>
                <w:kern w:val="0"/>
                <w:sz w:val="16"/>
                <w:szCs w:val="20"/>
              </w:rPr>
              <w:t>0x0048</w:t>
            </w:r>
          </w:p>
        </w:tc>
        <w:tc>
          <w:tcPr>
            <w:tcW w:w="461" w:type="pct"/>
            <w:vAlign w:val="center"/>
          </w:tcPr>
          <w:p w14:paraId="4C496A9F" w14:textId="77777777" w:rsidR="009614A0" w:rsidRDefault="00000000">
            <w:pPr>
              <w:widowControl/>
              <w:jc w:val="center"/>
              <w:rPr>
                <w:kern w:val="0"/>
                <w:szCs w:val="20"/>
              </w:rPr>
            </w:pPr>
            <w:r>
              <w:rPr>
                <w:rFonts w:cs="Times New Roman"/>
                <w:color w:val="000000"/>
                <w:kern w:val="0"/>
                <w:sz w:val="16"/>
                <w:szCs w:val="20"/>
              </w:rPr>
              <w:t>0x0012</w:t>
            </w:r>
          </w:p>
        </w:tc>
        <w:tc>
          <w:tcPr>
            <w:tcW w:w="248" w:type="pct"/>
            <w:vAlign w:val="center"/>
          </w:tcPr>
          <w:p w14:paraId="378C2782"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16D48696" w14:textId="77777777" w:rsidR="009614A0" w:rsidRDefault="00000000">
            <w:pPr>
              <w:widowControl/>
              <w:jc w:val="center"/>
              <w:rPr>
                <w:kern w:val="0"/>
                <w:szCs w:val="20"/>
              </w:rPr>
            </w:pPr>
            <w:r>
              <w:rPr>
                <w:rFonts w:cs="Times New Roman"/>
                <w:color w:val="000000"/>
                <w:kern w:val="0"/>
                <w:sz w:val="16"/>
                <w:szCs w:val="20"/>
              </w:rPr>
              <w:t>RO</w:t>
            </w:r>
          </w:p>
        </w:tc>
      </w:tr>
      <w:tr w:rsidR="009614A0" w14:paraId="6AD4AE8C" w14:textId="77777777">
        <w:trPr>
          <w:cantSplit/>
          <w:jc w:val="center"/>
        </w:trPr>
        <w:tc>
          <w:tcPr>
            <w:tcW w:w="1514" w:type="pct"/>
            <w:vAlign w:val="center"/>
          </w:tcPr>
          <w:p w14:paraId="00D6A3B7" w14:textId="77777777" w:rsidR="009614A0" w:rsidRDefault="00000000">
            <w:pPr>
              <w:widowControl/>
              <w:jc w:val="left"/>
              <w:rPr>
                <w:kern w:val="0"/>
                <w:szCs w:val="20"/>
              </w:rPr>
            </w:pPr>
            <w:r>
              <w:rPr>
                <w:rFonts w:cs="Times New Roman"/>
                <w:color w:val="000000"/>
                <w:kern w:val="0"/>
                <w:sz w:val="16"/>
                <w:szCs w:val="20"/>
              </w:rPr>
              <w:t>DMA_TAG_MISMATCH_COUNT</w:t>
            </w:r>
          </w:p>
        </w:tc>
        <w:tc>
          <w:tcPr>
            <w:tcW w:w="1802" w:type="pct"/>
            <w:vAlign w:val="center"/>
          </w:tcPr>
          <w:p w14:paraId="45534593"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 DataMover</w:t>
            </w:r>
            <w:r>
              <w:rPr>
                <w:rFonts w:cs="Times New Roman"/>
                <w:color w:val="000000"/>
                <w:kern w:val="0"/>
                <w:sz w:val="16"/>
                <w:szCs w:val="20"/>
              </w:rPr>
              <w:t>标签不匹配次数</w:t>
            </w:r>
          </w:p>
        </w:tc>
        <w:tc>
          <w:tcPr>
            <w:tcW w:w="461" w:type="pct"/>
            <w:vAlign w:val="center"/>
          </w:tcPr>
          <w:p w14:paraId="26A0E4AF" w14:textId="77777777" w:rsidR="009614A0" w:rsidRDefault="00000000">
            <w:pPr>
              <w:widowControl/>
              <w:jc w:val="center"/>
              <w:rPr>
                <w:kern w:val="0"/>
                <w:szCs w:val="20"/>
              </w:rPr>
            </w:pPr>
            <w:r>
              <w:rPr>
                <w:rFonts w:cs="Times New Roman"/>
                <w:color w:val="000000"/>
                <w:kern w:val="0"/>
                <w:sz w:val="16"/>
                <w:szCs w:val="20"/>
              </w:rPr>
              <w:t>0x004C</w:t>
            </w:r>
          </w:p>
        </w:tc>
        <w:tc>
          <w:tcPr>
            <w:tcW w:w="461" w:type="pct"/>
            <w:vAlign w:val="center"/>
          </w:tcPr>
          <w:p w14:paraId="0571C912" w14:textId="77777777" w:rsidR="009614A0" w:rsidRDefault="00000000">
            <w:pPr>
              <w:widowControl/>
              <w:jc w:val="center"/>
              <w:rPr>
                <w:kern w:val="0"/>
                <w:szCs w:val="20"/>
              </w:rPr>
            </w:pPr>
            <w:r>
              <w:rPr>
                <w:rFonts w:cs="Times New Roman"/>
                <w:color w:val="000000"/>
                <w:kern w:val="0"/>
                <w:sz w:val="16"/>
                <w:szCs w:val="20"/>
              </w:rPr>
              <w:t>0x0013</w:t>
            </w:r>
          </w:p>
        </w:tc>
        <w:tc>
          <w:tcPr>
            <w:tcW w:w="248" w:type="pct"/>
            <w:vAlign w:val="center"/>
          </w:tcPr>
          <w:p w14:paraId="793B738E"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78CCFB61" w14:textId="77777777" w:rsidR="009614A0" w:rsidRDefault="00000000">
            <w:pPr>
              <w:widowControl/>
              <w:jc w:val="center"/>
              <w:rPr>
                <w:kern w:val="0"/>
                <w:szCs w:val="20"/>
              </w:rPr>
            </w:pPr>
            <w:r>
              <w:rPr>
                <w:rFonts w:cs="Times New Roman"/>
                <w:color w:val="000000"/>
                <w:kern w:val="0"/>
                <w:sz w:val="16"/>
                <w:szCs w:val="20"/>
              </w:rPr>
              <w:t>RO</w:t>
            </w:r>
          </w:p>
        </w:tc>
      </w:tr>
      <w:tr w:rsidR="009614A0" w14:paraId="29D4DE42" w14:textId="77777777">
        <w:trPr>
          <w:cantSplit/>
          <w:jc w:val="center"/>
        </w:trPr>
        <w:tc>
          <w:tcPr>
            <w:tcW w:w="1514" w:type="pct"/>
            <w:vAlign w:val="center"/>
          </w:tcPr>
          <w:p w14:paraId="7C3929DD" w14:textId="77777777" w:rsidR="009614A0" w:rsidRDefault="00000000">
            <w:pPr>
              <w:widowControl/>
              <w:jc w:val="left"/>
              <w:rPr>
                <w:kern w:val="0"/>
                <w:szCs w:val="20"/>
              </w:rPr>
            </w:pPr>
            <w:r>
              <w:rPr>
                <w:rFonts w:cs="Times New Roman"/>
                <w:color w:val="000000"/>
                <w:kern w:val="0"/>
                <w:sz w:val="16"/>
                <w:szCs w:val="20"/>
              </w:rPr>
              <w:t>DMA_DATA_STS_ERR_COUNT</w:t>
            </w:r>
          </w:p>
        </w:tc>
        <w:tc>
          <w:tcPr>
            <w:tcW w:w="1802" w:type="pct"/>
            <w:vAlign w:val="center"/>
          </w:tcPr>
          <w:p w14:paraId="380810FA"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报文数据写状态错误次数</w:t>
            </w:r>
          </w:p>
        </w:tc>
        <w:tc>
          <w:tcPr>
            <w:tcW w:w="461" w:type="pct"/>
            <w:vAlign w:val="center"/>
          </w:tcPr>
          <w:p w14:paraId="28800CE1" w14:textId="77777777" w:rsidR="009614A0" w:rsidRDefault="00000000">
            <w:pPr>
              <w:widowControl/>
              <w:jc w:val="center"/>
              <w:rPr>
                <w:kern w:val="0"/>
                <w:szCs w:val="20"/>
              </w:rPr>
            </w:pPr>
            <w:r>
              <w:rPr>
                <w:rFonts w:cs="Times New Roman"/>
                <w:color w:val="000000"/>
                <w:kern w:val="0"/>
                <w:sz w:val="16"/>
                <w:szCs w:val="20"/>
              </w:rPr>
              <w:t>0x0050</w:t>
            </w:r>
          </w:p>
        </w:tc>
        <w:tc>
          <w:tcPr>
            <w:tcW w:w="461" w:type="pct"/>
            <w:vAlign w:val="center"/>
          </w:tcPr>
          <w:p w14:paraId="537AE735" w14:textId="77777777" w:rsidR="009614A0" w:rsidRDefault="00000000">
            <w:pPr>
              <w:widowControl/>
              <w:jc w:val="center"/>
              <w:rPr>
                <w:kern w:val="0"/>
                <w:szCs w:val="20"/>
              </w:rPr>
            </w:pPr>
            <w:r>
              <w:rPr>
                <w:rFonts w:cs="Times New Roman"/>
                <w:color w:val="000000"/>
                <w:kern w:val="0"/>
                <w:sz w:val="16"/>
                <w:szCs w:val="20"/>
              </w:rPr>
              <w:t>0x0014</w:t>
            </w:r>
          </w:p>
        </w:tc>
        <w:tc>
          <w:tcPr>
            <w:tcW w:w="248" w:type="pct"/>
            <w:vAlign w:val="center"/>
          </w:tcPr>
          <w:p w14:paraId="2D04C36F"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2ACA315F" w14:textId="77777777" w:rsidR="009614A0" w:rsidRDefault="00000000">
            <w:pPr>
              <w:widowControl/>
              <w:jc w:val="center"/>
              <w:rPr>
                <w:kern w:val="0"/>
                <w:szCs w:val="20"/>
              </w:rPr>
            </w:pPr>
            <w:r>
              <w:rPr>
                <w:rFonts w:cs="Times New Roman"/>
                <w:color w:val="000000"/>
                <w:kern w:val="0"/>
                <w:sz w:val="16"/>
                <w:szCs w:val="20"/>
              </w:rPr>
              <w:t>RO</w:t>
            </w:r>
          </w:p>
        </w:tc>
      </w:tr>
      <w:tr w:rsidR="009614A0" w14:paraId="2165AB05" w14:textId="77777777">
        <w:trPr>
          <w:cantSplit/>
          <w:jc w:val="center"/>
        </w:trPr>
        <w:tc>
          <w:tcPr>
            <w:tcW w:w="1514" w:type="pct"/>
            <w:vAlign w:val="center"/>
          </w:tcPr>
          <w:p w14:paraId="665F4E29" w14:textId="77777777" w:rsidR="009614A0" w:rsidRDefault="00000000">
            <w:pPr>
              <w:widowControl/>
              <w:jc w:val="left"/>
              <w:rPr>
                <w:kern w:val="0"/>
                <w:szCs w:val="20"/>
              </w:rPr>
            </w:pPr>
            <w:r>
              <w:rPr>
                <w:rFonts w:cs="Times New Roman"/>
                <w:color w:val="000000"/>
                <w:kern w:val="0"/>
                <w:sz w:val="16"/>
                <w:szCs w:val="20"/>
              </w:rPr>
              <w:t>DMA_DESC_STS_ERR_COUNT</w:t>
            </w:r>
          </w:p>
        </w:tc>
        <w:tc>
          <w:tcPr>
            <w:tcW w:w="1802" w:type="pct"/>
            <w:vAlign w:val="center"/>
          </w:tcPr>
          <w:p w14:paraId="71465FF8"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描述符写状态错误次数</w:t>
            </w:r>
          </w:p>
        </w:tc>
        <w:tc>
          <w:tcPr>
            <w:tcW w:w="461" w:type="pct"/>
            <w:vAlign w:val="center"/>
          </w:tcPr>
          <w:p w14:paraId="33DCAE92" w14:textId="77777777" w:rsidR="009614A0" w:rsidRDefault="00000000">
            <w:pPr>
              <w:widowControl/>
              <w:jc w:val="center"/>
              <w:rPr>
                <w:kern w:val="0"/>
                <w:szCs w:val="20"/>
              </w:rPr>
            </w:pPr>
            <w:r>
              <w:rPr>
                <w:rFonts w:cs="Times New Roman"/>
                <w:color w:val="000000"/>
                <w:kern w:val="0"/>
                <w:sz w:val="16"/>
                <w:szCs w:val="20"/>
              </w:rPr>
              <w:t>0x0054</w:t>
            </w:r>
          </w:p>
        </w:tc>
        <w:tc>
          <w:tcPr>
            <w:tcW w:w="461" w:type="pct"/>
            <w:vAlign w:val="center"/>
          </w:tcPr>
          <w:p w14:paraId="3421EC15" w14:textId="77777777" w:rsidR="009614A0" w:rsidRDefault="00000000">
            <w:pPr>
              <w:widowControl/>
              <w:jc w:val="center"/>
              <w:rPr>
                <w:kern w:val="0"/>
                <w:szCs w:val="20"/>
              </w:rPr>
            </w:pPr>
            <w:r>
              <w:rPr>
                <w:rFonts w:cs="Times New Roman"/>
                <w:color w:val="000000"/>
                <w:kern w:val="0"/>
                <w:sz w:val="16"/>
                <w:szCs w:val="20"/>
              </w:rPr>
              <w:t>0x0015</w:t>
            </w:r>
          </w:p>
        </w:tc>
        <w:tc>
          <w:tcPr>
            <w:tcW w:w="248" w:type="pct"/>
            <w:vAlign w:val="center"/>
          </w:tcPr>
          <w:p w14:paraId="146AC1B1"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5E955188" w14:textId="77777777" w:rsidR="009614A0" w:rsidRDefault="00000000">
            <w:pPr>
              <w:widowControl/>
              <w:jc w:val="center"/>
              <w:rPr>
                <w:kern w:val="0"/>
                <w:szCs w:val="20"/>
              </w:rPr>
            </w:pPr>
            <w:r>
              <w:rPr>
                <w:rFonts w:cs="Times New Roman"/>
                <w:color w:val="000000"/>
                <w:kern w:val="0"/>
                <w:sz w:val="16"/>
                <w:szCs w:val="20"/>
              </w:rPr>
              <w:t>RO</w:t>
            </w:r>
          </w:p>
        </w:tc>
      </w:tr>
      <w:tr w:rsidR="009614A0" w14:paraId="0968E207" w14:textId="77777777">
        <w:trPr>
          <w:cantSplit/>
          <w:jc w:val="center"/>
        </w:trPr>
        <w:tc>
          <w:tcPr>
            <w:tcW w:w="1514" w:type="pct"/>
            <w:vAlign w:val="center"/>
          </w:tcPr>
          <w:p w14:paraId="545EA5C6" w14:textId="77777777" w:rsidR="009614A0" w:rsidRDefault="00000000">
            <w:pPr>
              <w:widowControl/>
              <w:jc w:val="left"/>
              <w:rPr>
                <w:kern w:val="0"/>
                <w:szCs w:val="20"/>
              </w:rPr>
            </w:pPr>
            <w:r>
              <w:rPr>
                <w:rFonts w:cs="Times New Roman"/>
                <w:color w:val="000000"/>
                <w:kern w:val="0"/>
                <w:sz w:val="16"/>
                <w:szCs w:val="20"/>
              </w:rPr>
              <w:t>DMA_FRAME_COUNT</w:t>
            </w:r>
          </w:p>
        </w:tc>
        <w:tc>
          <w:tcPr>
            <w:tcW w:w="1802" w:type="pct"/>
            <w:vAlign w:val="center"/>
          </w:tcPr>
          <w:p w14:paraId="4E0A774B"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成功提交帧计数</w:t>
            </w:r>
          </w:p>
        </w:tc>
        <w:tc>
          <w:tcPr>
            <w:tcW w:w="461" w:type="pct"/>
            <w:vAlign w:val="center"/>
          </w:tcPr>
          <w:p w14:paraId="028F5456" w14:textId="77777777" w:rsidR="009614A0" w:rsidRDefault="00000000">
            <w:pPr>
              <w:widowControl/>
              <w:jc w:val="center"/>
              <w:rPr>
                <w:kern w:val="0"/>
                <w:szCs w:val="20"/>
              </w:rPr>
            </w:pPr>
            <w:r>
              <w:rPr>
                <w:rFonts w:cs="Times New Roman"/>
                <w:color w:val="000000"/>
                <w:kern w:val="0"/>
                <w:sz w:val="16"/>
                <w:szCs w:val="20"/>
              </w:rPr>
              <w:t>0x0058</w:t>
            </w:r>
          </w:p>
        </w:tc>
        <w:tc>
          <w:tcPr>
            <w:tcW w:w="461" w:type="pct"/>
            <w:vAlign w:val="center"/>
          </w:tcPr>
          <w:p w14:paraId="4FA323C9" w14:textId="77777777" w:rsidR="009614A0" w:rsidRDefault="00000000">
            <w:pPr>
              <w:widowControl/>
              <w:jc w:val="center"/>
              <w:rPr>
                <w:kern w:val="0"/>
                <w:szCs w:val="20"/>
              </w:rPr>
            </w:pPr>
            <w:r>
              <w:rPr>
                <w:rFonts w:cs="Times New Roman"/>
                <w:color w:val="000000"/>
                <w:kern w:val="0"/>
                <w:sz w:val="16"/>
                <w:szCs w:val="20"/>
              </w:rPr>
              <w:t>0x0016</w:t>
            </w:r>
          </w:p>
        </w:tc>
        <w:tc>
          <w:tcPr>
            <w:tcW w:w="248" w:type="pct"/>
            <w:vAlign w:val="center"/>
          </w:tcPr>
          <w:p w14:paraId="40A0A6DF"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6E2E831D" w14:textId="77777777" w:rsidR="009614A0" w:rsidRDefault="00000000">
            <w:pPr>
              <w:widowControl/>
              <w:jc w:val="center"/>
              <w:rPr>
                <w:kern w:val="0"/>
                <w:szCs w:val="20"/>
              </w:rPr>
            </w:pPr>
            <w:r>
              <w:rPr>
                <w:rFonts w:cs="Times New Roman"/>
                <w:color w:val="000000"/>
                <w:kern w:val="0"/>
                <w:sz w:val="16"/>
                <w:szCs w:val="20"/>
              </w:rPr>
              <w:t>RO</w:t>
            </w:r>
          </w:p>
        </w:tc>
      </w:tr>
      <w:tr w:rsidR="009614A0" w14:paraId="001EDE30" w14:textId="77777777">
        <w:trPr>
          <w:cantSplit/>
          <w:jc w:val="center"/>
        </w:trPr>
        <w:tc>
          <w:tcPr>
            <w:tcW w:w="1514" w:type="pct"/>
            <w:vAlign w:val="center"/>
          </w:tcPr>
          <w:p w14:paraId="17B3EF00" w14:textId="77777777" w:rsidR="009614A0" w:rsidRDefault="00000000">
            <w:pPr>
              <w:widowControl/>
              <w:jc w:val="left"/>
              <w:rPr>
                <w:kern w:val="0"/>
                <w:szCs w:val="20"/>
              </w:rPr>
            </w:pPr>
            <w:r>
              <w:rPr>
                <w:rFonts w:cs="Times New Roman"/>
                <w:color w:val="000000"/>
                <w:kern w:val="0"/>
                <w:sz w:val="16"/>
                <w:szCs w:val="20"/>
              </w:rPr>
              <w:t>DMA_LAST_DATA_ADDR</w:t>
            </w:r>
          </w:p>
        </w:tc>
        <w:tc>
          <w:tcPr>
            <w:tcW w:w="1802" w:type="pct"/>
            <w:vAlign w:val="center"/>
          </w:tcPr>
          <w:p w14:paraId="6CE49F46"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最近一次分配的数据写地址</w:t>
            </w:r>
          </w:p>
        </w:tc>
        <w:tc>
          <w:tcPr>
            <w:tcW w:w="461" w:type="pct"/>
            <w:vAlign w:val="center"/>
          </w:tcPr>
          <w:p w14:paraId="19BF3D30" w14:textId="77777777" w:rsidR="009614A0" w:rsidRDefault="00000000">
            <w:pPr>
              <w:widowControl/>
              <w:jc w:val="center"/>
              <w:rPr>
                <w:kern w:val="0"/>
                <w:szCs w:val="20"/>
              </w:rPr>
            </w:pPr>
            <w:r>
              <w:rPr>
                <w:rFonts w:cs="Times New Roman"/>
                <w:color w:val="000000"/>
                <w:kern w:val="0"/>
                <w:sz w:val="16"/>
                <w:szCs w:val="20"/>
              </w:rPr>
              <w:t>0x005C</w:t>
            </w:r>
          </w:p>
        </w:tc>
        <w:tc>
          <w:tcPr>
            <w:tcW w:w="461" w:type="pct"/>
            <w:vAlign w:val="center"/>
          </w:tcPr>
          <w:p w14:paraId="589B1E8C" w14:textId="77777777" w:rsidR="009614A0" w:rsidRDefault="00000000">
            <w:pPr>
              <w:widowControl/>
              <w:jc w:val="center"/>
              <w:rPr>
                <w:kern w:val="0"/>
                <w:szCs w:val="20"/>
              </w:rPr>
            </w:pPr>
            <w:r>
              <w:rPr>
                <w:rFonts w:cs="Times New Roman"/>
                <w:color w:val="000000"/>
                <w:kern w:val="0"/>
                <w:sz w:val="16"/>
                <w:szCs w:val="20"/>
              </w:rPr>
              <w:t>0x0017</w:t>
            </w:r>
          </w:p>
        </w:tc>
        <w:tc>
          <w:tcPr>
            <w:tcW w:w="248" w:type="pct"/>
            <w:vAlign w:val="center"/>
          </w:tcPr>
          <w:p w14:paraId="51EFBEF8"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757E0F53" w14:textId="77777777" w:rsidR="009614A0" w:rsidRDefault="00000000">
            <w:pPr>
              <w:widowControl/>
              <w:jc w:val="center"/>
              <w:rPr>
                <w:kern w:val="0"/>
                <w:szCs w:val="20"/>
              </w:rPr>
            </w:pPr>
            <w:r>
              <w:rPr>
                <w:rFonts w:cs="Times New Roman"/>
                <w:color w:val="000000"/>
                <w:kern w:val="0"/>
                <w:sz w:val="16"/>
                <w:szCs w:val="20"/>
              </w:rPr>
              <w:t>RO</w:t>
            </w:r>
          </w:p>
        </w:tc>
      </w:tr>
      <w:tr w:rsidR="009614A0" w14:paraId="5BFFA489" w14:textId="77777777">
        <w:trPr>
          <w:cantSplit/>
          <w:jc w:val="center"/>
        </w:trPr>
        <w:tc>
          <w:tcPr>
            <w:tcW w:w="1514" w:type="pct"/>
            <w:vAlign w:val="center"/>
          </w:tcPr>
          <w:p w14:paraId="3B3E94CE" w14:textId="77777777" w:rsidR="009614A0" w:rsidRDefault="00000000">
            <w:pPr>
              <w:widowControl/>
              <w:jc w:val="left"/>
              <w:rPr>
                <w:kern w:val="0"/>
                <w:szCs w:val="20"/>
              </w:rPr>
            </w:pPr>
            <w:r>
              <w:rPr>
                <w:rFonts w:cs="Times New Roman"/>
                <w:color w:val="000000"/>
                <w:kern w:val="0"/>
                <w:sz w:val="16"/>
                <w:szCs w:val="20"/>
              </w:rPr>
              <w:t>DMA_LAST_DESC_ADDR</w:t>
            </w:r>
          </w:p>
        </w:tc>
        <w:tc>
          <w:tcPr>
            <w:tcW w:w="1802" w:type="pct"/>
            <w:vAlign w:val="center"/>
          </w:tcPr>
          <w:p w14:paraId="6ADF739C" w14:textId="77777777" w:rsidR="009614A0" w:rsidRDefault="00000000">
            <w:pPr>
              <w:widowControl/>
              <w:jc w:val="left"/>
              <w:rPr>
                <w:kern w:val="0"/>
                <w:szCs w:val="20"/>
              </w:rPr>
            </w:pPr>
            <w:r>
              <w:rPr>
                <w:rFonts w:cs="Times New Roman"/>
                <w:color w:val="000000"/>
                <w:kern w:val="0"/>
                <w:sz w:val="16"/>
                <w:szCs w:val="20"/>
              </w:rPr>
              <w:t>写</w:t>
            </w:r>
            <w:r>
              <w:rPr>
                <w:rFonts w:cs="Times New Roman"/>
                <w:color w:val="000000"/>
                <w:kern w:val="0"/>
                <w:sz w:val="16"/>
                <w:szCs w:val="20"/>
              </w:rPr>
              <w:t>DMA</w:t>
            </w:r>
            <w:r>
              <w:rPr>
                <w:rFonts w:cs="Times New Roman"/>
                <w:color w:val="000000"/>
                <w:kern w:val="0"/>
                <w:sz w:val="16"/>
                <w:szCs w:val="20"/>
              </w:rPr>
              <w:t>最近一次分配的描述符写地址</w:t>
            </w:r>
          </w:p>
        </w:tc>
        <w:tc>
          <w:tcPr>
            <w:tcW w:w="461" w:type="pct"/>
            <w:vAlign w:val="center"/>
          </w:tcPr>
          <w:p w14:paraId="1963088F" w14:textId="77777777" w:rsidR="009614A0" w:rsidRDefault="00000000">
            <w:pPr>
              <w:widowControl/>
              <w:jc w:val="center"/>
              <w:rPr>
                <w:kern w:val="0"/>
                <w:szCs w:val="20"/>
              </w:rPr>
            </w:pPr>
            <w:r>
              <w:rPr>
                <w:rFonts w:cs="Times New Roman"/>
                <w:color w:val="000000"/>
                <w:kern w:val="0"/>
                <w:sz w:val="16"/>
                <w:szCs w:val="20"/>
              </w:rPr>
              <w:t>0x0060</w:t>
            </w:r>
          </w:p>
        </w:tc>
        <w:tc>
          <w:tcPr>
            <w:tcW w:w="461" w:type="pct"/>
            <w:vAlign w:val="center"/>
          </w:tcPr>
          <w:p w14:paraId="074C042F" w14:textId="77777777" w:rsidR="009614A0" w:rsidRDefault="00000000">
            <w:pPr>
              <w:widowControl/>
              <w:jc w:val="center"/>
              <w:rPr>
                <w:kern w:val="0"/>
                <w:szCs w:val="20"/>
              </w:rPr>
            </w:pPr>
            <w:r>
              <w:rPr>
                <w:rFonts w:cs="Times New Roman"/>
                <w:color w:val="000000"/>
                <w:kern w:val="0"/>
                <w:sz w:val="16"/>
                <w:szCs w:val="20"/>
              </w:rPr>
              <w:t>0x0018</w:t>
            </w:r>
          </w:p>
        </w:tc>
        <w:tc>
          <w:tcPr>
            <w:tcW w:w="248" w:type="pct"/>
            <w:vAlign w:val="center"/>
          </w:tcPr>
          <w:p w14:paraId="0A493553"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358F781C" w14:textId="77777777" w:rsidR="009614A0" w:rsidRDefault="00000000">
            <w:pPr>
              <w:widowControl/>
              <w:jc w:val="center"/>
              <w:rPr>
                <w:kern w:val="0"/>
                <w:szCs w:val="20"/>
              </w:rPr>
            </w:pPr>
            <w:r>
              <w:rPr>
                <w:rFonts w:cs="Times New Roman"/>
                <w:color w:val="000000"/>
                <w:kern w:val="0"/>
                <w:sz w:val="16"/>
                <w:szCs w:val="20"/>
              </w:rPr>
              <w:t>RO</w:t>
            </w:r>
          </w:p>
        </w:tc>
      </w:tr>
      <w:tr w:rsidR="009614A0" w14:paraId="5373491D" w14:textId="77777777">
        <w:trPr>
          <w:cantSplit/>
          <w:jc w:val="center"/>
        </w:trPr>
        <w:tc>
          <w:tcPr>
            <w:tcW w:w="1514" w:type="pct"/>
            <w:vAlign w:val="center"/>
          </w:tcPr>
          <w:p w14:paraId="7957F7DA" w14:textId="77777777" w:rsidR="009614A0" w:rsidRDefault="00000000">
            <w:pPr>
              <w:widowControl/>
              <w:jc w:val="left"/>
              <w:rPr>
                <w:kern w:val="0"/>
                <w:szCs w:val="20"/>
              </w:rPr>
            </w:pPr>
            <w:r>
              <w:rPr>
                <w:rFonts w:cs="Times New Roman"/>
                <w:color w:val="000000"/>
                <w:kern w:val="0"/>
                <w:sz w:val="16"/>
                <w:szCs w:val="20"/>
              </w:rPr>
              <w:t>RD_DATA_BASE</w:t>
            </w:r>
          </w:p>
        </w:tc>
        <w:tc>
          <w:tcPr>
            <w:tcW w:w="1802" w:type="pct"/>
            <w:vAlign w:val="center"/>
          </w:tcPr>
          <w:p w14:paraId="3ECC6F77" w14:textId="77777777" w:rsidR="009614A0" w:rsidRDefault="00000000">
            <w:pPr>
              <w:widowControl/>
              <w:jc w:val="left"/>
              <w:rPr>
                <w:kern w:val="0"/>
                <w:szCs w:val="20"/>
              </w:rPr>
            </w:pPr>
            <w:r>
              <w:rPr>
                <w:rFonts w:cs="Times New Roman"/>
                <w:color w:val="000000"/>
                <w:kern w:val="0"/>
                <w:sz w:val="16"/>
                <w:szCs w:val="20"/>
              </w:rPr>
              <w:t>读</w:t>
            </w:r>
            <w:r>
              <w:rPr>
                <w:rFonts w:cs="Times New Roman"/>
                <w:color w:val="000000"/>
                <w:kern w:val="0"/>
                <w:sz w:val="16"/>
                <w:szCs w:val="20"/>
              </w:rPr>
              <w:t>DMA</w:t>
            </w:r>
            <w:r>
              <w:rPr>
                <w:rFonts w:cs="Times New Roman"/>
                <w:color w:val="000000"/>
                <w:kern w:val="0"/>
                <w:sz w:val="16"/>
                <w:szCs w:val="20"/>
              </w:rPr>
              <w:t>帧数据缓冲区基地址</w:t>
            </w:r>
          </w:p>
        </w:tc>
        <w:tc>
          <w:tcPr>
            <w:tcW w:w="461" w:type="pct"/>
            <w:vAlign w:val="center"/>
          </w:tcPr>
          <w:p w14:paraId="43DCF914" w14:textId="77777777" w:rsidR="009614A0" w:rsidRDefault="00000000">
            <w:pPr>
              <w:widowControl/>
              <w:jc w:val="center"/>
              <w:rPr>
                <w:kern w:val="0"/>
                <w:szCs w:val="20"/>
              </w:rPr>
            </w:pPr>
            <w:r>
              <w:rPr>
                <w:rFonts w:cs="Times New Roman"/>
                <w:color w:val="000000"/>
                <w:kern w:val="0"/>
                <w:sz w:val="16"/>
                <w:szCs w:val="20"/>
              </w:rPr>
              <w:t>0x0064</w:t>
            </w:r>
          </w:p>
        </w:tc>
        <w:tc>
          <w:tcPr>
            <w:tcW w:w="461" w:type="pct"/>
            <w:vAlign w:val="center"/>
          </w:tcPr>
          <w:p w14:paraId="0F4C4DBC" w14:textId="77777777" w:rsidR="009614A0" w:rsidRDefault="00000000">
            <w:pPr>
              <w:widowControl/>
              <w:jc w:val="center"/>
              <w:rPr>
                <w:kern w:val="0"/>
                <w:szCs w:val="20"/>
              </w:rPr>
            </w:pPr>
            <w:r>
              <w:rPr>
                <w:rFonts w:cs="Times New Roman"/>
                <w:color w:val="000000"/>
                <w:kern w:val="0"/>
                <w:sz w:val="16"/>
                <w:szCs w:val="20"/>
              </w:rPr>
              <w:t>0x0019</w:t>
            </w:r>
          </w:p>
        </w:tc>
        <w:tc>
          <w:tcPr>
            <w:tcW w:w="248" w:type="pct"/>
            <w:vAlign w:val="center"/>
          </w:tcPr>
          <w:p w14:paraId="7D4ED420"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542CBD9E" w14:textId="37AA77B8" w:rsidR="009614A0" w:rsidRPr="00F13B43" w:rsidRDefault="00000000">
            <w:pPr>
              <w:widowControl/>
              <w:jc w:val="center"/>
              <w:rPr>
                <w:rFonts w:eastAsiaTheme="minorEastAsia" w:hint="eastAsia"/>
                <w:kern w:val="0"/>
                <w:szCs w:val="20"/>
              </w:rPr>
            </w:pPr>
            <w:r>
              <w:rPr>
                <w:rFonts w:cs="Times New Roman"/>
                <w:color w:val="000000"/>
                <w:kern w:val="0"/>
                <w:sz w:val="16"/>
                <w:szCs w:val="20"/>
              </w:rPr>
              <w:t>R</w:t>
            </w:r>
            <w:r w:rsidR="00F13B43">
              <w:rPr>
                <w:rFonts w:eastAsiaTheme="minorEastAsia" w:cs="Times New Roman" w:hint="eastAsia"/>
                <w:color w:val="000000"/>
                <w:kern w:val="0"/>
                <w:sz w:val="16"/>
                <w:szCs w:val="20"/>
              </w:rPr>
              <w:t>O</w:t>
            </w:r>
          </w:p>
        </w:tc>
      </w:tr>
      <w:tr w:rsidR="009614A0" w14:paraId="7A1A37E0" w14:textId="77777777">
        <w:trPr>
          <w:cantSplit/>
          <w:jc w:val="center"/>
        </w:trPr>
        <w:tc>
          <w:tcPr>
            <w:tcW w:w="1514" w:type="pct"/>
            <w:vAlign w:val="center"/>
          </w:tcPr>
          <w:p w14:paraId="08C8BAE6" w14:textId="77777777" w:rsidR="009614A0" w:rsidRDefault="00000000">
            <w:pPr>
              <w:widowControl/>
              <w:jc w:val="left"/>
              <w:rPr>
                <w:kern w:val="0"/>
                <w:szCs w:val="20"/>
              </w:rPr>
            </w:pPr>
            <w:r>
              <w:rPr>
                <w:rFonts w:cs="Times New Roman"/>
                <w:color w:val="000000"/>
                <w:kern w:val="0"/>
                <w:sz w:val="16"/>
                <w:szCs w:val="20"/>
              </w:rPr>
              <w:t>RD_DESC_BASE</w:t>
            </w:r>
          </w:p>
        </w:tc>
        <w:tc>
          <w:tcPr>
            <w:tcW w:w="1802" w:type="pct"/>
            <w:vAlign w:val="center"/>
          </w:tcPr>
          <w:p w14:paraId="17B6C979" w14:textId="77777777" w:rsidR="009614A0" w:rsidRDefault="00000000">
            <w:pPr>
              <w:widowControl/>
              <w:jc w:val="left"/>
              <w:rPr>
                <w:kern w:val="0"/>
                <w:szCs w:val="20"/>
              </w:rPr>
            </w:pPr>
            <w:r>
              <w:rPr>
                <w:rFonts w:cs="Times New Roman"/>
                <w:color w:val="000000"/>
                <w:kern w:val="0"/>
                <w:sz w:val="16"/>
                <w:szCs w:val="20"/>
              </w:rPr>
              <w:t>读</w:t>
            </w:r>
            <w:r>
              <w:rPr>
                <w:rFonts w:cs="Times New Roman"/>
                <w:color w:val="000000"/>
                <w:kern w:val="0"/>
                <w:sz w:val="16"/>
                <w:szCs w:val="20"/>
              </w:rPr>
              <w:t>DMA</w:t>
            </w:r>
            <w:r>
              <w:rPr>
                <w:rFonts w:cs="Times New Roman"/>
                <w:color w:val="000000"/>
                <w:kern w:val="0"/>
                <w:sz w:val="16"/>
                <w:szCs w:val="20"/>
              </w:rPr>
              <w:t>描述符缓冲区基地址</w:t>
            </w:r>
          </w:p>
        </w:tc>
        <w:tc>
          <w:tcPr>
            <w:tcW w:w="461" w:type="pct"/>
            <w:vAlign w:val="center"/>
          </w:tcPr>
          <w:p w14:paraId="5A5BD81C" w14:textId="77777777" w:rsidR="009614A0" w:rsidRDefault="00000000">
            <w:pPr>
              <w:widowControl/>
              <w:jc w:val="center"/>
              <w:rPr>
                <w:kern w:val="0"/>
                <w:szCs w:val="20"/>
              </w:rPr>
            </w:pPr>
            <w:r>
              <w:rPr>
                <w:rFonts w:cs="Times New Roman"/>
                <w:color w:val="000000"/>
                <w:kern w:val="0"/>
                <w:sz w:val="16"/>
                <w:szCs w:val="20"/>
              </w:rPr>
              <w:t>0x0068</w:t>
            </w:r>
          </w:p>
        </w:tc>
        <w:tc>
          <w:tcPr>
            <w:tcW w:w="461" w:type="pct"/>
            <w:vAlign w:val="center"/>
          </w:tcPr>
          <w:p w14:paraId="107E8A02" w14:textId="77777777" w:rsidR="009614A0" w:rsidRDefault="00000000">
            <w:pPr>
              <w:widowControl/>
              <w:jc w:val="center"/>
              <w:rPr>
                <w:kern w:val="0"/>
                <w:szCs w:val="20"/>
              </w:rPr>
            </w:pPr>
            <w:r>
              <w:rPr>
                <w:rFonts w:cs="Times New Roman"/>
                <w:color w:val="000000"/>
                <w:kern w:val="0"/>
                <w:sz w:val="16"/>
                <w:szCs w:val="20"/>
              </w:rPr>
              <w:t>0x001A</w:t>
            </w:r>
          </w:p>
        </w:tc>
        <w:tc>
          <w:tcPr>
            <w:tcW w:w="248" w:type="pct"/>
            <w:vAlign w:val="center"/>
          </w:tcPr>
          <w:p w14:paraId="61812E6A"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33DE817C" w14:textId="4FB64013" w:rsidR="009614A0" w:rsidRPr="00F13B43" w:rsidRDefault="00000000">
            <w:pPr>
              <w:widowControl/>
              <w:jc w:val="center"/>
              <w:rPr>
                <w:rFonts w:eastAsiaTheme="minorEastAsia" w:hint="eastAsia"/>
                <w:kern w:val="0"/>
                <w:szCs w:val="20"/>
              </w:rPr>
            </w:pPr>
            <w:r>
              <w:rPr>
                <w:rFonts w:cs="Times New Roman"/>
                <w:color w:val="000000"/>
                <w:kern w:val="0"/>
                <w:sz w:val="16"/>
                <w:szCs w:val="20"/>
              </w:rPr>
              <w:t>R</w:t>
            </w:r>
            <w:r w:rsidR="00F13B43">
              <w:rPr>
                <w:rFonts w:eastAsiaTheme="minorEastAsia" w:cs="Times New Roman" w:hint="eastAsia"/>
                <w:color w:val="000000"/>
                <w:kern w:val="0"/>
                <w:sz w:val="16"/>
                <w:szCs w:val="20"/>
              </w:rPr>
              <w:t>O</w:t>
            </w:r>
          </w:p>
        </w:tc>
      </w:tr>
      <w:tr w:rsidR="009614A0" w14:paraId="47105C8A" w14:textId="77777777">
        <w:trPr>
          <w:cantSplit/>
          <w:jc w:val="center"/>
        </w:trPr>
        <w:tc>
          <w:tcPr>
            <w:tcW w:w="1514" w:type="pct"/>
            <w:vAlign w:val="center"/>
          </w:tcPr>
          <w:p w14:paraId="5ADE97AA" w14:textId="77777777" w:rsidR="009614A0" w:rsidRDefault="00000000">
            <w:pPr>
              <w:widowControl/>
              <w:jc w:val="left"/>
              <w:rPr>
                <w:kern w:val="0"/>
                <w:szCs w:val="20"/>
              </w:rPr>
            </w:pPr>
            <w:r>
              <w:rPr>
                <w:rFonts w:cs="Times New Roman"/>
                <w:color w:val="000000"/>
                <w:kern w:val="0"/>
                <w:sz w:val="16"/>
                <w:szCs w:val="20"/>
              </w:rPr>
              <w:t>RD_RING_DEPTH</w:t>
            </w:r>
          </w:p>
        </w:tc>
        <w:tc>
          <w:tcPr>
            <w:tcW w:w="1802" w:type="pct"/>
            <w:vAlign w:val="center"/>
          </w:tcPr>
          <w:p w14:paraId="286D4860" w14:textId="77777777" w:rsidR="009614A0" w:rsidRDefault="00000000">
            <w:pPr>
              <w:widowControl/>
              <w:jc w:val="left"/>
              <w:rPr>
                <w:kern w:val="0"/>
                <w:szCs w:val="20"/>
              </w:rPr>
            </w:pPr>
            <w:r>
              <w:rPr>
                <w:rFonts w:cs="Times New Roman"/>
                <w:color w:val="000000"/>
                <w:kern w:val="0"/>
                <w:sz w:val="16"/>
                <w:szCs w:val="20"/>
              </w:rPr>
              <w:t>读</w:t>
            </w:r>
            <w:r>
              <w:rPr>
                <w:rFonts w:cs="Times New Roman"/>
                <w:color w:val="000000"/>
                <w:kern w:val="0"/>
                <w:sz w:val="16"/>
                <w:szCs w:val="20"/>
              </w:rPr>
              <w:t>DMA</w:t>
            </w:r>
            <w:r>
              <w:rPr>
                <w:rFonts w:cs="Times New Roman"/>
                <w:color w:val="000000"/>
                <w:kern w:val="0"/>
                <w:sz w:val="16"/>
                <w:szCs w:val="20"/>
              </w:rPr>
              <w:t>环形队列深度</w:t>
            </w:r>
          </w:p>
        </w:tc>
        <w:tc>
          <w:tcPr>
            <w:tcW w:w="461" w:type="pct"/>
            <w:vAlign w:val="center"/>
          </w:tcPr>
          <w:p w14:paraId="037E48C5" w14:textId="77777777" w:rsidR="009614A0" w:rsidRDefault="00000000">
            <w:pPr>
              <w:widowControl/>
              <w:jc w:val="center"/>
              <w:rPr>
                <w:kern w:val="0"/>
                <w:szCs w:val="20"/>
              </w:rPr>
            </w:pPr>
            <w:r>
              <w:rPr>
                <w:rFonts w:cs="Times New Roman"/>
                <w:color w:val="000000"/>
                <w:kern w:val="0"/>
                <w:sz w:val="16"/>
                <w:szCs w:val="20"/>
              </w:rPr>
              <w:t>0x006C</w:t>
            </w:r>
          </w:p>
        </w:tc>
        <w:tc>
          <w:tcPr>
            <w:tcW w:w="461" w:type="pct"/>
            <w:vAlign w:val="center"/>
          </w:tcPr>
          <w:p w14:paraId="1EBA6265" w14:textId="77777777" w:rsidR="009614A0" w:rsidRDefault="00000000">
            <w:pPr>
              <w:widowControl/>
              <w:jc w:val="center"/>
              <w:rPr>
                <w:kern w:val="0"/>
                <w:szCs w:val="20"/>
              </w:rPr>
            </w:pPr>
            <w:r>
              <w:rPr>
                <w:rFonts w:cs="Times New Roman"/>
                <w:color w:val="000000"/>
                <w:kern w:val="0"/>
                <w:sz w:val="16"/>
                <w:szCs w:val="20"/>
              </w:rPr>
              <w:t>0x001B</w:t>
            </w:r>
          </w:p>
        </w:tc>
        <w:tc>
          <w:tcPr>
            <w:tcW w:w="248" w:type="pct"/>
            <w:vAlign w:val="center"/>
          </w:tcPr>
          <w:p w14:paraId="6F5D7256"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6EF84F8A" w14:textId="28816A9C" w:rsidR="009614A0" w:rsidRPr="00F13B43" w:rsidRDefault="00000000">
            <w:pPr>
              <w:widowControl/>
              <w:jc w:val="center"/>
              <w:rPr>
                <w:rFonts w:eastAsiaTheme="minorEastAsia" w:hint="eastAsia"/>
                <w:kern w:val="0"/>
                <w:szCs w:val="20"/>
              </w:rPr>
            </w:pPr>
            <w:r>
              <w:rPr>
                <w:rFonts w:cs="Times New Roman"/>
                <w:color w:val="000000"/>
                <w:kern w:val="0"/>
                <w:sz w:val="16"/>
                <w:szCs w:val="20"/>
              </w:rPr>
              <w:t>R</w:t>
            </w:r>
            <w:r w:rsidR="00F13B43">
              <w:rPr>
                <w:rFonts w:eastAsiaTheme="minorEastAsia" w:cs="Times New Roman" w:hint="eastAsia"/>
                <w:color w:val="000000"/>
                <w:kern w:val="0"/>
                <w:sz w:val="16"/>
                <w:szCs w:val="20"/>
              </w:rPr>
              <w:t>O</w:t>
            </w:r>
          </w:p>
        </w:tc>
      </w:tr>
      <w:tr w:rsidR="009614A0" w14:paraId="67C788BD" w14:textId="77777777">
        <w:trPr>
          <w:cantSplit/>
          <w:jc w:val="center"/>
        </w:trPr>
        <w:tc>
          <w:tcPr>
            <w:tcW w:w="1514" w:type="pct"/>
            <w:vAlign w:val="center"/>
          </w:tcPr>
          <w:p w14:paraId="59BAFA44" w14:textId="77777777" w:rsidR="009614A0" w:rsidRDefault="00000000">
            <w:pPr>
              <w:widowControl/>
              <w:jc w:val="left"/>
              <w:rPr>
                <w:kern w:val="0"/>
                <w:szCs w:val="20"/>
              </w:rPr>
            </w:pPr>
            <w:r>
              <w:rPr>
                <w:rFonts w:cs="Times New Roman"/>
                <w:color w:val="000000"/>
                <w:kern w:val="0"/>
                <w:sz w:val="16"/>
                <w:szCs w:val="20"/>
              </w:rPr>
              <w:t>RD_WR_PTR</w:t>
            </w:r>
          </w:p>
        </w:tc>
        <w:tc>
          <w:tcPr>
            <w:tcW w:w="1802" w:type="pct"/>
            <w:vAlign w:val="center"/>
          </w:tcPr>
          <w:p w14:paraId="751FDE43" w14:textId="77777777" w:rsidR="009614A0" w:rsidRDefault="00000000">
            <w:pPr>
              <w:widowControl/>
              <w:jc w:val="left"/>
              <w:rPr>
                <w:kern w:val="0"/>
                <w:szCs w:val="20"/>
              </w:rPr>
            </w:pPr>
            <w:r>
              <w:rPr>
                <w:rFonts w:cs="Times New Roman"/>
                <w:color w:val="000000"/>
                <w:kern w:val="0"/>
                <w:sz w:val="16"/>
                <w:szCs w:val="20"/>
              </w:rPr>
              <w:t>读</w:t>
            </w:r>
            <w:r>
              <w:rPr>
                <w:rFonts w:cs="Times New Roman"/>
                <w:color w:val="000000"/>
                <w:kern w:val="0"/>
                <w:sz w:val="16"/>
                <w:szCs w:val="20"/>
              </w:rPr>
              <w:t>DMA</w:t>
            </w:r>
            <w:r>
              <w:rPr>
                <w:rFonts w:cs="Times New Roman"/>
                <w:color w:val="000000"/>
                <w:kern w:val="0"/>
                <w:sz w:val="16"/>
                <w:szCs w:val="20"/>
              </w:rPr>
              <w:t>软件生产者写指针</w:t>
            </w:r>
          </w:p>
        </w:tc>
        <w:tc>
          <w:tcPr>
            <w:tcW w:w="461" w:type="pct"/>
            <w:vAlign w:val="center"/>
          </w:tcPr>
          <w:p w14:paraId="629EAF31" w14:textId="77777777" w:rsidR="009614A0" w:rsidRDefault="00000000">
            <w:pPr>
              <w:widowControl/>
              <w:jc w:val="center"/>
              <w:rPr>
                <w:kern w:val="0"/>
                <w:szCs w:val="20"/>
              </w:rPr>
            </w:pPr>
            <w:r>
              <w:rPr>
                <w:rFonts w:cs="Times New Roman"/>
                <w:color w:val="000000"/>
                <w:kern w:val="0"/>
                <w:sz w:val="16"/>
                <w:szCs w:val="20"/>
              </w:rPr>
              <w:t>0x0070</w:t>
            </w:r>
          </w:p>
        </w:tc>
        <w:tc>
          <w:tcPr>
            <w:tcW w:w="461" w:type="pct"/>
            <w:vAlign w:val="center"/>
          </w:tcPr>
          <w:p w14:paraId="7CB3D891" w14:textId="77777777" w:rsidR="009614A0" w:rsidRDefault="00000000">
            <w:pPr>
              <w:widowControl/>
              <w:jc w:val="center"/>
              <w:rPr>
                <w:kern w:val="0"/>
                <w:szCs w:val="20"/>
              </w:rPr>
            </w:pPr>
            <w:r>
              <w:rPr>
                <w:rFonts w:cs="Times New Roman"/>
                <w:color w:val="000000"/>
                <w:kern w:val="0"/>
                <w:sz w:val="16"/>
                <w:szCs w:val="20"/>
              </w:rPr>
              <w:t>0x001C</w:t>
            </w:r>
          </w:p>
        </w:tc>
        <w:tc>
          <w:tcPr>
            <w:tcW w:w="248" w:type="pct"/>
            <w:vAlign w:val="center"/>
          </w:tcPr>
          <w:p w14:paraId="1A8836DA"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76AD0C8E" w14:textId="77777777" w:rsidR="009614A0" w:rsidRDefault="00000000">
            <w:pPr>
              <w:widowControl/>
              <w:jc w:val="center"/>
              <w:rPr>
                <w:kern w:val="0"/>
                <w:szCs w:val="20"/>
              </w:rPr>
            </w:pPr>
            <w:r>
              <w:rPr>
                <w:rFonts w:cs="Times New Roman"/>
                <w:color w:val="000000"/>
                <w:kern w:val="0"/>
                <w:sz w:val="16"/>
                <w:szCs w:val="20"/>
              </w:rPr>
              <w:t>RW</w:t>
            </w:r>
          </w:p>
        </w:tc>
      </w:tr>
      <w:tr w:rsidR="009614A0" w14:paraId="659EC127" w14:textId="77777777">
        <w:trPr>
          <w:cantSplit/>
          <w:jc w:val="center"/>
        </w:trPr>
        <w:tc>
          <w:tcPr>
            <w:tcW w:w="1514" w:type="pct"/>
            <w:vAlign w:val="center"/>
          </w:tcPr>
          <w:p w14:paraId="6CD59CE4" w14:textId="77777777" w:rsidR="009614A0" w:rsidRDefault="00000000">
            <w:pPr>
              <w:widowControl/>
              <w:jc w:val="left"/>
              <w:rPr>
                <w:kern w:val="0"/>
                <w:szCs w:val="20"/>
              </w:rPr>
            </w:pPr>
            <w:r>
              <w:rPr>
                <w:rFonts w:cs="Times New Roman"/>
                <w:color w:val="000000"/>
                <w:kern w:val="0"/>
                <w:sz w:val="16"/>
                <w:szCs w:val="20"/>
              </w:rPr>
              <w:t>RD_RD_PTR</w:t>
            </w:r>
          </w:p>
        </w:tc>
        <w:tc>
          <w:tcPr>
            <w:tcW w:w="1802" w:type="pct"/>
            <w:vAlign w:val="center"/>
          </w:tcPr>
          <w:p w14:paraId="59F0B5B0" w14:textId="77777777" w:rsidR="009614A0" w:rsidRDefault="00000000">
            <w:pPr>
              <w:widowControl/>
              <w:jc w:val="left"/>
              <w:rPr>
                <w:kern w:val="0"/>
                <w:szCs w:val="20"/>
              </w:rPr>
            </w:pPr>
            <w:r>
              <w:rPr>
                <w:rFonts w:cs="Times New Roman"/>
                <w:color w:val="000000"/>
                <w:kern w:val="0"/>
                <w:sz w:val="16"/>
                <w:szCs w:val="20"/>
              </w:rPr>
              <w:t>读</w:t>
            </w:r>
            <w:r>
              <w:rPr>
                <w:rFonts w:cs="Times New Roman"/>
                <w:color w:val="000000"/>
                <w:kern w:val="0"/>
                <w:sz w:val="16"/>
                <w:szCs w:val="20"/>
              </w:rPr>
              <w:t>DMA</w:t>
            </w:r>
            <w:r>
              <w:rPr>
                <w:rFonts w:cs="Times New Roman"/>
                <w:color w:val="000000"/>
                <w:kern w:val="0"/>
                <w:sz w:val="16"/>
                <w:szCs w:val="20"/>
              </w:rPr>
              <w:t>硬件消费者读指针</w:t>
            </w:r>
          </w:p>
        </w:tc>
        <w:tc>
          <w:tcPr>
            <w:tcW w:w="461" w:type="pct"/>
            <w:vAlign w:val="center"/>
          </w:tcPr>
          <w:p w14:paraId="0276F948" w14:textId="77777777" w:rsidR="009614A0" w:rsidRDefault="00000000">
            <w:pPr>
              <w:widowControl/>
              <w:jc w:val="center"/>
              <w:rPr>
                <w:kern w:val="0"/>
                <w:szCs w:val="20"/>
              </w:rPr>
            </w:pPr>
            <w:r>
              <w:rPr>
                <w:rFonts w:cs="Times New Roman"/>
                <w:color w:val="000000"/>
                <w:kern w:val="0"/>
                <w:sz w:val="16"/>
                <w:szCs w:val="20"/>
              </w:rPr>
              <w:t>0x0074</w:t>
            </w:r>
          </w:p>
        </w:tc>
        <w:tc>
          <w:tcPr>
            <w:tcW w:w="461" w:type="pct"/>
            <w:vAlign w:val="center"/>
          </w:tcPr>
          <w:p w14:paraId="2945F88E" w14:textId="77777777" w:rsidR="009614A0" w:rsidRDefault="00000000">
            <w:pPr>
              <w:widowControl/>
              <w:jc w:val="center"/>
              <w:rPr>
                <w:kern w:val="0"/>
                <w:szCs w:val="20"/>
              </w:rPr>
            </w:pPr>
            <w:r>
              <w:rPr>
                <w:rFonts w:cs="Times New Roman"/>
                <w:color w:val="000000"/>
                <w:kern w:val="0"/>
                <w:sz w:val="16"/>
                <w:szCs w:val="20"/>
              </w:rPr>
              <w:t>0x001D</w:t>
            </w:r>
          </w:p>
        </w:tc>
        <w:tc>
          <w:tcPr>
            <w:tcW w:w="248" w:type="pct"/>
            <w:vAlign w:val="center"/>
          </w:tcPr>
          <w:p w14:paraId="7C5D184E"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1A7A6C70" w14:textId="77777777" w:rsidR="009614A0" w:rsidRDefault="00000000">
            <w:pPr>
              <w:widowControl/>
              <w:jc w:val="center"/>
              <w:rPr>
                <w:kern w:val="0"/>
                <w:szCs w:val="20"/>
              </w:rPr>
            </w:pPr>
            <w:r>
              <w:rPr>
                <w:rFonts w:cs="Times New Roman"/>
                <w:color w:val="000000"/>
                <w:kern w:val="0"/>
                <w:sz w:val="16"/>
                <w:szCs w:val="20"/>
              </w:rPr>
              <w:t>RO</w:t>
            </w:r>
          </w:p>
        </w:tc>
      </w:tr>
      <w:tr w:rsidR="009614A0" w14:paraId="29234DA0" w14:textId="77777777">
        <w:trPr>
          <w:cantSplit/>
          <w:jc w:val="center"/>
        </w:trPr>
        <w:tc>
          <w:tcPr>
            <w:tcW w:w="1514" w:type="pct"/>
            <w:vAlign w:val="center"/>
          </w:tcPr>
          <w:p w14:paraId="1664E56A" w14:textId="77777777" w:rsidR="009614A0" w:rsidRDefault="00000000">
            <w:pPr>
              <w:widowControl/>
              <w:jc w:val="left"/>
              <w:rPr>
                <w:kern w:val="0"/>
                <w:szCs w:val="20"/>
              </w:rPr>
            </w:pPr>
            <w:r>
              <w:rPr>
                <w:rFonts w:cs="Times New Roman"/>
                <w:color w:val="000000"/>
                <w:kern w:val="0"/>
                <w:sz w:val="16"/>
                <w:szCs w:val="20"/>
              </w:rPr>
              <w:t>RD_QUEUE_STATUS</w:t>
            </w:r>
          </w:p>
        </w:tc>
        <w:tc>
          <w:tcPr>
            <w:tcW w:w="1802" w:type="pct"/>
            <w:vAlign w:val="center"/>
          </w:tcPr>
          <w:p w14:paraId="37C1CABB" w14:textId="77777777" w:rsidR="009614A0" w:rsidRDefault="00000000">
            <w:pPr>
              <w:widowControl/>
              <w:jc w:val="left"/>
              <w:rPr>
                <w:kern w:val="0"/>
                <w:szCs w:val="20"/>
              </w:rPr>
            </w:pPr>
            <w:r>
              <w:rPr>
                <w:rFonts w:cs="Times New Roman"/>
                <w:color w:val="000000"/>
                <w:kern w:val="0"/>
                <w:sz w:val="16"/>
                <w:szCs w:val="20"/>
              </w:rPr>
              <w:t>读</w:t>
            </w:r>
            <w:r>
              <w:rPr>
                <w:rFonts w:cs="Times New Roman"/>
                <w:color w:val="000000"/>
                <w:kern w:val="0"/>
                <w:sz w:val="16"/>
                <w:szCs w:val="20"/>
              </w:rPr>
              <w:t>DMA</w:t>
            </w:r>
            <w:r>
              <w:rPr>
                <w:rFonts w:cs="Times New Roman"/>
                <w:color w:val="000000"/>
                <w:kern w:val="0"/>
                <w:sz w:val="16"/>
                <w:szCs w:val="20"/>
              </w:rPr>
              <w:t>队列空、满、忙及错误状态</w:t>
            </w:r>
          </w:p>
        </w:tc>
        <w:tc>
          <w:tcPr>
            <w:tcW w:w="461" w:type="pct"/>
            <w:vAlign w:val="center"/>
          </w:tcPr>
          <w:p w14:paraId="208B3CC1" w14:textId="77777777" w:rsidR="009614A0" w:rsidRDefault="00000000">
            <w:pPr>
              <w:widowControl/>
              <w:jc w:val="center"/>
              <w:rPr>
                <w:kern w:val="0"/>
                <w:szCs w:val="20"/>
              </w:rPr>
            </w:pPr>
            <w:r>
              <w:rPr>
                <w:rFonts w:cs="Times New Roman"/>
                <w:color w:val="000000"/>
                <w:kern w:val="0"/>
                <w:sz w:val="16"/>
                <w:szCs w:val="20"/>
              </w:rPr>
              <w:t>0x0078</w:t>
            </w:r>
          </w:p>
        </w:tc>
        <w:tc>
          <w:tcPr>
            <w:tcW w:w="461" w:type="pct"/>
            <w:vAlign w:val="center"/>
          </w:tcPr>
          <w:p w14:paraId="18A68345" w14:textId="77777777" w:rsidR="009614A0" w:rsidRDefault="00000000">
            <w:pPr>
              <w:widowControl/>
              <w:jc w:val="center"/>
              <w:rPr>
                <w:kern w:val="0"/>
                <w:szCs w:val="20"/>
              </w:rPr>
            </w:pPr>
            <w:r>
              <w:rPr>
                <w:rFonts w:cs="Times New Roman"/>
                <w:color w:val="000000"/>
                <w:kern w:val="0"/>
                <w:sz w:val="16"/>
                <w:szCs w:val="20"/>
              </w:rPr>
              <w:t>0x001E</w:t>
            </w:r>
          </w:p>
        </w:tc>
        <w:tc>
          <w:tcPr>
            <w:tcW w:w="248" w:type="pct"/>
            <w:vAlign w:val="center"/>
          </w:tcPr>
          <w:p w14:paraId="4706A8A9"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658136E1" w14:textId="77777777" w:rsidR="009614A0" w:rsidRDefault="00000000">
            <w:pPr>
              <w:widowControl/>
              <w:jc w:val="center"/>
              <w:rPr>
                <w:kern w:val="0"/>
                <w:szCs w:val="20"/>
              </w:rPr>
            </w:pPr>
            <w:r>
              <w:rPr>
                <w:rFonts w:cs="Times New Roman"/>
                <w:color w:val="000000"/>
                <w:kern w:val="0"/>
                <w:sz w:val="16"/>
                <w:szCs w:val="20"/>
              </w:rPr>
              <w:t>RO</w:t>
            </w:r>
          </w:p>
        </w:tc>
      </w:tr>
      <w:tr w:rsidR="009614A0" w14:paraId="270F9EB6" w14:textId="77777777">
        <w:trPr>
          <w:cantSplit/>
          <w:jc w:val="center"/>
        </w:trPr>
        <w:tc>
          <w:tcPr>
            <w:tcW w:w="1514" w:type="pct"/>
            <w:vAlign w:val="center"/>
          </w:tcPr>
          <w:p w14:paraId="4A65BE94" w14:textId="77777777" w:rsidR="009614A0" w:rsidRDefault="00000000">
            <w:pPr>
              <w:widowControl/>
              <w:jc w:val="left"/>
              <w:rPr>
                <w:kern w:val="0"/>
                <w:szCs w:val="20"/>
              </w:rPr>
            </w:pPr>
            <w:r>
              <w:rPr>
                <w:rFonts w:cs="Times New Roman"/>
                <w:color w:val="000000"/>
                <w:kern w:val="0"/>
                <w:sz w:val="16"/>
                <w:szCs w:val="20"/>
              </w:rPr>
              <w:t>RD_SUCCESS_CNT</w:t>
            </w:r>
          </w:p>
        </w:tc>
        <w:tc>
          <w:tcPr>
            <w:tcW w:w="1802" w:type="pct"/>
            <w:vAlign w:val="center"/>
          </w:tcPr>
          <w:p w14:paraId="3C4D0A3C" w14:textId="77777777" w:rsidR="009614A0" w:rsidRDefault="00000000">
            <w:pPr>
              <w:widowControl/>
              <w:jc w:val="left"/>
              <w:rPr>
                <w:kern w:val="0"/>
                <w:szCs w:val="20"/>
              </w:rPr>
            </w:pPr>
            <w:r>
              <w:rPr>
                <w:rFonts w:cs="Times New Roman"/>
                <w:color w:val="000000"/>
                <w:kern w:val="0"/>
                <w:sz w:val="16"/>
                <w:szCs w:val="20"/>
              </w:rPr>
              <w:t>读</w:t>
            </w:r>
            <w:r>
              <w:rPr>
                <w:rFonts w:cs="Times New Roman"/>
                <w:color w:val="000000"/>
                <w:kern w:val="0"/>
                <w:sz w:val="16"/>
                <w:szCs w:val="20"/>
              </w:rPr>
              <w:t>DMA</w:t>
            </w:r>
            <w:r>
              <w:rPr>
                <w:rFonts w:cs="Times New Roman"/>
                <w:color w:val="000000"/>
                <w:kern w:val="0"/>
                <w:sz w:val="16"/>
                <w:szCs w:val="20"/>
              </w:rPr>
              <w:t>成功读取帧累计计数</w:t>
            </w:r>
          </w:p>
        </w:tc>
        <w:tc>
          <w:tcPr>
            <w:tcW w:w="461" w:type="pct"/>
            <w:vAlign w:val="center"/>
          </w:tcPr>
          <w:p w14:paraId="728E6ACC" w14:textId="77777777" w:rsidR="009614A0" w:rsidRDefault="00000000">
            <w:pPr>
              <w:widowControl/>
              <w:jc w:val="center"/>
              <w:rPr>
                <w:kern w:val="0"/>
                <w:szCs w:val="20"/>
              </w:rPr>
            </w:pPr>
            <w:r>
              <w:rPr>
                <w:rFonts w:cs="Times New Roman"/>
                <w:color w:val="000000"/>
                <w:kern w:val="0"/>
                <w:sz w:val="16"/>
                <w:szCs w:val="20"/>
              </w:rPr>
              <w:t>0x007C</w:t>
            </w:r>
          </w:p>
        </w:tc>
        <w:tc>
          <w:tcPr>
            <w:tcW w:w="461" w:type="pct"/>
            <w:vAlign w:val="center"/>
          </w:tcPr>
          <w:p w14:paraId="5CA40D7E" w14:textId="77777777" w:rsidR="009614A0" w:rsidRDefault="00000000">
            <w:pPr>
              <w:widowControl/>
              <w:jc w:val="center"/>
              <w:rPr>
                <w:kern w:val="0"/>
                <w:szCs w:val="20"/>
              </w:rPr>
            </w:pPr>
            <w:r>
              <w:rPr>
                <w:rFonts w:cs="Times New Roman"/>
                <w:color w:val="000000"/>
                <w:kern w:val="0"/>
                <w:sz w:val="16"/>
                <w:szCs w:val="20"/>
              </w:rPr>
              <w:t>0x001F</w:t>
            </w:r>
          </w:p>
        </w:tc>
        <w:tc>
          <w:tcPr>
            <w:tcW w:w="248" w:type="pct"/>
            <w:vAlign w:val="center"/>
          </w:tcPr>
          <w:p w14:paraId="1CA67E81"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3A4FEBA3" w14:textId="77777777" w:rsidR="009614A0" w:rsidRDefault="00000000">
            <w:pPr>
              <w:widowControl/>
              <w:jc w:val="center"/>
              <w:rPr>
                <w:kern w:val="0"/>
                <w:szCs w:val="20"/>
              </w:rPr>
            </w:pPr>
            <w:r>
              <w:rPr>
                <w:rFonts w:cs="Times New Roman"/>
                <w:color w:val="000000"/>
                <w:kern w:val="0"/>
                <w:sz w:val="16"/>
                <w:szCs w:val="20"/>
              </w:rPr>
              <w:t>RO</w:t>
            </w:r>
          </w:p>
        </w:tc>
      </w:tr>
      <w:tr w:rsidR="009614A0" w14:paraId="29E7E887" w14:textId="77777777">
        <w:trPr>
          <w:cantSplit/>
          <w:jc w:val="center"/>
        </w:trPr>
        <w:tc>
          <w:tcPr>
            <w:tcW w:w="1514" w:type="pct"/>
            <w:vAlign w:val="center"/>
          </w:tcPr>
          <w:p w14:paraId="1D48856F" w14:textId="77777777" w:rsidR="009614A0" w:rsidRDefault="00000000">
            <w:pPr>
              <w:widowControl/>
              <w:jc w:val="left"/>
              <w:rPr>
                <w:kern w:val="0"/>
                <w:szCs w:val="20"/>
              </w:rPr>
            </w:pPr>
            <w:r>
              <w:rPr>
                <w:rFonts w:cs="Times New Roman"/>
                <w:color w:val="000000"/>
                <w:kern w:val="0"/>
                <w:sz w:val="16"/>
                <w:szCs w:val="20"/>
              </w:rPr>
              <w:t>RD_ERROR_CNT</w:t>
            </w:r>
          </w:p>
        </w:tc>
        <w:tc>
          <w:tcPr>
            <w:tcW w:w="1802" w:type="pct"/>
            <w:vAlign w:val="center"/>
          </w:tcPr>
          <w:p w14:paraId="0233BA96" w14:textId="77777777" w:rsidR="009614A0" w:rsidRDefault="00000000">
            <w:pPr>
              <w:widowControl/>
              <w:jc w:val="left"/>
              <w:rPr>
                <w:kern w:val="0"/>
                <w:szCs w:val="20"/>
              </w:rPr>
            </w:pPr>
            <w:r>
              <w:rPr>
                <w:rFonts w:cs="Times New Roman"/>
                <w:color w:val="000000"/>
                <w:kern w:val="0"/>
                <w:sz w:val="16"/>
                <w:szCs w:val="20"/>
              </w:rPr>
              <w:t>读</w:t>
            </w:r>
            <w:r>
              <w:rPr>
                <w:rFonts w:cs="Times New Roman"/>
                <w:color w:val="000000"/>
                <w:kern w:val="0"/>
                <w:sz w:val="16"/>
                <w:szCs w:val="20"/>
              </w:rPr>
              <w:t>DMA</w:t>
            </w:r>
            <w:r>
              <w:rPr>
                <w:rFonts w:cs="Times New Roman"/>
                <w:color w:val="000000"/>
                <w:kern w:val="0"/>
                <w:sz w:val="16"/>
                <w:szCs w:val="20"/>
              </w:rPr>
              <w:t>读取失败帧累计计数</w:t>
            </w:r>
          </w:p>
        </w:tc>
        <w:tc>
          <w:tcPr>
            <w:tcW w:w="461" w:type="pct"/>
            <w:vAlign w:val="center"/>
          </w:tcPr>
          <w:p w14:paraId="1589B601" w14:textId="77777777" w:rsidR="009614A0" w:rsidRDefault="00000000">
            <w:pPr>
              <w:widowControl/>
              <w:jc w:val="center"/>
              <w:rPr>
                <w:kern w:val="0"/>
                <w:szCs w:val="20"/>
              </w:rPr>
            </w:pPr>
            <w:r>
              <w:rPr>
                <w:rFonts w:cs="Times New Roman"/>
                <w:color w:val="000000"/>
                <w:kern w:val="0"/>
                <w:sz w:val="16"/>
                <w:szCs w:val="20"/>
              </w:rPr>
              <w:t>0x0080</w:t>
            </w:r>
          </w:p>
        </w:tc>
        <w:tc>
          <w:tcPr>
            <w:tcW w:w="461" w:type="pct"/>
            <w:vAlign w:val="center"/>
          </w:tcPr>
          <w:p w14:paraId="5F180FF7" w14:textId="77777777" w:rsidR="009614A0" w:rsidRDefault="00000000">
            <w:pPr>
              <w:widowControl/>
              <w:jc w:val="center"/>
              <w:rPr>
                <w:kern w:val="0"/>
                <w:szCs w:val="20"/>
              </w:rPr>
            </w:pPr>
            <w:r>
              <w:rPr>
                <w:rFonts w:cs="Times New Roman"/>
                <w:color w:val="000000"/>
                <w:kern w:val="0"/>
                <w:sz w:val="16"/>
                <w:szCs w:val="20"/>
              </w:rPr>
              <w:t>0x0020</w:t>
            </w:r>
          </w:p>
        </w:tc>
        <w:tc>
          <w:tcPr>
            <w:tcW w:w="248" w:type="pct"/>
            <w:vAlign w:val="center"/>
          </w:tcPr>
          <w:p w14:paraId="39297223"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060C88C7" w14:textId="77777777" w:rsidR="009614A0" w:rsidRDefault="00000000">
            <w:pPr>
              <w:widowControl/>
              <w:jc w:val="center"/>
              <w:rPr>
                <w:kern w:val="0"/>
                <w:szCs w:val="20"/>
              </w:rPr>
            </w:pPr>
            <w:r>
              <w:rPr>
                <w:rFonts w:cs="Times New Roman"/>
                <w:color w:val="000000"/>
                <w:kern w:val="0"/>
                <w:sz w:val="16"/>
                <w:szCs w:val="20"/>
              </w:rPr>
              <w:t>RO</w:t>
            </w:r>
          </w:p>
        </w:tc>
      </w:tr>
      <w:tr w:rsidR="009614A0" w14:paraId="458D30F3" w14:textId="77777777">
        <w:trPr>
          <w:cantSplit/>
          <w:jc w:val="center"/>
        </w:trPr>
        <w:tc>
          <w:tcPr>
            <w:tcW w:w="1514" w:type="pct"/>
            <w:vAlign w:val="center"/>
          </w:tcPr>
          <w:p w14:paraId="40D0394B" w14:textId="77777777" w:rsidR="009614A0" w:rsidRDefault="00000000">
            <w:pPr>
              <w:widowControl/>
              <w:jc w:val="left"/>
              <w:rPr>
                <w:kern w:val="0"/>
                <w:szCs w:val="20"/>
              </w:rPr>
            </w:pPr>
            <w:r>
              <w:rPr>
                <w:rFonts w:cs="Times New Roman"/>
                <w:color w:val="000000"/>
                <w:kern w:val="0"/>
                <w:sz w:val="16"/>
                <w:szCs w:val="20"/>
              </w:rPr>
              <w:t>RD_LAST_ERROR</w:t>
            </w:r>
          </w:p>
        </w:tc>
        <w:tc>
          <w:tcPr>
            <w:tcW w:w="1802" w:type="pct"/>
            <w:vAlign w:val="center"/>
          </w:tcPr>
          <w:p w14:paraId="0F32B935" w14:textId="77777777" w:rsidR="009614A0" w:rsidRDefault="00000000">
            <w:pPr>
              <w:widowControl/>
              <w:jc w:val="left"/>
              <w:rPr>
                <w:kern w:val="0"/>
                <w:szCs w:val="20"/>
              </w:rPr>
            </w:pPr>
            <w:r>
              <w:rPr>
                <w:rFonts w:cs="Times New Roman"/>
                <w:color w:val="000000"/>
                <w:kern w:val="0"/>
                <w:sz w:val="16"/>
                <w:szCs w:val="20"/>
              </w:rPr>
              <w:t>读</w:t>
            </w:r>
            <w:r>
              <w:rPr>
                <w:rFonts w:cs="Times New Roman"/>
                <w:color w:val="000000"/>
                <w:kern w:val="0"/>
                <w:sz w:val="16"/>
                <w:szCs w:val="20"/>
              </w:rPr>
              <w:t>DMA</w:t>
            </w:r>
            <w:r>
              <w:rPr>
                <w:rFonts w:cs="Times New Roman"/>
                <w:color w:val="000000"/>
                <w:kern w:val="0"/>
                <w:sz w:val="16"/>
                <w:szCs w:val="20"/>
              </w:rPr>
              <w:t>最近一次错误原因及描述符位置</w:t>
            </w:r>
          </w:p>
        </w:tc>
        <w:tc>
          <w:tcPr>
            <w:tcW w:w="461" w:type="pct"/>
            <w:vAlign w:val="center"/>
          </w:tcPr>
          <w:p w14:paraId="27F7DA42" w14:textId="77777777" w:rsidR="009614A0" w:rsidRDefault="00000000">
            <w:pPr>
              <w:widowControl/>
              <w:jc w:val="center"/>
              <w:rPr>
                <w:kern w:val="0"/>
                <w:szCs w:val="20"/>
              </w:rPr>
            </w:pPr>
            <w:r>
              <w:rPr>
                <w:rFonts w:cs="Times New Roman"/>
                <w:color w:val="000000"/>
                <w:kern w:val="0"/>
                <w:sz w:val="16"/>
                <w:szCs w:val="20"/>
              </w:rPr>
              <w:t>0x0084</w:t>
            </w:r>
          </w:p>
        </w:tc>
        <w:tc>
          <w:tcPr>
            <w:tcW w:w="461" w:type="pct"/>
            <w:vAlign w:val="center"/>
          </w:tcPr>
          <w:p w14:paraId="6A7CCBB3" w14:textId="77777777" w:rsidR="009614A0" w:rsidRDefault="00000000">
            <w:pPr>
              <w:widowControl/>
              <w:jc w:val="center"/>
              <w:rPr>
                <w:kern w:val="0"/>
                <w:szCs w:val="20"/>
              </w:rPr>
            </w:pPr>
            <w:r>
              <w:rPr>
                <w:rFonts w:cs="Times New Roman"/>
                <w:color w:val="000000"/>
                <w:kern w:val="0"/>
                <w:sz w:val="16"/>
                <w:szCs w:val="20"/>
              </w:rPr>
              <w:t>0x0021</w:t>
            </w:r>
          </w:p>
        </w:tc>
        <w:tc>
          <w:tcPr>
            <w:tcW w:w="248" w:type="pct"/>
            <w:vAlign w:val="center"/>
          </w:tcPr>
          <w:p w14:paraId="509F74EF" w14:textId="77777777" w:rsidR="009614A0" w:rsidRDefault="00000000">
            <w:pPr>
              <w:widowControl/>
              <w:jc w:val="center"/>
              <w:rPr>
                <w:kern w:val="0"/>
                <w:szCs w:val="20"/>
              </w:rPr>
            </w:pPr>
            <w:r>
              <w:rPr>
                <w:rFonts w:cs="Times New Roman"/>
                <w:color w:val="000000"/>
                <w:kern w:val="0"/>
                <w:sz w:val="16"/>
                <w:szCs w:val="20"/>
              </w:rPr>
              <w:t>32</w:t>
            </w:r>
          </w:p>
        </w:tc>
        <w:tc>
          <w:tcPr>
            <w:tcW w:w="514" w:type="pct"/>
            <w:vAlign w:val="center"/>
          </w:tcPr>
          <w:p w14:paraId="1055C5AD" w14:textId="77777777" w:rsidR="009614A0" w:rsidRDefault="00000000">
            <w:pPr>
              <w:widowControl/>
              <w:jc w:val="center"/>
              <w:rPr>
                <w:kern w:val="0"/>
                <w:szCs w:val="20"/>
              </w:rPr>
            </w:pPr>
            <w:r>
              <w:rPr>
                <w:rFonts w:cs="Times New Roman"/>
                <w:color w:val="000000"/>
                <w:kern w:val="0"/>
                <w:sz w:val="16"/>
                <w:szCs w:val="20"/>
              </w:rPr>
              <w:t>RO</w:t>
            </w:r>
          </w:p>
        </w:tc>
      </w:tr>
      <w:tr w:rsidR="009614A0" w14:paraId="0F822FB2" w14:textId="77777777">
        <w:trPr>
          <w:cantSplit/>
          <w:jc w:val="center"/>
        </w:trPr>
        <w:tc>
          <w:tcPr>
            <w:tcW w:w="1514" w:type="pct"/>
            <w:shd w:val="clear" w:color="auto" w:fill="D9D9D9"/>
            <w:vAlign w:val="center"/>
          </w:tcPr>
          <w:p w14:paraId="549BAF78" w14:textId="77777777" w:rsidR="009614A0" w:rsidRDefault="00000000">
            <w:pPr>
              <w:widowControl/>
              <w:jc w:val="left"/>
              <w:rPr>
                <w:kern w:val="0"/>
                <w:szCs w:val="20"/>
              </w:rPr>
            </w:pPr>
            <w:r>
              <w:rPr>
                <w:rFonts w:cs="Times New Roman"/>
                <w:color w:val="000000"/>
                <w:kern w:val="0"/>
                <w:sz w:val="16"/>
                <w:szCs w:val="20"/>
              </w:rPr>
              <w:t>Reserved</w:t>
            </w:r>
          </w:p>
        </w:tc>
        <w:tc>
          <w:tcPr>
            <w:tcW w:w="1802" w:type="pct"/>
            <w:shd w:val="clear" w:color="auto" w:fill="D9D9D9"/>
            <w:vAlign w:val="center"/>
          </w:tcPr>
          <w:p w14:paraId="73A77C96" w14:textId="77777777" w:rsidR="009614A0" w:rsidRDefault="00000000">
            <w:pPr>
              <w:widowControl/>
              <w:jc w:val="left"/>
              <w:rPr>
                <w:kern w:val="0"/>
                <w:szCs w:val="20"/>
              </w:rPr>
            </w:pPr>
            <w:r>
              <w:rPr>
                <w:rFonts w:cs="Times New Roman"/>
                <w:color w:val="000000"/>
                <w:kern w:val="0"/>
                <w:sz w:val="16"/>
                <w:szCs w:val="20"/>
              </w:rPr>
              <w:t>MAC0</w:t>
            </w:r>
            <w:r>
              <w:rPr>
                <w:rFonts w:cs="Times New Roman"/>
                <w:color w:val="000000"/>
                <w:kern w:val="0"/>
                <w:sz w:val="16"/>
                <w:szCs w:val="20"/>
              </w:rPr>
              <w:t>模块剩余相对地址保留</w:t>
            </w:r>
          </w:p>
        </w:tc>
        <w:tc>
          <w:tcPr>
            <w:tcW w:w="461" w:type="pct"/>
            <w:shd w:val="clear" w:color="auto" w:fill="D9D9D9"/>
            <w:vAlign w:val="center"/>
          </w:tcPr>
          <w:p w14:paraId="7B637934" w14:textId="77777777" w:rsidR="009614A0" w:rsidRDefault="00000000">
            <w:pPr>
              <w:widowControl/>
              <w:jc w:val="center"/>
              <w:rPr>
                <w:kern w:val="0"/>
                <w:szCs w:val="20"/>
              </w:rPr>
            </w:pPr>
            <w:r>
              <w:rPr>
                <w:rFonts w:cs="Times New Roman"/>
                <w:color w:val="000000"/>
                <w:kern w:val="0"/>
                <w:sz w:val="16"/>
                <w:szCs w:val="20"/>
              </w:rPr>
              <w:t>0x0088~</w:t>
            </w:r>
            <w:r>
              <w:rPr>
                <w:rFonts w:cs="Times New Roman"/>
                <w:color w:val="000000"/>
                <w:kern w:val="0"/>
                <w:sz w:val="16"/>
                <w:szCs w:val="20"/>
              </w:rPr>
              <w:br/>
              <w:t>0x00FF</w:t>
            </w:r>
          </w:p>
        </w:tc>
        <w:tc>
          <w:tcPr>
            <w:tcW w:w="461" w:type="pct"/>
            <w:shd w:val="clear" w:color="auto" w:fill="D9D9D9"/>
            <w:vAlign w:val="center"/>
          </w:tcPr>
          <w:p w14:paraId="322DC3B1" w14:textId="77777777" w:rsidR="009614A0" w:rsidRDefault="00000000">
            <w:pPr>
              <w:widowControl/>
              <w:jc w:val="center"/>
              <w:rPr>
                <w:kern w:val="0"/>
                <w:szCs w:val="20"/>
              </w:rPr>
            </w:pPr>
            <w:r>
              <w:rPr>
                <w:rFonts w:cs="Times New Roman"/>
                <w:color w:val="000000"/>
                <w:kern w:val="0"/>
                <w:sz w:val="16"/>
                <w:szCs w:val="20"/>
              </w:rPr>
              <w:t>0x0022~</w:t>
            </w:r>
            <w:r>
              <w:rPr>
                <w:rFonts w:cs="Times New Roman"/>
                <w:color w:val="000000"/>
                <w:kern w:val="0"/>
                <w:sz w:val="16"/>
                <w:szCs w:val="20"/>
              </w:rPr>
              <w:br/>
              <w:t>0x003F</w:t>
            </w:r>
          </w:p>
        </w:tc>
        <w:tc>
          <w:tcPr>
            <w:tcW w:w="248" w:type="pct"/>
            <w:shd w:val="clear" w:color="auto" w:fill="D9D9D9"/>
            <w:vAlign w:val="center"/>
          </w:tcPr>
          <w:p w14:paraId="20B92443" w14:textId="77777777" w:rsidR="009614A0" w:rsidRDefault="00000000">
            <w:pPr>
              <w:widowControl/>
              <w:jc w:val="center"/>
              <w:rPr>
                <w:kern w:val="0"/>
                <w:szCs w:val="20"/>
              </w:rPr>
            </w:pPr>
            <w:r>
              <w:rPr>
                <w:rFonts w:cs="Times New Roman"/>
                <w:color w:val="000000"/>
                <w:kern w:val="0"/>
                <w:sz w:val="16"/>
                <w:szCs w:val="20"/>
              </w:rPr>
              <w:t>32</w:t>
            </w:r>
          </w:p>
        </w:tc>
        <w:tc>
          <w:tcPr>
            <w:tcW w:w="514" w:type="pct"/>
            <w:shd w:val="clear" w:color="auto" w:fill="D9D9D9"/>
            <w:vAlign w:val="center"/>
          </w:tcPr>
          <w:p w14:paraId="79B0D256" w14:textId="77777777" w:rsidR="009614A0" w:rsidRDefault="00000000">
            <w:pPr>
              <w:widowControl/>
              <w:jc w:val="center"/>
              <w:rPr>
                <w:kern w:val="0"/>
                <w:szCs w:val="20"/>
              </w:rPr>
            </w:pPr>
            <w:r>
              <w:rPr>
                <w:rFonts w:cs="Times New Roman"/>
                <w:color w:val="000000"/>
                <w:kern w:val="0"/>
                <w:sz w:val="16"/>
                <w:szCs w:val="20"/>
              </w:rPr>
              <w:t>N/A</w:t>
            </w:r>
          </w:p>
        </w:tc>
      </w:tr>
      <w:tr w:rsidR="009614A0" w14:paraId="1D8A9FAA" w14:textId="77777777">
        <w:trPr>
          <w:cantSplit/>
          <w:jc w:val="center"/>
        </w:trPr>
        <w:tc>
          <w:tcPr>
            <w:tcW w:w="3316" w:type="pct"/>
            <w:gridSpan w:val="2"/>
            <w:shd w:val="clear" w:color="auto" w:fill="8DD575"/>
            <w:vAlign w:val="center"/>
          </w:tcPr>
          <w:p w14:paraId="106C7C49" w14:textId="77777777" w:rsidR="009614A0" w:rsidRDefault="00000000">
            <w:pPr>
              <w:widowControl/>
              <w:jc w:val="left"/>
              <w:rPr>
                <w:kern w:val="0"/>
                <w:szCs w:val="20"/>
              </w:rPr>
            </w:pPr>
            <w:r>
              <w:rPr>
                <w:rFonts w:cs="Times New Roman"/>
                <w:b/>
                <w:color w:val="000000"/>
                <w:kern w:val="0"/>
                <w:sz w:val="16"/>
                <w:szCs w:val="20"/>
              </w:rPr>
              <w:t>MAC1</w:t>
            </w:r>
            <w:r>
              <w:rPr>
                <w:rFonts w:cs="Times New Roman"/>
                <w:b/>
                <w:color w:val="000000"/>
                <w:kern w:val="0"/>
                <w:sz w:val="16"/>
                <w:szCs w:val="20"/>
              </w:rPr>
              <w:t>报文数据</w:t>
            </w:r>
            <w:r>
              <w:rPr>
                <w:rFonts w:cs="Times New Roman"/>
                <w:b/>
                <w:color w:val="000000"/>
                <w:kern w:val="0"/>
                <w:sz w:val="16"/>
                <w:szCs w:val="20"/>
              </w:rPr>
              <w:t>—AXI4-Full DMA</w:t>
            </w:r>
            <w:r>
              <w:rPr>
                <w:rFonts w:cs="Times New Roman"/>
                <w:b/>
                <w:color w:val="000000"/>
                <w:kern w:val="0"/>
                <w:sz w:val="16"/>
                <w:szCs w:val="20"/>
              </w:rPr>
              <w:t>模块</w:t>
            </w:r>
          </w:p>
        </w:tc>
        <w:tc>
          <w:tcPr>
            <w:tcW w:w="461" w:type="pct"/>
            <w:shd w:val="clear" w:color="auto" w:fill="8DD575"/>
            <w:vAlign w:val="center"/>
          </w:tcPr>
          <w:p w14:paraId="2CE8ADF9"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61" w:type="pct"/>
            <w:shd w:val="clear" w:color="auto" w:fill="8DD575"/>
            <w:vAlign w:val="center"/>
          </w:tcPr>
          <w:p w14:paraId="7566FECC"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48" w:type="pct"/>
            <w:shd w:val="clear" w:color="auto" w:fill="8DD575"/>
            <w:vAlign w:val="center"/>
          </w:tcPr>
          <w:p w14:paraId="0B49D40B" w14:textId="77777777" w:rsidR="009614A0" w:rsidRDefault="009614A0">
            <w:pPr>
              <w:widowControl/>
              <w:jc w:val="center"/>
              <w:rPr>
                <w:kern w:val="0"/>
                <w:szCs w:val="20"/>
              </w:rPr>
            </w:pPr>
          </w:p>
        </w:tc>
        <w:tc>
          <w:tcPr>
            <w:tcW w:w="514" w:type="pct"/>
            <w:shd w:val="clear" w:color="auto" w:fill="8DD575"/>
            <w:vAlign w:val="center"/>
          </w:tcPr>
          <w:p w14:paraId="2A586E42" w14:textId="77777777" w:rsidR="009614A0" w:rsidRDefault="009614A0">
            <w:pPr>
              <w:widowControl/>
              <w:jc w:val="center"/>
              <w:rPr>
                <w:kern w:val="0"/>
                <w:szCs w:val="20"/>
              </w:rPr>
            </w:pPr>
          </w:p>
        </w:tc>
      </w:tr>
      <w:tr w:rsidR="009614A0" w14:paraId="15D5B83D" w14:textId="77777777">
        <w:trPr>
          <w:cantSplit/>
          <w:jc w:val="center"/>
        </w:trPr>
        <w:tc>
          <w:tcPr>
            <w:tcW w:w="1514" w:type="pct"/>
            <w:shd w:val="clear" w:color="auto" w:fill="D9D9D9"/>
            <w:vAlign w:val="center"/>
          </w:tcPr>
          <w:p w14:paraId="6A1BED62" w14:textId="77777777" w:rsidR="009614A0" w:rsidRDefault="00000000">
            <w:pPr>
              <w:widowControl/>
              <w:jc w:val="left"/>
              <w:rPr>
                <w:kern w:val="0"/>
                <w:szCs w:val="20"/>
              </w:rPr>
            </w:pPr>
            <w:r>
              <w:rPr>
                <w:rFonts w:cs="Times New Roman"/>
                <w:color w:val="000000"/>
                <w:kern w:val="0"/>
                <w:sz w:val="16"/>
                <w:szCs w:val="20"/>
              </w:rPr>
              <w:t>Reserved</w:t>
            </w:r>
          </w:p>
        </w:tc>
        <w:tc>
          <w:tcPr>
            <w:tcW w:w="1802" w:type="pct"/>
            <w:shd w:val="clear" w:color="auto" w:fill="D9D9D9"/>
            <w:vAlign w:val="center"/>
          </w:tcPr>
          <w:p w14:paraId="4C6EC462" w14:textId="77777777" w:rsidR="009614A0" w:rsidRDefault="00000000">
            <w:pPr>
              <w:widowControl/>
              <w:jc w:val="left"/>
              <w:rPr>
                <w:kern w:val="0"/>
                <w:szCs w:val="20"/>
              </w:rPr>
            </w:pPr>
            <w:r>
              <w:rPr>
                <w:rFonts w:cs="Times New Roman"/>
                <w:color w:val="000000"/>
                <w:kern w:val="0"/>
                <w:sz w:val="16"/>
                <w:szCs w:val="20"/>
              </w:rPr>
              <w:t>保留，预留</w:t>
            </w:r>
            <w:r>
              <w:rPr>
                <w:rFonts w:cs="Times New Roman"/>
                <w:color w:val="000000"/>
                <w:kern w:val="0"/>
                <w:sz w:val="16"/>
                <w:szCs w:val="20"/>
              </w:rPr>
              <w:t>MAC1</w:t>
            </w:r>
            <w:r>
              <w:rPr>
                <w:rFonts w:cs="Times New Roman"/>
                <w:color w:val="000000"/>
                <w:kern w:val="0"/>
                <w:sz w:val="16"/>
                <w:szCs w:val="20"/>
              </w:rPr>
              <w:t>寄存器窗口</w:t>
            </w:r>
          </w:p>
        </w:tc>
        <w:tc>
          <w:tcPr>
            <w:tcW w:w="461" w:type="pct"/>
            <w:shd w:val="clear" w:color="auto" w:fill="D9D9D9"/>
            <w:vAlign w:val="center"/>
          </w:tcPr>
          <w:p w14:paraId="5070C023"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61" w:type="pct"/>
            <w:shd w:val="clear" w:color="auto" w:fill="D9D9D9"/>
            <w:vAlign w:val="center"/>
          </w:tcPr>
          <w:p w14:paraId="1087E512"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48" w:type="pct"/>
            <w:shd w:val="clear" w:color="auto" w:fill="D9D9D9"/>
            <w:vAlign w:val="center"/>
          </w:tcPr>
          <w:p w14:paraId="486B9BA9" w14:textId="77777777" w:rsidR="009614A0" w:rsidRDefault="00000000">
            <w:pPr>
              <w:widowControl/>
              <w:jc w:val="center"/>
              <w:rPr>
                <w:kern w:val="0"/>
                <w:szCs w:val="20"/>
              </w:rPr>
            </w:pPr>
            <w:r>
              <w:rPr>
                <w:rFonts w:cs="Times New Roman"/>
                <w:color w:val="000000"/>
                <w:kern w:val="0"/>
                <w:sz w:val="16"/>
                <w:szCs w:val="20"/>
              </w:rPr>
              <w:t>32</w:t>
            </w:r>
          </w:p>
        </w:tc>
        <w:tc>
          <w:tcPr>
            <w:tcW w:w="514" w:type="pct"/>
            <w:shd w:val="clear" w:color="auto" w:fill="D9D9D9"/>
            <w:vAlign w:val="center"/>
          </w:tcPr>
          <w:p w14:paraId="633F7E1B" w14:textId="77777777" w:rsidR="009614A0" w:rsidRDefault="00000000">
            <w:pPr>
              <w:widowControl/>
              <w:jc w:val="center"/>
              <w:rPr>
                <w:kern w:val="0"/>
                <w:szCs w:val="20"/>
              </w:rPr>
            </w:pPr>
            <w:r>
              <w:rPr>
                <w:rFonts w:cs="Times New Roman"/>
                <w:color w:val="000000"/>
                <w:kern w:val="0"/>
                <w:sz w:val="16"/>
                <w:szCs w:val="20"/>
              </w:rPr>
              <w:t>N/A</w:t>
            </w:r>
          </w:p>
        </w:tc>
      </w:tr>
      <w:tr w:rsidR="009614A0" w14:paraId="2403C568" w14:textId="77777777">
        <w:trPr>
          <w:cantSplit/>
          <w:jc w:val="center"/>
        </w:trPr>
        <w:tc>
          <w:tcPr>
            <w:tcW w:w="3316" w:type="pct"/>
            <w:gridSpan w:val="2"/>
            <w:shd w:val="clear" w:color="auto" w:fill="8DD575"/>
            <w:vAlign w:val="center"/>
          </w:tcPr>
          <w:p w14:paraId="4309BB40" w14:textId="77777777" w:rsidR="009614A0" w:rsidRDefault="00000000">
            <w:pPr>
              <w:widowControl/>
              <w:jc w:val="left"/>
              <w:rPr>
                <w:kern w:val="0"/>
                <w:szCs w:val="20"/>
              </w:rPr>
            </w:pPr>
            <w:r>
              <w:rPr>
                <w:rFonts w:cs="Times New Roman"/>
                <w:b/>
                <w:color w:val="000000"/>
                <w:kern w:val="0"/>
                <w:sz w:val="16"/>
                <w:szCs w:val="20"/>
              </w:rPr>
              <w:t>MAC2</w:t>
            </w:r>
            <w:r>
              <w:rPr>
                <w:rFonts w:cs="Times New Roman"/>
                <w:b/>
                <w:color w:val="000000"/>
                <w:kern w:val="0"/>
                <w:sz w:val="16"/>
                <w:szCs w:val="20"/>
              </w:rPr>
              <w:t>报文数据</w:t>
            </w:r>
            <w:r>
              <w:rPr>
                <w:rFonts w:cs="Times New Roman"/>
                <w:b/>
                <w:color w:val="000000"/>
                <w:kern w:val="0"/>
                <w:sz w:val="16"/>
                <w:szCs w:val="20"/>
              </w:rPr>
              <w:t>—AXI4-Full DMA</w:t>
            </w:r>
            <w:r>
              <w:rPr>
                <w:rFonts w:cs="Times New Roman"/>
                <w:b/>
                <w:color w:val="000000"/>
                <w:kern w:val="0"/>
                <w:sz w:val="16"/>
                <w:szCs w:val="20"/>
              </w:rPr>
              <w:t>模块</w:t>
            </w:r>
          </w:p>
        </w:tc>
        <w:tc>
          <w:tcPr>
            <w:tcW w:w="461" w:type="pct"/>
            <w:shd w:val="clear" w:color="auto" w:fill="8DD575"/>
            <w:vAlign w:val="center"/>
          </w:tcPr>
          <w:p w14:paraId="67615DD7"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61" w:type="pct"/>
            <w:shd w:val="clear" w:color="auto" w:fill="8DD575"/>
            <w:vAlign w:val="center"/>
          </w:tcPr>
          <w:p w14:paraId="1D59E7E9"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48" w:type="pct"/>
            <w:shd w:val="clear" w:color="auto" w:fill="8DD575"/>
            <w:vAlign w:val="center"/>
          </w:tcPr>
          <w:p w14:paraId="1D229137" w14:textId="77777777" w:rsidR="009614A0" w:rsidRDefault="009614A0">
            <w:pPr>
              <w:widowControl/>
              <w:jc w:val="center"/>
              <w:rPr>
                <w:kern w:val="0"/>
                <w:szCs w:val="20"/>
              </w:rPr>
            </w:pPr>
          </w:p>
        </w:tc>
        <w:tc>
          <w:tcPr>
            <w:tcW w:w="514" w:type="pct"/>
            <w:shd w:val="clear" w:color="auto" w:fill="8DD575"/>
            <w:vAlign w:val="center"/>
          </w:tcPr>
          <w:p w14:paraId="5229ADF7" w14:textId="77777777" w:rsidR="009614A0" w:rsidRDefault="009614A0">
            <w:pPr>
              <w:widowControl/>
              <w:jc w:val="center"/>
              <w:rPr>
                <w:kern w:val="0"/>
                <w:szCs w:val="20"/>
              </w:rPr>
            </w:pPr>
          </w:p>
        </w:tc>
      </w:tr>
      <w:tr w:rsidR="009614A0" w14:paraId="2CB4F429" w14:textId="77777777">
        <w:trPr>
          <w:cantSplit/>
          <w:jc w:val="center"/>
        </w:trPr>
        <w:tc>
          <w:tcPr>
            <w:tcW w:w="1514" w:type="pct"/>
            <w:shd w:val="clear" w:color="auto" w:fill="D9D9D9"/>
            <w:vAlign w:val="center"/>
          </w:tcPr>
          <w:p w14:paraId="3FB8F71B" w14:textId="77777777" w:rsidR="009614A0" w:rsidRDefault="00000000">
            <w:pPr>
              <w:widowControl/>
              <w:jc w:val="left"/>
              <w:rPr>
                <w:kern w:val="0"/>
                <w:szCs w:val="20"/>
              </w:rPr>
            </w:pPr>
            <w:r>
              <w:rPr>
                <w:rFonts w:cs="Times New Roman"/>
                <w:color w:val="000000"/>
                <w:kern w:val="0"/>
                <w:sz w:val="16"/>
                <w:szCs w:val="20"/>
              </w:rPr>
              <w:t>Reserved</w:t>
            </w:r>
          </w:p>
        </w:tc>
        <w:tc>
          <w:tcPr>
            <w:tcW w:w="1802" w:type="pct"/>
            <w:shd w:val="clear" w:color="auto" w:fill="D9D9D9"/>
            <w:vAlign w:val="center"/>
          </w:tcPr>
          <w:p w14:paraId="35EC95DC" w14:textId="77777777" w:rsidR="009614A0" w:rsidRDefault="00000000">
            <w:pPr>
              <w:widowControl/>
              <w:jc w:val="left"/>
              <w:rPr>
                <w:kern w:val="0"/>
                <w:szCs w:val="20"/>
              </w:rPr>
            </w:pPr>
            <w:r>
              <w:rPr>
                <w:rFonts w:cs="Times New Roman"/>
                <w:color w:val="000000"/>
                <w:kern w:val="0"/>
                <w:sz w:val="16"/>
                <w:szCs w:val="20"/>
              </w:rPr>
              <w:t>保留，预留</w:t>
            </w:r>
            <w:r>
              <w:rPr>
                <w:rFonts w:cs="Times New Roman"/>
                <w:color w:val="000000"/>
                <w:kern w:val="0"/>
                <w:sz w:val="16"/>
                <w:szCs w:val="20"/>
              </w:rPr>
              <w:t>MAC2</w:t>
            </w:r>
            <w:r>
              <w:rPr>
                <w:rFonts w:cs="Times New Roman"/>
                <w:color w:val="000000"/>
                <w:kern w:val="0"/>
                <w:sz w:val="16"/>
                <w:szCs w:val="20"/>
              </w:rPr>
              <w:t>寄存器窗口</w:t>
            </w:r>
          </w:p>
        </w:tc>
        <w:tc>
          <w:tcPr>
            <w:tcW w:w="461" w:type="pct"/>
            <w:shd w:val="clear" w:color="auto" w:fill="D9D9D9"/>
            <w:vAlign w:val="center"/>
          </w:tcPr>
          <w:p w14:paraId="503DE499"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61" w:type="pct"/>
            <w:shd w:val="clear" w:color="auto" w:fill="D9D9D9"/>
            <w:vAlign w:val="center"/>
          </w:tcPr>
          <w:p w14:paraId="7177ACF4"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48" w:type="pct"/>
            <w:shd w:val="clear" w:color="auto" w:fill="D9D9D9"/>
            <w:vAlign w:val="center"/>
          </w:tcPr>
          <w:p w14:paraId="1732F1A6" w14:textId="77777777" w:rsidR="009614A0" w:rsidRDefault="00000000">
            <w:pPr>
              <w:widowControl/>
              <w:jc w:val="center"/>
              <w:rPr>
                <w:kern w:val="0"/>
                <w:szCs w:val="20"/>
              </w:rPr>
            </w:pPr>
            <w:r>
              <w:rPr>
                <w:rFonts w:cs="Times New Roman"/>
                <w:color w:val="000000"/>
                <w:kern w:val="0"/>
                <w:sz w:val="16"/>
                <w:szCs w:val="20"/>
              </w:rPr>
              <w:t>32</w:t>
            </w:r>
          </w:p>
        </w:tc>
        <w:tc>
          <w:tcPr>
            <w:tcW w:w="514" w:type="pct"/>
            <w:shd w:val="clear" w:color="auto" w:fill="D9D9D9"/>
            <w:vAlign w:val="center"/>
          </w:tcPr>
          <w:p w14:paraId="186D1B17" w14:textId="77777777" w:rsidR="009614A0" w:rsidRDefault="00000000">
            <w:pPr>
              <w:widowControl/>
              <w:jc w:val="center"/>
              <w:rPr>
                <w:kern w:val="0"/>
                <w:szCs w:val="20"/>
              </w:rPr>
            </w:pPr>
            <w:r>
              <w:rPr>
                <w:rFonts w:cs="Times New Roman"/>
                <w:color w:val="000000"/>
                <w:kern w:val="0"/>
                <w:sz w:val="16"/>
                <w:szCs w:val="20"/>
              </w:rPr>
              <w:t>N/A</w:t>
            </w:r>
          </w:p>
        </w:tc>
      </w:tr>
      <w:tr w:rsidR="009614A0" w14:paraId="7C1B5018" w14:textId="77777777">
        <w:trPr>
          <w:cantSplit/>
          <w:trHeight w:val="397"/>
          <w:jc w:val="center"/>
        </w:trPr>
        <w:tc>
          <w:tcPr>
            <w:tcW w:w="5000" w:type="pct"/>
            <w:gridSpan w:val="6"/>
            <w:shd w:val="clear" w:color="auto" w:fill="FFFFFF" w:themeFill="background1"/>
            <w:textDirection w:val="tbRlV"/>
            <w:vAlign w:val="center"/>
          </w:tcPr>
          <w:p w14:paraId="35078237" w14:textId="77777777" w:rsidR="009614A0" w:rsidRDefault="00000000">
            <w:pPr>
              <w:widowControl/>
              <w:jc w:val="center"/>
              <w:rPr>
                <w:rFonts w:cs="Times New Roman"/>
                <w:color w:val="000000"/>
                <w:kern w:val="0"/>
                <w:sz w:val="16"/>
                <w:szCs w:val="20"/>
              </w:rPr>
            </w:pPr>
            <w:r>
              <w:rPr>
                <w:rFonts w:cs="Times New Roman" w:hint="eastAsia"/>
                <w:bCs/>
                <w:color w:val="000000"/>
                <w:kern w:val="0"/>
                <w:sz w:val="16"/>
                <w:szCs w:val="20"/>
              </w:rPr>
              <w:t>…</w:t>
            </w:r>
          </w:p>
        </w:tc>
      </w:tr>
      <w:tr w:rsidR="009614A0" w14:paraId="4ED63992" w14:textId="77777777">
        <w:trPr>
          <w:cantSplit/>
          <w:jc w:val="center"/>
        </w:trPr>
        <w:tc>
          <w:tcPr>
            <w:tcW w:w="3316" w:type="pct"/>
            <w:gridSpan w:val="2"/>
            <w:shd w:val="clear" w:color="auto" w:fill="8DD575"/>
            <w:vAlign w:val="center"/>
          </w:tcPr>
          <w:p w14:paraId="3EDC99F0" w14:textId="77777777" w:rsidR="009614A0" w:rsidRDefault="00000000">
            <w:pPr>
              <w:widowControl/>
              <w:jc w:val="left"/>
              <w:rPr>
                <w:kern w:val="0"/>
                <w:szCs w:val="20"/>
              </w:rPr>
            </w:pPr>
            <w:r>
              <w:rPr>
                <w:rFonts w:cs="Times New Roman"/>
                <w:b/>
                <w:color w:val="000000"/>
                <w:kern w:val="0"/>
                <w:sz w:val="16"/>
                <w:szCs w:val="20"/>
              </w:rPr>
              <w:t>MAC7</w:t>
            </w:r>
            <w:r>
              <w:rPr>
                <w:rFonts w:cs="Times New Roman"/>
                <w:b/>
                <w:color w:val="000000"/>
                <w:kern w:val="0"/>
                <w:sz w:val="16"/>
                <w:szCs w:val="20"/>
              </w:rPr>
              <w:t>报文数据</w:t>
            </w:r>
            <w:r>
              <w:rPr>
                <w:rFonts w:cs="Times New Roman"/>
                <w:b/>
                <w:color w:val="000000"/>
                <w:kern w:val="0"/>
                <w:sz w:val="16"/>
                <w:szCs w:val="20"/>
              </w:rPr>
              <w:t>—AXI4-Full DMA</w:t>
            </w:r>
            <w:r>
              <w:rPr>
                <w:rFonts w:cs="Times New Roman"/>
                <w:b/>
                <w:color w:val="000000"/>
                <w:kern w:val="0"/>
                <w:sz w:val="16"/>
                <w:szCs w:val="20"/>
              </w:rPr>
              <w:t>模块</w:t>
            </w:r>
          </w:p>
        </w:tc>
        <w:tc>
          <w:tcPr>
            <w:tcW w:w="461" w:type="pct"/>
            <w:shd w:val="clear" w:color="auto" w:fill="8DD575"/>
            <w:vAlign w:val="center"/>
          </w:tcPr>
          <w:p w14:paraId="300A5159"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61" w:type="pct"/>
            <w:shd w:val="clear" w:color="auto" w:fill="8DD575"/>
            <w:vAlign w:val="center"/>
          </w:tcPr>
          <w:p w14:paraId="16DF8FE9"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48" w:type="pct"/>
            <w:shd w:val="clear" w:color="auto" w:fill="8DD575"/>
            <w:vAlign w:val="center"/>
          </w:tcPr>
          <w:p w14:paraId="19A0A98D" w14:textId="77777777" w:rsidR="009614A0" w:rsidRDefault="009614A0">
            <w:pPr>
              <w:widowControl/>
              <w:jc w:val="center"/>
              <w:rPr>
                <w:kern w:val="0"/>
                <w:szCs w:val="20"/>
              </w:rPr>
            </w:pPr>
          </w:p>
        </w:tc>
        <w:tc>
          <w:tcPr>
            <w:tcW w:w="514" w:type="pct"/>
            <w:shd w:val="clear" w:color="auto" w:fill="8DD575"/>
            <w:vAlign w:val="center"/>
          </w:tcPr>
          <w:p w14:paraId="439539C6" w14:textId="77777777" w:rsidR="009614A0" w:rsidRDefault="009614A0">
            <w:pPr>
              <w:widowControl/>
              <w:jc w:val="center"/>
              <w:rPr>
                <w:kern w:val="0"/>
                <w:szCs w:val="20"/>
              </w:rPr>
            </w:pPr>
          </w:p>
        </w:tc>
      </w:tr>
      <w:tr w:rsidR="009614A0" w14:paraId="2C30BB8A" w14:textId="77777777">
        <w:trPr>
          <w:cantSplit/>
          <w:jc w:val="center"/>
        </w:trPr>
        <w:tc>
          <w:tcPr>
            <w:tcW w:w="1514" w:type="pct"/>
            <w:shd w:val="clear" w:color="auto" w:fill="D9D9D9"/>
            <w:vAlign w:val="center"/>
          </w:tcPr>
          <w:p w14:paraId="0B6B6B50" w14:textId="77777777" w:rsidR="009614A0" w:rsidRDefault="00000000">
            <w:pPr>
              <w:widowControl/>
              <w:jc w:val="left"/>
              <w:rPr>
                <w:kern w:val="0"/>
                <w:szCs w:val="20"/>
              </w:rPr>
            </w:pPr>
            <w:r>
              <w:rPr>
                <w:rFonts w:cs="Times New Roman"/>
                <w:color w:val="000000"/>
                <w:kern w:val="0"/>
                <w:sz w:val="16"/>
                <w:szCs w:val="20"/>
              </w:rPr>
              <w:t>Reserved</w:t>
            </w:r>
          </w:p>
        </w:tc>
        <w:tc>
          <w:tcPr>
            <w:tcW w:w="1802" w:type="pct"/>
            <w:shd w:val="clear" w:color="auto" w:fill="D9D9D9"/>
            <w:vAlign w:val="center"/>
          </w:tcPr>
          <w:p w14:paraId="3300844D" w14:textId="77777777" w:rsidR="009614A0" w:rsidRDefault="00000000">
            <w:pPr>
              <w:widowControl/>
              <w:jc w:val="left"/>
              <w:rPr>
                <w:kern w:val="0"/>
                <w:szCs w:val="20"/>
              </w:rPr>
            </w:pPr>
            <w:r>
              <w:rPr>
                <w:rFonts w:cs="Times New Roman"/>
                <w:color w:val="000000"/>
                <w:kern w:val="0"/>
                <w:sz w:val="16"/>
                <w:szCs w:val="20"/>
              </w:rPr>
              <w:t>保留，预留</w:t>
            </w:r>
            <w:r>
              <w:rPr>
                <w:rFonts w:cs="Times New Roman"/>
                <w:color w:val="000000"/>
                <w:kern w:val="0"/>
                <w:sz w:val="16"/>
                <w:szCs w:val="20"/>
              </w:rPr>
              <w:t>MAC7</w:t>
            </w:r>
            <w:r>
              <w:rPr>
                <w:rFonts w:cs="Times New Roman"/>
                <w:color w:val="000000"/>
                <w:kern w:val="0"/>
                <w:sz w:val="16"/>
                <w:szCs w:val="20"/>
              </w:rPr>
              <w:t>寄存器窗口</w:t>
            </w:r>
          </w:p>
        </w:tc>
        <w:tc>
          <w:tcPr>
            <w:tcW w:w="461" w:type="pct"/>
            <w:shd w:val="clear" w:color="auto" w:fill="D9D9D9"/>
            <w:vAlign w:val="center"/>
          </w:tcPr>
          <w:p w14:paraId="35E04634"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0x00FF</w:t>
            </w:r>
          </w:p>
        </w:tc>
        <w:tc>
          <w:tcPr>
            <w:tcW w:w="461" w:type="pct"/>
            <w:shd w:val="clear" w:color="auto" w:fill="D9D9D9"/>
            <w:vAlign w:val="center"/>
          </w:tcPr>
          <w:p w14:paraId="77F2169F" w14:textId="77777777" w:rsidR="009614A0" w:rsidRDefault="00000000">
            <w:pPr>
              <w:widowControl/>
              <w:jc w:val="center"/>
              <w:rPr>
                <w:kern w:val="0"/>
                <w:szCs w:val="20"/>
              </w:rPr>
            </w:pPr>
            <w:r>
              <w:rPr>
                <w:rFonts w:cs="Times New Roman"/>
                <w:color w:val="000000"/>
                <w:kern w:val="0"/>
                <w:sz w:val="16"/>
                <w:szCs w:val="20"/>
              </w:rPr>
              <w:t>0x0000~</w:t>
            </w:r>
            <w:r>
              <w:rPr>
                <w:rFonts w:cs="Times New Roman"/>
                <w:color w:val="000000"/>
                <w:kern w:val="0"/>
                <w:sz w:val="16"/>
                <w:szCs w:val="20"/>
              </w:rPr>
              <w:br/>
              <w:t>0x003F</w:t>
            </w:r>
          </w:p>
        </w:tc>
        <w:tc>
          <w:tcPr>
            <w:tcW w:w="248" w:type="pct"/>
            <w:shd w:val="clear" w:color="auto" w:fill="D9D9D9"/>
            <w:vAlign w:val="center"/>
          </w:tcPr>
          <w:p w14:paraId="1D5ADAE2" w14:textId="77777777" w:rsidR="009614A0" w:rsidRDefault="00000000">
            <w:pPr>
              <w:widowControl/>
              <w:jc w:val="center"/>
              <w:rPr>
                <w:kern w:val="0"/>
                <w:szCs w:val="20"/>
              </w:rPr>
            </w:pPr>
            <w:r>
              <w:rPr>
                <w:rFonts w:cs="Times New Roman"/>
                <w:color w:val="000000"/>
                <w:kern w:val="0"/>
                <w:sz w:val="16"/>
                <w:szCs w:val="20"/>
              </w:rPr>
              <w:t>32</w:t>
            </w:r>
          </w:p>
        </w:tc>
        <w:tc>
          <w:tcPr>
            <w:tcW w:w="514" w:type="pct"/>
            <w:shd w:val="clear" w:color="auto" w:fill="D9D9D9"/>
            <w:vAlign w:val="center"/>
          </w:tcPr>
          <w:p w14:paraId="418BD32A" w14:textId="77777777" w:rsidR="009614A0" w:rsidRDefault="00000000">
            <w:pPr>
              <w:widowControl/>
              <w:jc w:val="center"/>
              <w:rPr>
                <w:kern w:val="0"/>
                <w:szCs w:val="20"/>
              </w:rPr>
            </w:pPr>
            <w:r>
              <w:rPr>
                <w:rFonts w:cs="Times New Roman"/>
                <w:color w:val="000000"/>
                <w:kern w:val="0"/>
                <w:sz w:val="16"/>
                <w:szCs w:val="20"/>
              </w:rPr>
              <w:t>N/A</w:t>
            </w:r>
          </w:p>
        </w:tc>
      </w:tr>
    </w:tbl>
    <w:p w14:paraId="64976955" w14:textId="77777777" w:rsidR="009614A0" w:rsidRDefault="009614A0">
      <w:pPr>
        <w:widowControl/>
      </w:pPr>
    </w:p>
    <w:p w14:paraId="1FB0D7AB" w14:textId="77777777" w:rsidR="009614A0" w:rsidRDefault="00000000">
      <w:pPr>
        <w:widowControl/>
        <w:jc w:val="left"/>
      </w:pPr>
      <w:r>
        <w:br w:type="page"/>
      </w:r>
    </w:p>
    <w:p w14:paraId="5E4E8347" w14:textId="77777777" w:rsidR="009614A0" w:rsidRDefault="00000000">
      <w:pPr>
        <w:pStyle w:val="1"/>
        <w:widowControl/>
      </w:pPr>
      <w:r>
        <w:rPr>
          <w:rFonts w:cs="Times New Roman"/>
        </w:rPr>
        <w:lastRenderedPageBreak/>
        <w:t>2. MAC</w:t>
      </w:r>
      <w:r>
        <w:rPr>
          <w:rFonts w:cs="Times New Roman"/>
        </w:rPr>
        <w:t>模块寄存器分表（</w:t>
      </w:r>
      <w:r>
        <w:rPr>
          <w:rFonts w:cs="Times New Roman"/>
        </w:rPr>
        <w:t>MAC0</w:t>
      </w:r>
      <w:r>
        <w:rPr>
          <w:rFonts w:cs="Times New Roman"/>
        </w:rPr>
        <w:t>）</w:t>
      </w:r>
    </w:p>
    <w:p w14:paraId="2E2181D4" w14:textId="77777777" w:rsidR="009614A0" w:rsidRDefault="00000000" w:rsidP="00E314C7">
      <w:pPr>
        <w:pStyle w:val="21"/>
      </w:pPr>
      <w:r>
        <w:t>2.1 MAC</w:t>
      </w:r>
      <w:r>
        <w:t>收发控制、地址策略、组播</w:t>
      </w:r>
      <w:r>
        <w:t>Hash</w:t>
      </w:r>
      <w:r>
        <w:t>及名单控制寄存器</w:t>
      </w:r>
    </w:p>
    <w:p w14:paraId="567E648D" w14:textId="77777777" w:rsidR="009614A0" w:rsidRDefault="00000000">
      <w:pPr>
        <w:keepNext/>
        <w:widowControl/>
        <w:spacing w:after="40"/>
      </w:pPr>
      <w:r>
        <w:rPr>
          <w:rFonts w:ascii="宋体" w:eastAsia="宋体" w:hAnsi="宋体" w:cs="宋体" w:hint="eastAsia"/>
          <w:b/>
        </w:rPr>
        <w:t>名</w:t>
      </w:r>
      <w:r>
        <w:rPr>
          <w:b/>
        </w:rPr>
        <w:t>称：</w:t>
      </w:r>
      <w:r>
        <w:rPr>
          <w:b/>
        </w:rPr>
        <w:t xml:space="preserve">MAC_CTRL    </w:t>
      </w:r>
      <w:r>
        <w:rPr>
          <w:b/>
        </w:rPr>
        <w:t>偏移地址：</w:t>
      </w:r>
      <w:r>
        <w:rPr>
          <w:b/>
        </w:rPr>
        <w:t>0x0000    R/W: Read &amp; Write / Write-1 Auto Clear</w:t>
      </w:r>
    </w:p>
    <w:tbl>
      <w:tblPr>
        <w:tblStyle w:val="af6"/>
        <w:tblW w:w="5000" w:type="pct"/>
        <w:jc w:val="center"/>
        <w:tblLook w:val="04A0" w:firstRow="1" w:lastRow="0" w:firstColumn="1" w:lastColumn="0" w:noHBand="0" w:noVBand="1"/>
      </w:tblPr>
      <w:tblGrid>
        <w:gridCol w:w="671"/>
        <w:gridCol w:w="2295"/>
        <w:gridCol w:w="1059"/>
        <w:gridCol w:w="901"/>
        <w:gridCol w:w="5156"/>
      </w:tblGrid>
      <w:tr w:rsidR="009614A0" w14:paraId="3960A099" w14:textId="77777777" w:rsidTr="006D60EC">
        <w:trPr>
          <w:cantSplit/>
          <w:tblHeader/>
          <w:jc w:val="center"/>
        </w:trPr>
        <w:tc>
          <w:tcPr>
            <w:tcW w:w="333" w:type="pct"/>
            <w:shd w:val="clear" w:color="auto" w:fill="DCEAD2"/>
            <w:vAlign w:val="center"/>
          </w:tcPr>
          <w:p w14:paraId="49E45A73"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1138" w:type="pct"/>
            <w:shd w:val="clear" w:color="auto" w:fill="DCEAD2"/>
            <w:vAlign w:val="center"/>
          </w:tcPr>
          <w:p w14:paraId="586ED6D3"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525" w:type="pct"/>
            <w:shd w:val="clear" w:color="auto" w:fill="DCEAD2"/>
            <w:vAlign w:val="center"/>
          </w:tcPr>
          <w:p w14:paraId="2F344FD2"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447" w:type="pct"/>
            <w:shd w:val="clear" w:color="auto" w:fill="DCEAD2"/>
            <w:vAlign w:val="center"/>
          </w:tcPr>
          <w:p w14:paraId="04E6E5BD"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2557" w:type="pct"/>
            <w:shd w:val="clear" w:color="auto" w:fill="DCEAD2"/>
            <w:vAlign w:val="center"/>
          </w:tcPr>
          <w:p w14:paraId="29082AD9"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C46C07A" w14:textId="77777777" w:rsidTr="006D60EC">
        <w:trPr>
          <w:cantSplit/>
          <w:jc w:val="center"/>
        </w:trPr>
        <w:tc>
          <w:tcPr>
            <w:tcW w:w="333" w:type="pct"/>
            <w:vAlign w:val="center"/>
          </w:tcPr>
          <w:p w14:paraId="133DC9E5" w14:textId="17066CEE" w:rsidR="009614A0" w:rsidRPr="006D60EC" w:rsidRDefault="00000000" w:rsidP="006D60EC">
            <w:pPr>
              <w:widowControl/>
              <w:spacing w:line="252" w:lineRule="auto"/>
              <w:jc w:val="center"/>
              <w:rPr>
                <w:rFonts w:eastAsia="宋体"/>
                <w:kern w:val="0"/>
                <w:sz w:val="18"/>
                <w:szCs w:val="20"/>
              </w:rPr>
            </w:pPr>
            <w:r w:rsidRPr="006D60EC">
              <w:rPr>
                <w:rFonts w:eastAsia="宋体"/>
                <w:kern w:val="0"/>
                <w:sz w:val="18"/>
                <w:szCs w:val="20"/>
              </w:rPr>
              <w:t>31:1</w:t>
            </w:r>
            <w:r w:rsidR="006D60EC" w:rsidRPr="006D60EC">
              <w:rPr>
                <w:rFonts w:eastAsia="宋体" w:hint="eastAsia"/>
                <w:kern w:val="0"/>
                <w:sz w:val="18"/>
                <w:szCs w:val="20"/>
              </w:rPr>
              <w:t>8</w:t>
            </w:r>
          </w:p>
        </w:tc>
        <w:tc>
          <w:tcPr>
            <w:tcW w:w="1138" w:type="pct"/>
            <w:vAlign w:val="center"/>
          </w:tcPr>
          <w:p w14:paraId="44772072" w14:textId="77777777" w:rsidR="009614A0" w:rsidRPr="006D60EC" w:rsidRDefault="00000000" w:rsidP="006D60EC">
            <w:pPr>
              <w:widowControl/>
              <w:spacing w:line="252" w:lineRule="auto"/>
              <w:jc w:val="left"/>
              <w:rPr>
                <w:rFonts w:eastAsia="宋体"/>
                <w:kern w:val="0"/>
                <w:sz w:val="18"/>
                <w:szCs w:val="20"/>
              </w:rPr>
            </w:pPr>
            <w:r>
              <w:rPr>
                <w:rFonts w:eastAsia="宋体"/>
                <w:kern w:val="0"/>
                <w:sz w:val="18"/>
                <w:szCs w:val="20"/>
              </w:rPr>
              <w:t>reserved</w:t>
            </w:r>
          </w:p>
        </w:tc>
        <w:tc>
          <w:tcPr>
            <w:tcW w:w="525" w:type="pct"/>
            <w:vAlign w:val="center"/>
          </w:tcPr>
          <w:p w14:paraId="29248F7B" w14:textId="77777777" w:rsidR="009614A0" w:rsidRPr="006D60EC" w:rsidRDefault="00000000" w:rsidP="006D60EC">
            <w:pPr>
              <w:widowControl/>
              <w:spacing w:line="252" w:lineRule="auto"/>
              <w:jc w:val="center"/>
              <w:rPr>
                <w:rFonts w:eastAsia="宋体"/>
                <w:kern w:val="0"/>
                <w:sz w:val="18"/>
                <w:szCs w:val="20"/>
              </w:rPr>
            </w:pPr>
            <w:r>
              <w:rPr>
                <w:rFonts w:eastAsia="宋体"/>
                <w:kern w:val="0"/>
                <w:sz w:val="18"/>
                <w:szCs w:val="20"/>
              </w:rPr>
              <w:t>RO</w:t>
            </w:r>
          </w:p>
        </w:tc>
        <w:tc>
          <w:tcPr>
            <w:tcW w:w="447" w:type="pct"/>
            <w:vAlign w:val="center"/>
          </w:tcPr>
          <w:p w14:paraId="7AA121E5" w14:textId="77777777" w:rsidR="009614A0" w:rsidRPr="006D60EC" w:rsidRDefault="00000000" w:rsidP="006D60EC">
            <w:pPr>
              <w:widowControl/>
              <w:spacing w:line="252" w:lineRule="auto"/>
              <w:jc w:val="center"/>
              <w:rPr>
                <w:rFonts w:eastAsia="宋体"/>
                <w:kern w:val="0"/>
                <w:sz w:val="18"/>
                <w:szCs w:val="20"/>
              </w:rPr>
            </w:pPr>
            <w:r>
              <w:rPr>
                <w:rFonts w:eastAsia="宋体"/>
                <w:kern w:val="0"/>
                <w:sz w:val="18"/>
                <w:szCs w:val="20"/>
              </w:rPr>
              <w:t>0</w:t>
            </w:r>
          </w:p>
        </w:tc>
        <w:tc>
          <w:tcPr>
            <w:tcW w:w="2557" w:type="pct"/>
            <w:vAlign w:val="center"/>
          </w:tcPr>
          <w:p w14:paraId="129E4196" w14:textId="77777777" w:rsidR="009614A0" w:rsidRPr="006D60EC" w:rsidRDefault="00000000" w:rsidP="006D60EC">
            <w:pPr>
              <w:widowControl/>
              <w:spacing w:line="252" w:lineRule="auto"/>
              <w:jc w:val="left"/>
              <w:rPr>
                <w:rFonts w:eastAsia="宋体"/>
                <w:kern w:val="0"/>
                <w:sz w:val="18"/>
                <w:szCs w:val="20"/>
              </w:rPr>
            </w:pPr>
            <w:r>
              <w:rPr>
                <w:rFonts w:eastAsia="宋体"/>
                <w:kern w:val="0"/>
                <w:sz w:val="18"/>
                <w:szCs w:val="20"/>
              </w:rPr>
              <w:t>保留</w:t>
            </w:r>
          </w:p>
        </w:tc>
      </w:tr>
      <w:tr w:rsidR="006D60EC" w14:paraId="3327A6FB" w14:textId="77777777" w:rsidTr="006D60EC">
        <w:trPr>
          <w:cantSplit/>
          <w:jc w:val="center"/>
        </w:trPr>
        <w:tc>
          <w:tcPr>
            <w:tcW w:w="333" w:type="pct"/>
            <w:vAlign w:val="center"/>
          </w:tcPr>
          <w:p w14:paraId="66CA4928" w14:textId="2845E7A4" w:rsidR="006D60EC" w:rsidRPr="006D60EC" w:rsidRDefault="006D60EC" w:rsidP="006D60EC">
            <w:pPr>
              <w:widowControl/>
              <w:spacing w:line="252" w:lineRule="auto"/>
              <w:jc w:val="center"/>
              <w:rPr>
                <w:rFonts w:eastAsia="宋体"/>
                <w:kern w:val="0"/>
                <w:sz w:val="18"/>
                <w:szCs w:val="20"/>
              </w:rPr>
            </w:pPr>
            <w:r>
              <w:rPr>
                <w:rFonts w:eastAsia="宋体"/>
                <w:kern w:val="0"/>
                <w:sz w:val="18"/>
                <w:szCs w:val="20"/>
              </w:rPr>
              <w:t>17</w:t>
            </w:r>
          </w:p>
        </w:tc>
        <w:tc>
          <w:tcPr>
            <w:tcW w:w="1138" w:type="pct"/>
            <w:vAlign w:val="center"/>
          </w:tcPr>
          <w:p w14:paraId="79656A8E" w14:textId="77777777" w:rsidR="006D60EC" w:rsidRDefault="006D60EC" w:rsidP="006D60EC">
            <w:pPr>
              <w:widowControl/>
              <w:spacing w:line="252" w:lineRule="auto"/>
              <w:jc w:val="left"/>
              <w:rPr>
                <w:rFonts w:eastAsia="宋体"/>
                <w:kern w:val="0"/>
                <w:sz w:val="18"/>
                <w:szCs w:val="20"/>
              </w:rPr>
            </w:pPr>
            <w:r>
              <w:rPr>
                <w:rFonts w:eastAsia="宋体"/>
                <w:kern w:val="0"/>
                <w:sz w:val="18"/>
                <w:szCs w:val="20"/>
              </w:rPr>
              <w:t>cfg_src_mac_en</w:t>
            </w:r>
          </w:p>
        </w:tc>
        <w:tc>
          <w:tcPr>
            <w:tcW w:w="525" w:type="pct"/>
            <w:vAlign w:val="center"/>
          </w:tcPr>
          <w:p w14:paraId="42B5C06C" w14:textId="77777777" w:rsidR="006D60EC" w:rsidRDefault="006D60EC" w:rsidP="006D60EC">
            <w:pPr>
              <w:widowControl/>
              <w:spacing w:line="252" w:lineRule="auto"/>
              <w:jc w:val="center"/>
              <w:rPr>
                <w:rFonts w:eastAsia="宋体"/>
                <w:kern w:val="0"/>
                <w:sz w:val="18"/>
                <w:szCs w:val="20"/>
              </w:rPr>
            </w:pPr>
            <w:r>
              <w:rPr>
                <w:rFonts w:eastAsia="宋体"/>
                <w:kern w:val="0"/>
                <w:sz w:val="18"/>
                <w:szCs w:val="20"/>
              </w:rPr>
              <w:t>RW</w:t>
            </w:r>
          </w:p>
        </w:tc>
        <w:tc>
          <w:tcPr>
            <w:tcW w:w="447" w:type="pct"/>
            <w:vAlign w:val="center"/>
          </w:tcPr>
          <w:p w14:paraId="51A3CC5F" w14:textId="77777777" w:rsidR="006D60EC" w:rsidRDefault="006D60EC" w:rsidP="006D60EC">
            <w:pPr>
              <w:widowControl/>
              <w:spacing w:line="252" w:lineRule="auto"/>
              <w:jc w:val="center"/>
              <w:rPr>
                <w:rFonts w:eastAsia="宋体"/>
                <w:kern w:val="0"/>
                <w:sz w:val="18"/>
                <w:szCs w:val="20"/>
              </w:rPr>
            </w:pPr>
            <w:r>
              <w:rPr>
                <w:rFonts w:eastAsia="宋体"/>
                <w:kern w:val="0"/>
                <w:sz w:val="18"/>
                <w:szCs w:val="20"/>
              </w:rPr>
              <w:t>0</w:t>
            </w:r>
          </w:p>
        </w:tc>
        <w:tc>
          <w:tcPr>
            <w:tcW w:w="2557" w:type="pct"/>
            <w:vAlign w:val="center"/>
          </w:tcPr>
          <w:p w14:paraId="13E429E3" w14:textId="77777777" w:rsidR="006D60EC" w:rsidRDefault="006D60EC" w:rsidP="006D60EC">
            <w:pPr>
              <w:widowControl/>
              <w:spacing w:line="252" w:lineRule="auto"/>
              <w:jc w:val="left"/>
              <w:rPr>
                <w:rFonts w:eastAsia="宋体"/>
                <w:kern w:val="0"/>
                <w:sz w:val="18"/>
                <w:szCs w:val="20"/>
              </w:rPr>
            </w:pPr>
            <w:r>
              <w:rPr>
                <w:rFonts w:eastAsia="宋体"/>
                <w:kern w:val="0"/>
                <w:sz w:val="18"/>
                <w:szCs w:val="20"/>
              </w:rPr>
              <w:t>发送源</w:t>
            </w:r>
            <w:r>
              <w:rPr>
                <w:rFonts w:eastAsia="宋体"/>
                <w:kern w:val="0"/>
                <w:sz w:val="18"/>
                <w:szCs w:val="20"/>
              </w:rPr>
              <w:t>MAC</w:t>
            </w:r>
            <w:r>
              <w:rPr>
                <w:rFonts w:eastAsia="宋体"/>
                <w:kern w:val="0"/>
                <w:sz w:val="18"/>
                <w:szCs w:val="20"/>
              </w:rPr>
              <w:t>替换使能</w:t>
            </w:r>
          </w:p>
        </w:tc>
      </w:tr>
      <w:tr w:rsidR="006D60EC" w14:paraId="4446AF92" w14:textId="77777777" w:rsidTr="006D60EC">
        <w:trPr>
          <w:cantSplit/>
          <w:jc w:val="center"/>
        </w:trPr>
        <w:tc>
          <w:tcPr>
            <w:tcW w:w="333" w:type="pct"/>
            <w:vAlign w:val="center"/>
          </w:tcPr>
          <w:p w14:paraId="5CE15146" w14:textId="601A8302" w:rsidR="006D60EC" w:rsidRPr="006D60EC" w:rsidRDefault="006D60EC" w:rsidP="006D60EC">
            <w:pPr>
              <w:widowControl/>
              <w:spacing w:line="252" w:lineRule="auto"/>
              <w:jc w:val="center"/>
              <w:rPr>
                <w:rFonts w:eastAsia="宋体"/>
                <w:kern w:val="0"/>
                <w:sz w:val="18"/>
                <w:szCs w:val="20"/>
              </w:rPr>
            </w:pPr>
            <w:r>
              <w:rPr>
                <w:rFonts w:eastAsia="宋体"/>
                <w:kern w:val="0"/>
                <w:sz w:val="18"/>
                <w:szCs w:val="20"/>
              </w:rPr>
              <w:t>16</w:t>
            </w:r>
          </w:p>
        </w:tc>
        <w:tc>
          <w:tcPr>
            <w:tcW w:w="1138" w:type="pct"/>
            <w:vAlign w:val="center"/>
          </w:tcPr>
          <w:p w14:paraId="4AF7C325" w14:textId="77777777" w:rsidR="006D60EC" w:rsidRPr="006D60EC" w:rsidRDefault="006D60EC" w:rsidP="006D60EC">
            <w:pPr>
              <w:widowControl/>
              <w:spacing w:line="252" w:lineRule="auto"/>
              <w:jc w:val="left"/>
              <w:rPr>
                <w:rFonts w:eastAsia="宋体"/>
                <w:kern w:val="0"/>
                <w:sz w:val="18"/>
                <w:szCs w:val="20"/>
              </w:rPr>
            </w:pPr>
            <w:r>
              <w:rPr>
                <w:rFonts w:eastAsia="宋体"/>
                <w:kern w:val="0"/>
                <w:sz w:val="18"/>
                <w:szCs w:val="20"/>
              </w:rPr>
              <w:t>cfg_mac_tx_en</w:t>
            </w:r>
          </w:p>
        </w:tc>
        <w:tc>
          <w:tcPr>
            <w:tcW w:w="525" w:type="pct"/>
            <w:vAlign w:val="center"/>
          </w:tcPr>
          <w:p w14:paraId="1E063EAE" w14:textId="77777777" w:rsidR="006D60EC" w:rsidRPr="006D60EC" w:rsidRDefault="006D60EC" w:rsidP="006D60EC">
            <w:pPr>
              <w:widowControl/>
              <w:spacing w:line="252" w:lineRule="auto"/>
              <w:jc w:val="center"/>
              <w:rPr>
                <w:rFonts w:eastAsia="宋体"/>
                <w:kern w:val="0"/>
                <w:sz w:val="18"/>
                <w:szCs w:val="20"/>
              </w:rPr>
            </w:pPr>
            <w:r>
              <w:rPr>
                <w:rFonts w:eastAsia="宋体"/>
                <w:kern w:val="0"/>
                <w:sz w:val="18"/>
                <w:szCs w:val="20"/>
              </w:rPr>
              <w:t>RW</w:t>
            </w:r>
          </w:p>
        </w:tc>
        <w:tc>
          <w:tcPr>
            <w:tcW w:w="447" w:type="pct"/>
            <w:vAlign w:val="center"/>
          </w:tcPr>
          <w:p w14:paraId="709F63B0" w14:textId="77777777" w:rsidR="006D60EC" w:rsidRPr="006D60EC" w:rsidRDefault="006D60EC" w:rsidP="006D60EC">
            <w:pPr>
              <w:widowControl/>
              <w:spacing w:line="252" w:lineRule="auto"/>
              <w:jc w:val="center"/>
              <w:rPr>
                <w:rFonts w:eastAsia="宋体"/>
                <w:kern w:val="0"/>
                <w:sz w:val="18"/>
                <w:szCs w:val="20"/>
              </w:rPr>
            </w:pPr>
            <w:r>
              <w:rPr>
                <w:rFonts w:eastAsia="宋体"/>
                <w:kern w:val="0"/>
                <w:sz w:val="18"/>
                <w:szCs w:val="20"/>
              </w:rPr>
              <w:t>0</w:t>
            </w:r>
          </w:p>
        </w:tc>
        <w:tc>
          <w:tcPr>
            <w:tcW w:w="2557" w:type="pct"/>
            <w:vAlign w:val="center"/>
          </w:tcPr>
          <w:p w14:paraId="2DC045E8" w14:textId="77777777" w:rsidR="006D60EC" w:rsidRPr="006D60EC" w:rsidRDefault="006D60EC" w:rsidP="006D60EC">
            <w:pPr>
              <w:widowControl/>
              <w:spacing w:line="252" w:lineRule="auto"/>
              <w:jc w:val="left"/>
              <w:rPr>
                <w:rFonts w:eastAsia="宋体"/>
                <w:kern w:val="0"/>
                <w:sz w:val="18"/>
                <w:szCs w:val="20"/>
              </w:rPr>
            </w:pPr>
            <w:r>
              <w:rPr>
                <w:rFonts w:eastAsia="宋体"/>
                <w:kern w:val="0"/>
                <w:sz w:val="18"/>
                <w:szCs w:val="20"/>
              </w:rPr>
              <w:t>MAC</w:t>
            </w:r>
            <w:r>
              <w:rPr>
                <w:rFonts w:eastAsia="宋体"/>
                <w:kern w:val="0"/>
                <w:sz w:val="18"/>
                <w:szCs w:val="20"/>
              </w:rPr>
              <w:t>发送使能</w:t>
            </w:r>
          </w:p>
        </w:tc>
      </w:tr>
      <w:tr w:rsidR="006D60EC" w14:paraId="4A6697FB" w14:textId="77777777" w:rsidTr="006D60EC">
        <w:trPr>
          <w:cantSplit/>
          <w:jc w:val="center"/>
        </w:trPr>
        <w:tc>
          <w:tcPr>
            <w:tcW w:w="333" w:type="pct"/>
            <w:vAlign w:val="center"/>
          </w:tcPr>
          <w:p w14:paraId="37648573" w14:textId="09215DDC" w:rsidR="006D60EC" w:rsidRPr="006D60EC" w:rsidRDefault="006D60EC" w:rsidP="006D60EC">
            <w:pPr>
              <w:widowControl/>
              <w:spacing w:line="252" w:lineRule="auto"/>
              <w:jc w:val="center"/>
              <w:rPr>
                <w:rFonts w:eastAsia="宋体"/>
                <w:kern w:val="0"/>
                <w:sz w:val="18"/>
                <w:szCs w:val="20"/>
              </w:rPr>
            </w:pPr>
            <w:r>
              <w:rPr>
                <w:rFonts w:eastAsia="宋体"/>
                <w:kern w:val="0"/>
                <w:sz w:val="18"/>
                <w:szCs w:val="20"/>
              </w:rPr>
              <w:t>15</w:t>
            </w:r>
          </w:p>
        </w:tc>
        <w:tc>
          <w:tcPr>
            <w:tcW w:w="1138" w:type="pct"/>
            <w:vAlign w:val="center"/>
          </w:tcPr>
          <w:p w14:paraId="26607109" w14:textId="77777777" w:rsidR="006D60EC" w:rsidRPr="006D60EC" w:rsidRDefault="006D60EC" w:rsidP="006D60EC">
            <w:pPr>
              <w:widowControl/>
              <w:spacing w:line="252" w:lineRule="auto"/>
              <w:jc w:val="left"/>
              <w:rPr>
                <w:rFonts w:eastAsia="宋体"/>
                <w:kern w:val="0"/>
                <w:sz w:val="18"/>
                <w:szCs w:val="20"/>
              </w:rPr>
            </w:pPr>
            <w:r>
              <w:rPr>
                <w:rFonts w:eastAsia="宋体"/>
                <w:kern w:val="0"/>
                <w:sz w:val="18"/>
                <w:szCs w:val="20"/>
              </w:rPr>
              <w:t>cfg_black3_en</w:t>
            </w:r>
          </w:p>
        </w:tc>
        <w:tc>
          <w:tcPr>
            <w:tcW w:w="525" w:type="pct"/>
            <w:vAlign w:val="center"/>
          </w:tcPr>
          <w:p w14:paraId="5CDD1B18" w14:textId="77777777" w:rsidR="006D60EC" w:rsidRPr="006D60EC" w:rsidRDefault="006D60EC" w:rsidP="006D60EC">
            <w:pPr>
              <w:widowControl/>
              <w:spacing w:line="252" w:lineRule="auto"/>
              <w:jc w:val="center"/>
              <w:rPr>
                <w:rFonts w:eastAsia="宋体"/>
                <w:kern w:val="0"/>
                <w:sz w:val="18"/>
                <w:szCs w:val="20"/>
              </w:rPr>
            </w:pPr>
            <w:r>
              <w:rPr>
                <w:rFonts w:eastAsia="宋体"/>
                <w:kern w:val="0"/>
                <w:sz w:val="18"/>
                <w:szCs w:val="20"/>
              </w:rPr>
              <w:t>RW</w:t>
            </w:r>
          </w:p>
        </w:tc>
        <w:tc>
          <w:tcPr>
            <w:tcW w:w="447" w:type="pct"/>
            <w:vAlign w:val="center"/>
          </w:tcPr>
          <w:p w14:paraId="296543BB" w14:textId="77777777" w:rsidR="006D60EC" w:rsidRPr="006D60EC" w:rsidRDefault="006D60EC" w:rsidP="006D60EC">
            <w:pPr>
              <w:widowControl/>
              <w:spacing w:line="252" w:lineRule="auto"/>
              <w:jc w:val="center"/>
              <w:rPr>
                <w:rFonts w:eastAsia="宋体"/>
                <w:kern w:val="0"/>
                <w:sz w:val="18"/>
                <w:szCs w:val="20"/>
              </w:rPr>
            </w:pPr>
            <w:r>
              <w:rPr>
                <w:rFonts w:eastAsia="宋体"/>
                <w:kern w:val="0"/>
                <w:sz w:val="18"/>
                <w:szCs w:val="20"/>
              </w:rPr>
              <w:t>0</w:t>
            </w:r>
          </w:p>
        </w:tc>
        <w:tc>
          <w:tcPr>
            <w:tcW w:w="2557" w:type="pct"/>
            <w:vAlign w:val="center"/>
          </w:tcPr>
          <w:p w14:paraId="2CE438DF" w14:textId="77777777" w:rsidR="006D60EC" w:rsidRPr="006D60EC" w:rsidRDefault="006D60EC" w:rsidP="006D60EC">
            <w:pPr>
              <w:widowControl/>
              <w:spacing w:line="252" w:lineRule="auto"/>
              <w:jc w:val="left"/>
              <w:rPr>
                <w:rFonts w:eastAsia="宋体"/>
                <w:kern w:val="0"/>
                <w:sz w:val="18"/>
                <w:szCs w:val="20"/>
              </w:rPr>
            </w:pPr>
            <w:r>
              <w:rPr>
                <w:rFonts w:eastAsia="宋体"/>
                <w:kern w:val="0"/>
                <w:sz w:val="18"/>
                <w:szCs w:val="20"/>
              </w:rPr>
              <w:t>第</w:t>
            </w:r>
            <w:r>
              <w:rPr>
                <w:rFonts w:eastAsia="宋体"/>
                <w:kern w:val="0"/>
                <w:sz w:val="18"/>
                <w:szCs w:val="20"/>
              </w:rPr>
              <w:t>3</w:t>
            </w:r>
            <w:r>
              <w:rPr>
                <w:rFonts w:eastAsia="宋体"/>
                <w:kern w:val="0"/>
                <w:sz w:val="18"/>
                <w:szCs w:val="20"/>
              </w:rPr>
              <w:t>条源</w:t>
            </w:r>
            <w:r>
              <w:rPr>
                <w:rFonts w:eastAsia="宋体"/>
                <w:kern w:val="0"/>
                <w:sz w:val="18"/>
                <w:szCs w:val="20"/>
              </w:rPr>
              <w:t>MAC</w:t>
            </w:r>
            <w:r>
              <w:rPr>
                <w:rFonts w:eastAsia="宋体"/>
                <w:kern w:val="0"/>
                <w:sz w:val="18"/>
                <w:szCs w:val="20"/>
              </w:rPr>
              <w:t>黑名单项使能</w:t>
            </w:r>
          </w:p>
        </w:tc>
      </w:tr>
      <w:tr w:rsidR="006D60EC" w14:paraId="47CA4FCF" w14:textId="77777777" w:rsidTr="006D60EC">
        <w:trPr>
          <w:cantSplit/>
          <w:jc w:val="center"/>
        </w:trPr>
        <w:tc>
          <w:tcPr>
            <w:tcW w:w="333" w:type="pct"/>
            <w:vAlign w:val="center"/>
          </w:tcPr>
          <w:p w14:paraId="06D322B6" w14:textId="24EBE79E" w:rsidR="006D60EC" w:rsidRPr="006D60EC" w:rsidRDefault="006D60EC" w:rsidP="006D60EC">
            <w:pPr>
              <w:widowControl/>
              <w:spacing w:line="252" w:lineRule="auto"/>
              <w:jc w:val="center"/>
              <w:rPr>
                <w:rFonts w:eastAsia="宋体"/>
                <w:kern w:val="0"/>
                <w:sz w:val="18"/>
                <w:szCs w:val="20"/>
              </w:rPr>
            </w:pPr>
            <w:r>
              <w:rPr>
                <w:rFonts w:eastAsia="宋体"/>
                <w:kern w:val="0"/>
                <w:sz w:val="18"/>
                <w:szCs w:val="20"/>
              </w:rPr>
              <w:t>14</w:t>
            </w:r>
          </w:p>
        </w:tc>
        <w:tc>
          <w:tcPr>
            <w:tcW w:w="1138" w:type="pct"/>
            <w:vAlign w:val="center"/>
          </w:tcPr>
          <w:p w14:paraId="6CE75D2E" w14:textId="77777777" w:rsidR="006D60EC" w:rsidRPr="006D60EC" w:rsidRDefault="006D60EC" w:rsidP="006D60EC">
            <w:pPr>
              <w:widowControl/>
              <w:spacing w:line="252" w:lineRule="auto"/>
              <w:jc w:val="left"/>
              <w:rPr>
                <w:rFonts w:eastAsia="宋体"/>
                <w:kern w:val="0"/>
                <w:sz w:val="18"/>
                <w:szCs w:val="20"/>
              </w:rPr>
            </w:pPr>
            <w:r>
              <w:rPr>
                <w:rFonts w:eastAsia="宋体"/>
                <w:kern w:val="0"/>
                <w:sz w:val="18"/>
                <w:szCs w:val="20"/>
              </w:rPr>
              <w:t>cfg_black2_en</w:t>
            </w:r>
          </w:p>
        </w:tc>
        <w:tc>
          <w:tcPr>
            <w:tcW w:w="525" w:type="pct"/>
            <w:vAlign w:val="center"/>
          </w:tcPr>
          <w:p w14:paraId="02EEAF57" w14:textId="77777777" w:rsidR="006D60EC" w:rsidRPr="006D60EC" w:rsidRDefault="006D60EC" w:rsidP="006D60EC">
            <w:pPr>
              <w:widowControl/>
              <w:spacing w:line="252" w:lineRule="auto"/>
              <w:jc w:val="center"/>
              <w:rPr>
                <w:rFonts w:eastAsia="宋体"/>
                <w:kern w:val="0"/>
                <w:sz w:val="18"/>
                <w:szCs w:val="20"/>
              </w:rPr>
            </w:pPr>
            <w:r>
              <w:rPr>
                <w:rFonts w:eastAsia="宋体"/>
                <w:kern w:val="0"/>
                <w:sz w:val="18"/>
                <w:szCs w:val="20"/>
              </w:rPr>
              <w:t>RW</w:t>
            </w:r>
          </w:p>
        </w:tc>
        <w:tc>
          <w:tcPr>
            <w:tcW w:w="447" w:type="pct"/>
            <w:vAlign w:val="center"/>
          </w:tcPr>
          <w:p w14:paraId="19C95960" w14:textId="77777777" w:rsidR="006D60EC" w:rsidRPr="006D60EC" w:rsidRDefault="006D60EC" w:rsidP="006D60EC">
            <w:pPr>
              <w:widowControl/>
              <w:spacing w:line="252" w:lineRule="auto"/>
              <w:jc w:val="center"/>
              <w:rPr>
                <w:rFonts w:eastAsia="宋体"/>
                <w:kern w:val="0"/>
                <w:sz w:val="18"/>
                <w:szCs w:val="20"/>
              </w:rPr>
            </w:pPr>
            <w:r>
              <w:rPr>
                <w:rFonts w:eastAsia="宋体"/>
                <w:kern w:val="0"/>
                <w:sz w:val="18"/>
                <w:szCs w:val="20"/>
              </w:rPr>
              <w:t>0</w:t>
            </w:r>
          </w:p>
        </w:tc>
        <w:tc>
          <w:tcPr>
            <w:tcW w:w="2557" w:type="pct"/>
            <w:vAlign w:val="center"/>
          </w:tcPr>
          <w:p w14:paraId="5C767744" w14:textId="77777777" w:rsidR="006D60EC" w:rsidRPr="006D60EC" w:rsidRDefault="006D60EC" w:rsidP="006D60EC">
            <w:pPr>
              <w:widowControl/>
              <w:spacing w:line="252" w:lineRule="auto"/>
              <w:jc w:val="left"/>
              <w:rPr>
                <w:rFonts w:eastAsia="宋体"/>
                <w:kern w:val="0"/>
                <w:sz w:val="18"/>
                <w:szCs w:val="20"/>
              </w:rPr>
            </w:pPr>
            <w:r>
              <w:rPr>
                <w:rFonts w:eastAsia="宋体"/>
                <w:kern w:val="0"/>
                <w:sz w:val="18"/>
                <w:szCs w:val="20"/>
              </w:rPr>
              <w:t>第</w:t>
            </w:r>
            <w:r>
              <w:rPr>
                <w:rFonts w:eastAsia="宋体"/>
                <w:kern w:val="0"/>
                <w:sz w:val="18"/>
                <w:szCs w:val="20"/>
              </w:rPr>
              <w:t>2</w:t>
            </w:r>
            <w:r>
              <w:rPr>
                <w:rFonts w:eastAsia="宋体"/>
                <w:kern w:val="0"/>
                <w:sz w:val="18"/>
                <w:szCs w:val="20"/>
              </w:rPr>
              <w:t>条源</w:t>
            </w:r>
            <w:r>
              <w:rPr>
                <w:rFonts w:eastAsia="宋体"/>
                <w:kern w:val="0"/>
                <w:sz w:val="18"/>
                <w:szCs w:val="20"/>
              </w:rPr>
              <w:t>MAC</w:t>
            </w:r>
            <w:r>
              <w:rPr>
                <w:rFonts w:eastAsia="宋体"/>
                <w:kern w:val="0"/>
                <w:sz w:val="18"/>
                <w:szCs w:val="20"/>
              </w:rPr>
              <w:t>黑名单项使能</w:t>
            </w:r>
          </w:p>
        </w:tc>
      </w:tr>
      <w:tr w:rsidR="006D60EC" w14:paraId="649D6FB3" w14:textId="77777777" w:rsidTr="006D60EC">
        <w:trPr>
          <w:cantSplit/>
          <w:jc w:val="center"/>
        </w:trPr>
        <w:tc>
          <w:tcPr>
            <w:tcW w:w="333" w:type="pct"/>
            <w:vAlign w:val="center"/>
          </w:tcPr>
          <w:p w14:paraId="775ADAFA" w14:textId="3E8F924A" w:rsidR="006D60EC" w:rsidRDefault="006D60EC" w:rsidP="006D60EC">
            <w:pPr>
              <w:widowControl/>
              <w:spacing w:line="252" w:lineRule="auto"/>
              <w:jc w:val="center"/>
              <w:rPr>
                <w:rFonts w:eastAsiaTheme="minorEastAsia"/>
                <w:kern w:val="0"/>
                <w:szCs w:val="20"/>
              </w:rPr>
            </w:pPr>
            <w:r>
              <w:rPr>
                <w:rFonts w:eastAsia="宋体"/>
                <w:kern w:val="0"/>
                <w:sz w:val="18"/>
                <w:szCs w:val="20"/>
              </w:rPr>
              <w:t>13</w:t>
            </w:r>
          </w:p>
        </w:tc>
        <w:tc>
          <w:tcPr>
            <w:tcW w:w="1138" w:type="pct"/>
            <w:vAlign w:val="center"/>
          </w:tcPr>
          <w:p w14:paraId="738F9623" w14:textId="77777777" w:rsidR="006D60EC" w:rsidRDefault="006D60EC" w:rsidP="006D60EC">
            <w:pPr>
              <w:widowControl/>
              <w:spacing w:line="252" w:lineRule="auto"/>
              <w:jc w:val="left"/>
              <w:rPr>
                <w:kern w:val="0"/>
                <w:szCs w:val="20"/>
              </w:rPr>
            </w:pPr>
            <w:r>
              <w:rPr>
                <w:rFonts w:eastAsia="宋体"/>
                <w:kern w:val="0"/>
                <w:sz w:val="18"/>
                <w:szCs w:val="20"/>
              </w:rPr>
              <w:t>cfg_black1_en</w:t>
            </w:r>
          </w:p>
        </w:tc>
        <w:tc>
          <w:tcPr>
            <w:tcW w:w="525" w:type="pct"/>
            <w:vAlign w:val="center"/>
          </w:tcPr>
          <w:p w14:paraId="667FBD84" w14:textId="77777777" w:rsidR="006D60EC" w:rsidRDefault="006D60EC" w:rsidP="006D60EC">
            <w:pPr>
              <w:widowControl/>
              <w:spacing w:line="252" w:lineRule="auto"/>
              <w:jc w:val="center"/>
              <w:rPr>
                <w:kern w:val="0"/>
                <w:szCs w:val="20"/>
              </w:rPr>
            </w:pPr>
            <w:r>
              <w:rPr>
                <w:rFonts w:eastAsia="宋体"/>
                <w:kern w:val="0"/>
                <w:sz w:val="18"/>
                <w:szCs w:val="20"/>
              </w:rPr>
              <w:t>RW</w:t>
            </w:r>
          </w:p>
        </w:tc>
        <w:tc>
          <w:tcPr>
            <w:tcW w:w="447" w:type="pct"/>
            <w:vAlign w:val="center"/>
          </w:tcPr>
          <w:p w14:paraId="4D965415"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1B248F62" w14:textId="77777777" w:rsidR="006D60EC" w:rsidRDefault="006D60EC" w:rsidP="006D60EC">
            <w:pPr>
              <w:widowControl/>
              <w:spacing w:line="252" w:lineRule="auto"/>
              <w:jc w:val="left"/>
              <w:rPr>
                <w:kern w:val="0"/>
                <w:szCs w:val="20"/>
              </w:rPr>
            </w:pPr>
            <w:r>
              <w:rPr>
                <w:rFonts w:eastAsia="宋体"/>
                <w:kern w:val="0"/>
                <w:sz w:val="18"/>
                <w:szCs w:val="20"/>
              </w:rPr>
              <w:t>第</w:t>
            </w:r>
            <w:r>
              <w:rPr>
                <w:rFonts w:eastAsia="宋体"/>
                <w:kern w:val="0"/>
                <w:sz w:val="18"/>
                <w:szCs w:val="20"/>
              </w:rPr>
              <w:t>1</w:t>
            </w:r>
            <w:r>
              <w:rPr>
                <w:rFonts w:eastAsia="宋体"/>
                <w:kern w:val="0"/>
                <w:sz w:val="18"/>
                <w:szCs w:val="20"/>
              </w:rPr>
              <w:t>条源</w:t>
            </w:r>
            <w:r>
              <w:rPr>
                <w:rFonts w:eastAsia="宋体"/>
                <w:kern w:val="0"/>
                <w:sz w:val="18"/>
                <w:szCs w:val="20"/>
              </w:rPr>
              <w:t>MAC</w:t>
            </w:r>
            <w:r>
              <w:rPr>
                <w:rFonts w:eastAsia="宋体"/>
                <w:kern w:val="0"/>
                <w:sz w:val="18"/>
                <w:szCs w:val="20"/>
              </w:rPr>
              <w:t>黑名单项使能</w:t>
            </w:r>
          </w:p>
        </w:tc>
      </w:tr>
      <w:tr w:rsidR="006D60EC" w14:paraId="6F85B417" w14:textId="77777777" w:rsidTr="006D60EC">
        <w:trPr>
          <w:cantSplit/>
          <w:jc w:val="center"/>
        </w:trPr>
        <w:tc>
          <w:tcPr>
            <w:tcW w:w="333" w:type="pct"/>
            <w:vAlign w:val="center"/>
          </w:tcPr>
          <w:p w14:paraId="23172004" w14:textId="2D7D64C5" w:rsidR="006D60EC" w:rsidRDefault="006D60EC" w:rsidP="006D60EC">
            <w:pPr>
              <w:widowControl/>
              <w:spacing w:line="252" w:lineRule="auto"/>
              <w:jc w:val="center"/>
              <w:rPr>
                <w:rFonts w:eastAsiaTheme="minorEastAsia"/>
                <w:kern w:val="0"/>
                <w:szCs w:val="20"/>
              </w:rPr>
            </w:pPr>
            <w:r>
              <w:rPr>
                <w:rFonts w:eastAsia="宋体"/>
                <w:kern w:val="0"/>
                <w:sz w:val="18"/>
                <w:szCs w:val="20"/>
              </w:rPr>
              <w:t>12</w:t>
            </w:r>
          </w:p>
        </w:tc>
        <w:tc>
          <w:tcPr>
            <w:tcW w:w="1138" w:type="pct"/>
            <w:vAlign w:val="center"/>
          </w:tcPr>
          <w:p w14:paraId="4933F206" w14:textId="77777777" w:rsidR="006D60EC" w:rsidRDefault="006D60EC" w:rsidP="006D60EC">
            <w:pPr>
              <w:widowControl/>
              <w:spacing w:line="252" w:lineRule="auto"/>
              <w:jc w:val="left"/>
              <w:rPr>
                <w:kern w:val="0"/>
                <w:szCs w:val="20"/>
              </w:rPr>
            </w:pPr>
            <w:r>
              <w:rPr>
                <w:rFonts w:eastAsia="宋体"/>
                <w:kern w:val="0"/>
                <w:sz w:val="18"/>
                <w:szCs w:val="20"/>
              </w:rPr>
              <w:t>cfg_black0_en</w:t>
            </w:r>
          </w:p>
        </w:tc>
        <w:tc>
          <w:tcPr>
            <w:tcW w:w="525" w:type="pct"/>
            <w:vAlign w:val="center"/>
          </w:tcPr>
          <w:p w14:paraId="68D8AF56" w14:textId="77777777" w:rsidR="006D60EC" w:rsidRDefault="006D60EC" w:rsidP="006D60EC">
            <w:pPr>
              <w:widowControl/>
              <w:spacing w:line="252" w:lineRule="auto"/>
              <w:jc w:val="center"/>
              <w:rPr>
                <w:kern w:val="0"/>
                <w:szCs w:val="20"/>
              </w:rPr>
            </w:pPr>
            <w:r>
              <w:rPr>
                <w:rFonts w:eastAsia="宋体"/>
                <w:kern w:val="0"/>
                <w:sz w:val="18"/>
                <w:szCs w:val="20"/>
              </w:rPr>
              <w:t>RW</w:t>
            </w:r>
          </w:p>
        </w:tc>
        <w:tc>
          <w:tcPr>
            <w:tcW w:w="447" w:type="pct"/>
            <w:vAlign w:val="center"/>
          </w:tcPr>
          <w:p w14:paraId="5BCB6A4E"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25BA1A0A" w14:textId="77777777" w:rsidR="006D60EC" w:rsidRDefault="006D60EC" w:rsidP="006D60EC">
            <w:pPr>
              <w:widowControl/>
              <w:spacing w:line="252" w:lineRule="auto"/>
              <w:jc w:val="left"/>
              <w:rPr>
                <w:kern w:val="0"/>
                <w:szCs w:val="20"/>
              </w:rPr>
            </w:pPr>
            <w:r>
              <w:rPr>
                <w:rFonts w:eastAsia="宋体"/>
                <w:kern w:val="0"/>
                <w:sz w:val="18"/>
                <w:szCs w:val="20"/>
              </w:rPr>
              <w:t>第</w:t>
            </w:r>
            <w:r>
              <w:rPr>
                <w:rFonts w:eastAsia="宋体"/>
                <w:kern w:val="0"/>
                <w:sz w:val="18"/>
                <w:szCs w:val="20"/>
              </w:rPr>
              <w:t>0</w:t>
            </w:r>
            <w:r>
              <w:rPr>
                <w:rFonts w:eastAsia="宋体"/>
                <w:kern w:val="0"/>
                <w:sz w:val="18"/>
                <w:szCs w:val="20"/>
              </w:rPr>
              <w:t>条源</w:t>
            </w:r>
            <w:r>
              <w:rPr>
                <w:rFonts w:eastAsia="宋体"/>
                <w:kern w:val="0"/>
                <w:sz w:val="18"/>
                <w:szCs w:val="20"/>
              </w:rPr>
              <w:t>MAC</w:t>
            </w:r>
            <w:r>
              <w:rPr>
                <w:rFonts w:eastAsia="宋体"/>
                <w:kern w:val="0"/>
                <w:sz w:val="18"/>
                <w:szCs w:val="20"/>
              </w:rPr>
              <w:t>黑名单项使能</w:t>
            </w:r>
          </w:p>
        </w:tc>
      </w:tr>
      <w:tr w:rsidR="006D60EC" w14:paraId="5114B957" w14:textId="77777777" w:rsidTr="006D60EC">
        <w:trPr>
          <w:cantSplit/>
          <w:jc w:val="center"/>
        </w:trPr>
        <w:tc>
          <w:tcPr>
            <w:tcW w:w="333" w:type="pct"/>
            <w:vAlign w:val="center"/>
          </w:tcPr>
          <w:p w14:paraId="189CCA72" w14:textId="554404EA" w:rsidR="006D60EC" w:rsidRDefault="006D60EC" w:rsidP="006D60EC">
            <w:pPr>
              <w:widowControl/>
              <w:spacing w:line="252" w:lineRule="auto"/>
              <w:jc w:val="center"/>
              <w:rPr>
                <w:rFonts w:eastAsiaTheme="minorEastAsia"/>
                <w:kern w:val="0"/>
                <w:szCs w:val="20"/>
              </w:rPr>
            </w:pPr>
            <w:r>
              <w:rPr>
                <w:rFonts w:eastAsia="宋体"/>
                <w:kern w:val="0"/>
                <w:sz w:val="18"/>
                <w:szCs w:val="20"/>
              </w:rPr>
              <w:t>11</w:t>
            </w:r>
          </w:p>
        </w:tc>
        <w:tc>
          <w:tcPr>
            <w:tcW w:w="1138" w:type="pct"/>
            <w:vAlign w:val="center"/>
          </w:tcPr>
          <w:p w14:paraId="520F27BE" w14:textId="77777777" w:rsidR="006D60EC" w:rsidRDefault="006D60EC" w:rsidP="006D60EC">
            <w:pPr>
              <w:widowControl/>
              <w:spacing w:line="252" w:lineRule="auto"/>
              <w:jc w:val="left"/>
              <w:rPr>
                <w:kern w:val="0"/>
                <w:szCs w:val="20"/>
              </w:rPr>
            </w:pPr>
            <w:r>
              <w:rPr>
                <w:rFonts w:eastAsia="宋体"/>
                <w:kern w:val="0"/>
                <w:sz w:val="18"/>
                <w:szCs w:val="20"/>
              </w:rPr>
              <w:t>cfg_white3_en</w:t>
            </w:r>
          </w:p>
        </w:tc>
        <w:tc>
          <w:tcPr>
            <w:tcW w:w="525" w:type="pct"/>
            <w:vAlign w:val="center"/>
          </w:tcPr>
          <w:p w14:paraId="2A7483EF" w14:textId="77777777" w:rsidR="006D60EC" w:rsidRDefault="006D60EC" w:rsidP="006D60EC">
            <w:pPr>
              <w:widowControl/>
              <w:spacing w:line="252" w:lineRule="auto"/>
              <w:jc w:val="center"/>
              <w:rPr>
                <w:kern w:val="0"/>
                <w:szCs w:val="20"/>
              </w:rPr>
            </w:pPr>
            <w:r>
              <w:rPr>
                <w:rFonts w:eastAsia="宋体"/>
                <w:kern w:val="0"/>
                <w:sz w:val="18"/>
                <w:szCs w:val="20"/>
              </w:rPr>
              <w:t>RW</w:t>
            </w:r>
          </w:p>
        </w:tc>
        <w:tc>
          <w:tcPr>
            <w:tcW w:w="447" w:type="pct"/>
            <w:vAlign w:val="center"/>
          </w:tcPr>
          <w:p w14:paraId="52F62E7B"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49620989" w14:textId="77777777" w:rsidR="006D60EC" w:rsidRDefault="006D60EC" w:rsidP="006D60EC">
            <w:pPr>
              <w:widowControl/>
              <w:spacing w:line="252" w:lineRule="auto"/>
              <w:jc w:val="left"/>
              <w:rPr>
                <w:kern w:val="0"/>
                <w:szCs w:val="20"/>
              </w:rPr>
            </w:pPr>
            <w:r>
              <w:rPr>
                <w:rFonts w:eastAsia="宋体"/>
                <w:kern w:val="0"/>
                <w:sz w:val="18"/>
                <w:szCs w:val="20"/>
              </w:rPr>
              <w:t>第</w:t>
            </w:r>
            <w:r>
              <w:rPr>
                <w:rFonts w:eastAsia="宋体"/>
                <w:kern w:val="0"/>
                <w:sz w:val="18"/>
                <w:szCs w:val="20"/>
              </w:rPr>
              <w:t>3</w:t>
            </w:r>
            <w:r>
              <w:rPr>
                <w:rFonts w:eastAsia="宋体"/>
                <w:kern w:val="0"/>
                <w:sz w:val="18"/>
                <w:szCs w:val="20"/>
              </w:rPr>
              <w:t>条源</w:t>
            </w:r>
            <w:r>
              <w:rPr>
                <w:rFonts w:eastAsia="宋体"/>
                <w:kern w:val="0"/>
                <w:sz w:val="18"/>
                <w:szCs w:val="20"/>
              </w:rPr>
              <w:t>MAC</w:t>
            </w:r>
            <w:r>
              <w:rPr>
                <w:rFonts w:eastAsia="宋体"/>
                <w:kern w:val="0"/>
                <w:sz w:val="18"/>
                <w:szCs w:val="20"/>
              </w:rPr>
              <w:t>白名单项使能</w:t>
            </w:r>
          </w:p>
        </w:tc>
      </w:tr>
      <w:tr w:rsidR="006D60EC" w14:paraId="06CA43EF" w14:textId="77777777" w:rsidTr="006D60EC">
        <w:trPr>
          <w:cantSplit/>
          <w:jc w:val="center"/>
        </w:trPr>
        <w:tc>
          <w:tcPr>
            <w:tcW w:w="333" w:type="pct"/>
            <w:vAlign w:val="center"/>
          </w:tcPr>
          <w:p w14:paraId="78A5258C" w14:textId="2E7B8FAF" w:rsidR="006D60EC" w:rsidRDefault="006D60EC" w:rsidP="006D60EC">
            <w:pPr>
              <w:widowControl/>
              <w:spacing w:line="252" w:lineRule="auto"/>
              <w:jc w:val="center"/>
              <w:rPr>
                <w:rFonts w:eastAsiaTheme="minorEastAsia"/>
                <w:kern w:val="0"/>
                <w:szCs w:val="20"/>
              </w:rPr>
            </w:pPr>
            <w:r>
              <w:rPr>
                <w:rFonts w:eastAsia="宋体"/>
                <w:kern w:val="0"/>
                <w:sz w:val="18"/>
                <w:szCs w:val="20"/>
              </w:rPr>
              <w:t>10</w:t>
            </w:r>
          </w:p>
        </w:tc>
        <w:tc>
          <w:tcPr>
            <w:tcW w:w="1138" w:type="pct"/>
            <w:vAlign w:val="center"/>
          </w:tcPr>
          <w:p w14:paraId="729E6803" w14:textId="77777777" w:rsidR="006D60EC" w:rsidRDefault="006D60EC" w:rsidP="006D60EC">
            <w:pPr>
              <w:widowControl/>
              <w:spacing w:line="252" w:lineRule="auto"/>
              <w:jc w:val="left"/>
              <w:rPr>
                <w:kern w:val="0"/>
                <w:szCs w:val="20"/>
              </w:rPr>
            </w:pPr>
            <w:r>
              <w:rPr>
                <w:rFonts w:eastAsia="宋体"/>
                <w:kern w:val="0"/>
                <w:sz w:val="18"/>
                <w:szCs w:val="20"/>
              </w:rPr>
              <w:t>cfg_white2_en</w:t>
            </w:r>
          </w:p>
        </w:tc>
        <w:tc>
          <w:tcPr>
            <w:tcW w:w="525" w:type="pct"/>
            <w:vAlign w:val="center"/>
          </w:tcPr>
          <w:p w14:paraId="42093A8B" w14:textId="77777777" w:rsidR="006D60EC" w:rsidRDefault="006D60EC" w:rsidP="006D60EC">
            <w:pPr>
              <w:widowControl/>
              <w:spacing w:line="252" w:lineRule="auto"/>
              <w:jc w:val="center"/>
              <w:rPr>
                <w:kern w:val="0"/>
                <w:szCs w:val="20"/>
              </w:rPr>
            </w:pPr>
            <w:r>
              <w:rPr>
                <w:rFonts w:eastAsia="宋体"/>
                <w:kern w:val="0"/>
                <w:sz w:val="18"/>
                <w:szCs w:val="20"/>
              </w:rPr>
              <w:t>RW</w:t>
            </w:r>
          </w:p>
        </w:tc>
        <w:tc>
          <w:tcPr>
            <w:tcW w:w="447" w:type="pct"/>
            <w:vAlign w:val="center"/>
          </w:tcPr>
          <w:p w14:paraId="7717BF48"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651236B9" w14:textId="77777777" w:rsidR="006D60EC" w:rsidRDefault="006D60EC" w:rsidP="006D60EC">
            <w:pPr>
              <w:widowControl/>
              <w:spacing w:line="252" w:lineRule="auto"/>
              <w:jc w:val="left"/>
              <w:rPr>
                <w:kern w:val="0"/>
                <w:szCs w:val="20"/>
              </w:rPr>
            </w:pPr>
            <w:r>
              <w:rPr>
                <w:rFonts w:eastAsia="宋体"/>
                <w:kern w:val="0"/>
                <w:sz w:val="18"/>
                <w:szCs w:val="20"/>
              </w:rPr>
              <w:t>第</w:t>
            </w:r>
            <w:r>
              <w:rPr>
                <w:rFonts w:eastAsia="宋体"/>
                <w:kern w:val="0"/>
                <w:sz w:val="18"/>
                <w:szCs w:val="20"/>
              </w:rPr>
              <w:t>2</w:t>
            </w:r>
            <w:r>
              <w:rPr>
                <w:rFonts w:eastAsia="宋体"/>
                <w:kern w:val="0"/>
                <w:sz w:val="18"/>
                <w:szCs w:val="20"/>
              </w:rPr>
              <w:t>条源</w:t>
            </w:r>
            <w:r>
              <w:rPr>
                <w:rFonts w:eastAsia="宋体"/>
                <w:kern w:val="0"/>
                <w:sz w:val="18"/>
                <w:szCs w:val="20"/>
              </w:rPr>
              <w:t>MAC</w:t>
            </w:r>
            <w:r>
              <w:rPr>
                <w:rFonts w:eastAsia="宋体"/>
                <w:kern w:val="0"/>
                <w:sz w:val="18"/>
                <w:szCs w:val="20"/>
              </w:rPr>
              <w:t>白名单项使能</w:t>
            </w:r>
          </w:p>
        </w:tc>
      </w:tr>
      <w:tr w:rsidR="006D60EC" w14:paraId="27155686" w14:textId="77777777" w:rsidTr="006D60EC">
        <w:trPr>
          <w:cantSplit/>
          <w:jc w:val="center"/>
        </w:trPr>
        <w:tc>
          <w:tcPr>
            <w:tcW w:w="333" w:type="pct"/>
            <w:vAlign w:val="center"/>
          </w:tcPr>
          <w:p w14:paraId="1759CED8" w14:textId="7A0860EE" w:rsidR="006D60EC" w:rsidRDefault="006D60EC" w:rsidP="006D60EC">
            <w:pPr>
              <w:widowControl/>
              <w:spacing w:line="252" w:lineRule="auto"/>
              <w:jc w:val="center"/>
              <w:rPr>
                <w:rFonts w:eastAsiaTheme="minorEastAsia"/>
                <w:kern w:val="0"/>
                <w:szCs w:val="20"/>
              </w:rPr>
            </w:pPr>
            <w:r>
              <w:rPr>
                <w:rFonts w:eastAsia="宋体"/>
                <w:kern w:val="0"/>
                <w:sz w:val="18"/>
                <w:szCs w:val="20"/>
              </w:rPr>
              <w:t>9</w:t>
            </w:r>
          </w:p>
        </w:tc>
        <w:tc>
          <w:tcPr>
            <w:tcW w:w="1138" w:type="pct"/>
            <w:vAlign w:val="center"/>
          </w:tcPr>
          <w:p w14:paraId="6B60F175" w14:textId="77777777" w:rsidR="006D60EC" w:rsidRDefault="006D60EC" w:rsidP="006D60EC">
            <w:pPr>
              <w:widowControl/>
              <w:spacing w:line="252" w:lineRule="auto"/>
              <w:jc w:val="left"/>
              <w:rPr>
                <w:kern w:val="0"/>
                <w:szCs w:val="20"/>
              </w:rPr>
            </w:pPr>
            <w:r>
              <w:rPr>
                <w:rFonts w:eastAsia="宋体"/>
                <w:kern w:val="0"/>
                <w:sz w:val="18"/>
                <w:szCs w:val="20"/>
              </w:rPr>
              <w:t>cfg_white1_en</w:t>
            </w:r>
          </w:p>
        </w:tc>
        <w:tc>
          <w:tcPr>
            <w:tcW w:w="525" w:type="pct"/>
            <w:vAlign w:val="center"/>
          </w:tcPr>
          <w:p w14:paraId="011C102A" w14:textId="77777777" w:rsidR="006D60EC" w:rsidRDefault="006D60EC" w:rsidP="006D60EC">
            <w:pPr>
              <w:widowControl/>
              <w:spacing w:line="252" w:lineRule="auto"/>
              <w:jc w:val="center"/>
              <w:rPr>
                <w:kern w:val="0"/>
                <w:szCs w:val="20"/>
              </w:rPr>
            </w:pPr>
            <w:r>
              <w:rPr>
                <w:rFonts w:eastAsia="宋体"/>
                <w:kern w:val="0"/>
                <w:sz w:val="18"/>
                <w:szCs w:val="20"/>
              </w:rPr>
              <w:t>RW</w:t>
            </w:r>
          </w:p>
        </w:tc>
        <w:tc>
          <w:tcPr>
            <w:tcW w:w="447" w:type="pct"/>
            <w:vAlign w:val="center"/>
          </w:tcPr>
          <w:p w14:paraId="2CA4DC13"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4B9B7CF3" w14:textId="77777777" w:rsidR="006D60EC" w:rsidRDefault="006D60EC" w:rsidP="006D60EC">
            <w:pPr>
              <w:widowControl/>
              <w:spacing w:line="252" w:lineRule="auto"/>
              <w:jc w:val="left"/>
              <w:rPr>
                <w:kern w:val="0"/>
                <w:szCs w:val="20"/>
              </w:rPr>
            </w:pPr>
            <w:r>
              <w:rPr>
                <w:rFonts w:eastAsia="宋体"/>
                <w:kern w:val="0"/>
                <w:sz w:val="18"/>
                <w:szCs w:val="20"/>
              </w:rPr>
              <w:t>第</w:t>
            </w:r>
            <w:r>
              <w:rPr>
                <w:rFonts w:eastAsia="宋体"/>
                <w:kern w:val="0"/>
                <w:sz w:val="18"/>
                <w:szCs w:val="20"/>
              </w:rPr>
              <w:t>1</w:t>
            </w:r>
            <w:r>
              <w:rPr>
                <w:rFonts w:eastAsia="宋体"/>
                <w:kern w:val="0"/>
                <w:sz w:val="18"/>
                <w:szCs w:val="20"/>
              </w:rPr>
              <w:t>条源</w:t>
            </w:r>
            <w:r>
              <w:rPr>
                <w:rFonts w:eastAsia="宋体"/>
                <w:kern w:val="0"/>
                <w:sz w:val="18"/>
                <w:szCs w:val="20"/>
              </w:rPr>
              <w:t>MAC</w:t>
            </w:r>
            <w:r>
              <w:rPr>
                <w:rFonts w:eastAsia="宋体"/>
                <w:kern w:val="0"/>
                <w:sz w:val="18"/>
                <w:szCs w:val="20"/>
              </w:rPr>
              <w:t>白名单项使能</w:t>
            </w:r>
          </w:p>
        </w:tc>
      </w:tr>
      <w:tr w:rsidR="006D60EC" w14:paraId="24D1954F" w14:textId="77777777" w:rsidTr="006D60EC">
        <w:trPr>
          <w:cantSplit/>
          <w:jc w:val="center"/>
        </w:trPr>
        <w:tc>
          <w:tcPr>
            <w:tcW w:w="333" w:type="pct"/>
            <w:vAlign w:val="center"/>
          </w:tcPr>
          <w:p w14:paraId="47F4D08C" w14:textId="3B45A644" w:rsidR="006D60EC" w:rsidRDefault="006D60EC" w:rsidP="006D60EC">
            <w:pPr>
              <w:widowControl/>
              <w:spacing w:line="252" w:lineRule="auto"/>
              <w:jc w:val="center"/>
              <w:rPr>
                <w:rFonts w:eastAsiaTheme="minorEastAsia"/>
                <w:kern w:val="0"/>
                <w:szCs w:val="20"/>
              </w:rPr>
            </w:pPr>
            <w:r>
              <w:rPr>
                <w:rFonts w:eastAsia="宋体"/>
                <w:kern w:val="0"/>
                <w:sz w:val="18"/>
                <w:szCs w:val="20"/>
              </w:rPr>
              <w:t>8</w:t>
            </w:r>
          </w:p>
        </w:tc>
        <w:tc>
          <w:tcPr>
            <w:tcW w:w="1138" w:type="pct"/>
            <w:vAlign w:val="center"/>
          </w:tcPr>
          <w:p w14:paraId="15F156FD" w14:textId="77777777" w:rsidR="006D60EC" w:rsidRDefault="006D60EC" w:rsidP="006D60EC">
            <w:pPr>
              <w:widowControl/>
              <w:spacing w:line="252" w:lineRule="auto"/>
              <w:jc w:val="left"/>
              <w:rPr>
                <w:kern w:val="0"/>
                <w:szCs w:val="20"/>
              </w:rPr>
            </w:pPr>
            <w:r>
              <w:rPr>
                <w:rFonts w:eastAsia="宋体"/>
                <w:kern w:val="0"/>
                <w:sz w:val="18"/>
                <w:szCs w:val="20"/>
              </w:rPr>
              <w:t>cfg_white0_en</w:t>
            </w:r>
          </w:p>
        </w:tc>
        <w:tc>
          <w:tcPr>
            <w:tcW w:w="525" w:type="pct"/>
            <w:vAlign w:val="center"/>
          </w:tcPr>
          <w:p w14:paraId="66A2F05D" w14:textId="77777777" w:rsidR="006D60EC" w:rsidRDefault="006D60EC" w:rsidP="006D60EC">
            <w:pPr>
              <w:widowControl/>
              <w:spacing w:line="252" w:lineRule="auto"/>
              <w:jc w:val="center"/>
              <w:rPr>
                <w:kern w:val="0"/>
                <w:szCs w:val="20"/>
              </w:rPr>
            </w:pPr>
            <w:r>
              <w:rPr>
                <w:rFonts w:eastAsia="宋体"/>
                <w:kern w:val="0"/>
                <w:sz w:val="18"/>
                <w:szCs w:val="20"/>
              </w:rPr>
              <w:t>RW</w:t>
            </w:r>
          </w:p>
        </w:tc>
        <w:tc>
          <w:tcPr>
            <w:tcW w:w="447" w:type="pct"/>
            <w:vAlign w:val="center"/>
          </w:tcPr>
          <w:p w14:paraId="13EC126E"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628BB5FD" w14:textId="77777777" w:rsidR="006D60EC" w:rsidRDefault="006D60EC" w:rsidP="006D60EC">
            <w:pPr>
              <w:widowControl/>
              <w:spacing w:line="252" w:lineRule="auto"/>
              <w:jc w:val="left"/>
              <w:rPr>
                <w:kern w:val="0"/>
                <w:szCs w:val="20"/>
              </w:rPr>
            </w:pPr>
            <w:r>
              <w:rPr>
                <w:rFonts w:eastAsia="宋体"/>
                <w:kern w:val="0"/>
                <w:sz w:val="18"/>
                <w:szCs w:val="20"/>
              </w:rPr>
              <w:t>第</w:t>
            </w:r>
            <w:r>
              <w:rPr>
                <w:rFonts w:eastAsia="宋体"/>
                <w:kern w:val="0"/>
                <w:sz w:val="18"/>
                <w:szCs w:val="20"/>
              </w:rPr>
              <w:t>0</w:t>
            </w:r>
            <w:r>
              <w:rPr>
                <w:rFonts w:eastAsia="宋体"/>
                <w:kern w:val="0"/>
                <w:sz w:val="18"/>
                <w:szCs w:val="20"/>
              </w:rPr>
              <w:t>条源</w:t>
            </w:r>
            <w:r>
              <w:rPr>
                <w:rFonts w:eastAsia="宋体"/>
                <w:kern w:val="0"/>
                <w:sz w:val="18"/>
                <w:szCs w:val="20"/>
              </w:rPr>
              <w:t>MAC</w:t>
            </w:r>
            <w:r>
              <w:rPr>
                <w:rFonts w:eastAsia="宋体"/>
                <w:kern w:val="0"/>
                <w:sz w:val="18"/>
                <w:szCs w:val="20"/>
              </w:rPr>
              <w:t>白名单项使能</w:t>
            </w:r>
          </w:p>
        </w:tc>
      </w:tr>
      <w:tr w:rsidR="006D60EC" w14:paraId="13EEB725" w14:textId="77777777" w:rsidTr="006D60EC">
        <w:trPr>
          <w:cantSplit/>
          <w:jc w:val="center"/>
        </w:trPr>
        <w:tc>
          <w:tcPr>
            <w:tcW w:w="333" w:type="pct"/>
            <w:vAlign w:val="center"/>
          </w:tcPr>
          <w:p w14:paraId="423B79B5" w14:textId="7683D9C1" w:rsidR="006D60EC" w:rsidRDefault="006D60EC" w:rsidP="006D60EC">
            <w:pPr>
              <w:widowControl/>
              <w:spacing w:line="252" w:lineRule="auto"/>
              <w:jc w:val="center"/>
              <w:rPr>
                <w:rFonts w:eastAsiaTheme="minorEastAsia"/>
                <w:kern w:val="0"/>
                <w:szCs w:val="20"/>
              </w:rPr>
            </w:pPr>
            <w:r>
              <w:rPr>
                <w:rFonts w:eastAsia="宋体"/>
                <w:kern w:val="0"/>
                <w:sz w:val="18"/>
                <w:szCs w:val="20"/>
              </w:rPr>
              <w:t>7</w:t>
            </w:r>
          </w:p>
        </w:tc>
        <w:tc>
          <w:tcPr>
            <w:tcW w:w="1138" w:type="pct"/>
            <w:vAlign w:val="center"/>
          </w:tcPr>
          <w:p w14:paraId="7EB8F3C2" w14:textId="77777777" w:rsidR="006D60EC" w:rsidRDefault="006D60EC" w:rsidP="006D60EC">
            <w:pPr>
              <w:widowControl/>
              <w:spacing w:line="252" w:lineRule="auto"/>
              <w:jc w:val="left"/>
              <w:rPr>
                <w:kern w:val="0"/>
                <w:szCs w:val="20"/>
              </w:rPr>
            </w:pPr>
            <w:r>
              <w:rPr>
                <w:rFonts w:eastAsia="宋体"/>
                <w:kern w:val="0"/>
                <w:sz w:val="18"/>
                <w:szCs w:val="20"/>
              </w:rPr>
              <w:t>cfg_multicast_hash_clear</w:t>
            </w:r>
          </w:p>
        </w:tc>
        <w:tc>
          <w:tcPr>
            <w:tcW w:w="525" w:type="pct"/>
            <w:vAlign w:val="center"/>
          </w:tcPr>
          <w:p w14:paraId="186C65F8" w14:textId="77777777" w:rsidR="006D60EC" w:rsidRDefault="006D60EC" w:rsidP="006D60EC">
            <w:pPr>
              <w:widowControl/>
              <w:spacing w:line="252" w:lineRule="auto"/>
              <w:jc w:val="center"/>
              <w:rPr>
                <w:kern w:val="0"/>
                <w:szCs w:val="20"/>
              </w:rPr>
            </w:pPr>
            <w:r>
              <w:rPr>
                <w:rFonts w:eastAsia="宋体"/>
                <w:kern w:val="0"/>
                <w:sz w:val="18"/>
                <w:szCs w:val="20"/>
              </w:rPr>
              <w:t>W1AC</w:t>
            </w:r>
          </w:p>
        </w:tc>
        <w:tc>
          <w:tcPr>
            <w:tcW w:w="447" w:type="pct"/>
            <w:vAlign w:val="center"/>
          </w:tcPr>
          <w:p w14:paraId="1190A4C0"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750D226D" w14:textId="77777777" w:rsidR="006D60EC" w:rsidRDefault="006D60EC" w:rsidP="006D60EC">
            <w:pPr>
              <w:widowControl/>
              <w:spacing w:line="252" w:lineRule="auto"/>
              <w:jc w:val="left"/>
              <w:rPr>
                <w:kern w:val="0"/>
                <w:szCs w:val="20"/>
              </w:rPr>
            </w:pPr>
            <w:r>
              <w:rPr>
                <w:rFonts w:eastAsia="宋体"/>
                <w:kern w:val="0"/>
                <w:sz w:val="18"/>
                <w:szCs w:val="20"/>
              </w:rPr>
              <w:t>组播</w:t>
            </w:r>
            <w:r>
              <w:rPr>
                <w:rFonts w:eastAsia="宋体"/>
                <w:kern w:val="0"/>
                <w:sz w:val="18"/>
                <w:szCs w:val="20"/>
              </w:rPr>
              <w:t>Hash</w:t>
            </w:r>
            <w:r>
              <w:rPr>
                <w:rFonts w:eastAsia="宋体"/>
                <w:kern w:val="0"/>
                <w:sz w:val="18"/>
                <w:szCs w:val="20"/>
              </w:rPr>
              <w:t>表清空请求</w:t>
            </w:r>
            <w:r>
              <w:rPr>
                <w:rFonts w:eastAsia="宋体" w:hint="eastAsia"/>
                <w:kern w:val="0"/>
                <w:sz w:val="18"/>
                <w:szCs w:val="20"/>
              </w:rPr>
              <w:t>，</w:t>
            </w:r>
            <w:r>
              <w:rPr>
                <w:rFonts w:eastAsia="宋体"/>
                <w:kern w:val="0"/>
                <w:sz w:val="18"/>
                <w:szCs w:val="20"/>
              </w:rPr>
              <w:t>清空操作优先于</w:t>
            </w:r>
            <w:r>
              <w:rPr>
                <w:rFonts w:eastAsia="宋体"/>
                <w:kern w:val="0"/>
                <w:sz w:val="18"/>
                <w:szCs w:val="20"/>
              </w:rPr>
              <w:t>Hash</w:t>
            </w:r>
            <w:r>
              <w:rPr>
                <w:rFonts w:eastAsia="宋体"/>
                <w:kern w:val="0"/>
                <w:sz w:val="18"/>
                <w:szCs w:val="20"/>
              </w:rPr>
              <w:t>写入</w:t>
            </w:r>
          </w:p>
        </w:tc>
      </w:tr>
      <w:tr w:rsidR="006D60EC" w14:paraId="2EE92BA1" w14:textId="77777777" w:rsidTr="006D60EC">
        <w:trPr>
          <w:cantSplit/>
          <w:jc w:val="center"/>
        </w:trPr>
        <w:tc>
          <w:tcPr>
            <w:tcW w:w="333" w:type="pct"/>
            <w:vAlign w:val="center"/>
          </w:tcPr>
          <w:p w14:paraId="076A07BA" w14:textId="45129FA8" w:rsidR="006D60EC" w:rsidRDefault="006D60EC" w:rsidP="006D60EC">
            <w:pPr>
              <w:widowControl/>
              <w:spacing w:line="252" w:lineRule="auto"/>
              <w:jc w:val="center"/>
              <w:rPr>
                <w:rFonts w:eastAsiaTheme="minorEastAsia"/>
                <w:kern w:val="0"/>
                <w:szCs w:val="20"/>
              </w:rPr>
            </w:pPr>
            <w:r>
              <w:rPr>
                <w:rFonts w:eastAsia="宋体"/>
                <w:kern w:val="0"/>
                <w:sz w:val="18"/>
                <w:szCs w:val="20"/>
              </w:rPr>
              <w:t>6</w:t>
            </w:r>
          </w:p>
        </w:tc>
        <w:tc>
          <w:tcPr>
            <w:tcW w:w="1138" w:type="pct"/>
            <w:vAlign w:val="center"/>
          </w:tcPr>
          <w:p w14:paraId="09B70CD1" w14:textId="77777777" w:rsidR="006D60EC" w:rsidRDefault="006D60EC" w:rsidP="006D60EC">
            <w:pPr>
              <w:widowControl/>
              <w:spacing w:line="252" w:lineRule="auto"/>
              <w:jc w:val="left"/>
              <w:rPr>
                <w:kern w:val="0"/>
                <w:szCs w:val="20"/>
              </w:rPr>
            </w:pPr>
            <w:r>
              <w:rPr>
                <w:rFonts w:eastAsia="宋体"/>
                <w:kern w:val="0"/>
                <w:sz w:val="18"/>
                <w:szCs w:val="20"/>
              </w:rPr>
              <w:t>cfg_multicast_mac_valid</w:t>
            </w:r>
          </w:p>
        </w:tc>
        <w:tc>
          <w:tcPr>
            <w:tcW w:w="525" w:type="pct"/>
            <w:vAlign w:val="center"/>
          </w:tcPr>
          <w:p w14:paraId="4E7361C7" w14:textId="77777777" w:rsidR="006D60EC" w:rsidRDefault="006D60EC" w:rsidP="006D60EC">
            <w:pPr>
              <w:widowControl/>
              <w:spacing w:line="252" w:lineRule="auto"/>
              <w:jc w:val="center"/>
              <w:rPr>
                <w:kern w:val="0"/>
                <w:szCs w:val="20"/>
              </w:rPr>
            </w:pPr>
            <w:r>
              <w:rPr>
                <w:rFonts w:eastAsia="宋体"/>
                <w:kern w:val="0"/>
                <w:sz w:val="18"/>
                <w:szCs w:val="20"/>
              </w:rPr>
              <w:t>W1AC</w:t>
            </w:r>
          </w:p>
        </w:tc>
        <w:tc>
          <w:tcPr>
            <w:tcW w:w="447" w:type="pct"/>
            <w:vAlign w:val="center"/>
          </w:tcPr>
          <w:p w14:paraId="3B7ADD72"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738E2332" w14:textId="77777777" w:rsidR="006D60EC" w:rsidRDefault="006D60EC" w:rsidP="006D60EC">
            <w:pPr>
              <w:widowControl/>
              <w:spacing w:line="252" w:lineRule="auto"/>
              <w:jc w:val="left"/>
              <w:rPr>
                <w:kern w:val="0"/>
                <w:szCs w:val="20"/>
              </w:rPr>
            </w:pPr>
            <w:r>
              <w:rPr>
                <w:rFonts w:eastAsia="宋体"/>
                <w:kern w:val="0"/>
                <w:sz w:val="18"/>
                <w:szCs w:val="20"/>
              </w:rPr>
              <w:t>组播</w:t>
            </w:r>
            <w:r>
              <w:rPr>
                <w:rFonts w:eastAsia="宋体"/>
                <w:kern w:val="0"/>
                <w:sz w:val="18"/>
                <w:szCs w:val="20"/>
              </w:rPr>
              <w:t>Hash</w:t>
            </w:r>
            <w:r>
              <w:rPr>
                <w:rFonts w:eastAsia="宋体"/>
                <w:kern w:val="0"/>
                <w:sz w:val="18"/>
                <w:szCs w:val="20"/>
              </w:rPr>
              <w:t>表写入请求</w:t>
            </w:r>
          </w:p>
        </w:tc>
      </w:tr>
      <w:tr w:rsidR="006D60EC" w14:paraId="7D6E3166" w14:textId="77777777" w:rsidTr="006D60EC">
        <w:trPr>
          <w:cantSplit/>
          <w:jc w:val="center"/>
        </w:trPr>
        <w:tc>
          <w:tcPr>
            <w:tcW w:w="333" w:type="pct"/>
            <w:vAlign w:val="center"/>
          </w:tcPr>
          <w:p w14:paraId="331E5667" w14:textId="6A93D9AD" w:rsidR="006D60EC" w:rsidRDefault="006D60EC" w:rsidP="006D60EC">
            <w:pPr>
              <w:widowControl/>
              <w:spacing w:line="252" w:lineRule="auto"/>
              <w:jc w:val="center"/>
              <w:rPr>
                <w:rFonts w:eastAsiaTheme="minorEastAsia"/>
                <w:kern w:val="0"/>
                <w:szCs w:val="20"/>
              </w:rPr>
            </w:pPr>
            <w:r>
              <w:rPr>
                <w:rFonts w:eastAsia="宋体"/>
                <w:kern w:val="0"/>
                <w:sz w:val="18"/>
                <w:szCs w:val="20"/>
              </w:rPr>
              <w:t>5</w:t>
            </w:r>
          </w:p>
        </w:tc>
        <w:tc>
          <w:tcPr>
            <w:tcW w:w="1138" w:type="pct"/>
            <w:vAlign w:val="center"/>
          </w:tcPr>
          <w:p w14:paraId="2DE58B14" w14:textId="77777777" w:rsidR="006D60EC" w:rsidRDefault="006D60EC" w:rsidP="006D60EC">
            <w:pPr>
              <w:widowControl/>
              <w:spacing w:line="252" w:lineRule="auto"/>
              <w:jc w:val="left"/>
              <w:rPr>
                <w:kern w:val="0"/>
                <w:szCs w:val="20"/>
              </w:rPr>
            </w:pPr>
            <w:r>
              <w:rPr>
                <w:rFonts w:eastAsia="宋体"/>
                <w:kern w:val="0"/>
                <w:sz w:val="18"/>
                <w:szCs w:val="20"/>
              </w:rPr>
              <w:t>cfg_blacklist_en</w:t>
            </w:r>
          </w:p>
        </w:tc>
        <w:tc>
          <w:tcPr>
            <w:tcW w:w="525" w:type="pct"/>
            <w:vAlign w:val="center"/>
          </w:tcPr>
          <w:p w14:paraId="5A155A0D" w14:textId="77777777" w:rsidR="006D60EC" w:rsidRDefault="006D60EC" w:rsidP="006D60EC">
            <w:pPr>
              <w:widowControl/>
              <w:spacing w:line="252" w:lineRule="auto"/>
              <w:jc w:val="center"/>
              <w:rPr>
                <w:kern w:val="0"/>
                <w:szCs w:val="20"/>
              </w:rPr>
            </w:pPr>
            <w:r>
              <w:rPr>
                <w:rFonts w:eastAsia="宋体"/>
                <w:kern w:val="0"/>
                <w:sz w:val="18"/>
                <w:szCs w:val="20"/>
              </w:rPr>
              <w:t>RW</w:t>
            </w:r>
          </w:p>
        </w:tc>
        <w:tc>
          <w:tcPr>
            <w:tcW w:w="447" w:type="pct"/>
            <w:vAlign w:val="center"/>
          </w:tcPr>
          <w:p w14:paraId="002C921F"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48EE6A3B" w14:textId="77777777" w:rsidR="006D60EC" w:rsidRDefault="006D60EC" w:rsidP="006D60EC">
            <w:pPr>
              <w:widowControl/>
              <w:spacing w:line="252" w:lineRule="auto"/>
              <w:jc w:val="left"/>
              <w:rPr>
                <w:kern w:val="0"/>
                <w:szCs w:val="20"/>
              </w:rPr>
            </w:pPr>
            <w:r>
              <w:rPr>
                <w:rFonts w:eastAsia="宋体"/>
                <w:kern w:val="0"/>
                <w:sz w:val="18"/>
                <w:szCs w:val="20"/>
              </w:rPr>
              <w:t>源</w:t>
            </w:r>
            <w:r>
              <w:rPr>
                <w:rFonts w:eastAsia="宋体"/>
                <w:kern w:val="0"/>
                <w:sz w:val="18"/>
                <w:szCs w:val="20"/>
              </w:rPr>
              <w:t>MAC</w:t>
            </w:r>
            <w:r>
              <w:rPr>
                <w:rFonts w:eastAsia="宋体"/>
                <w:kern w:val="0"/>
                <w:sz w:val="18"/>
                <w:szCs w:val="20"/>
              </w:rPr>
              <w:t>黑名单总使能</w:t>
            </w:r>
          </w:p>
        </w:tc>
      </w:tr>
      <w:tr w:rsidR="006D60EC" w14:paraId="460B1B2D" w14:textId="77777777" w:rsidTr="006D60EC">
        <w:trPr>
          <w:cantSplit/>
          <w:jc w:val="center"/>
        </w:trPr>
        <w:tc>
          <w:tcPr>
            <w:tcW w:w="333" w:type="pct"/>
            <w:vAlign w:val="center"/>
          </w:tcPr>
          <w:p w14:paraId="7F5477EF" w14:textId="24AF0D09" w:rsidR="006D60EC" w:rsidRDefault="006D60EC" w:rsidP="006D60EC">
            <w:pPr>
              <w:widowControl/>
              <w:spacing w:line="252" w:lineRule="auto"/>
              <w:jc w:val="center"/>
              <w:rPr>
                <w:rFonts w:eastAsiaTheme="minorEastAsia"/>
                <w:kern w:val="0"/>
                <w:szCs w:val="20"/>
              </w:rPr>
            </w:pPr>
            <w:r>
              <w:rPr>
                <w:rFonts w:eastAsia="宋体"/>
                <w:kern w:val="0"/>
                <w:sz w:val="18"/>
                <w:szCs w:val="20"/>
              </w:rPr>
              <w:t>4</w:t>
            </w:r>
          </w:p>
        </w:tc>
        <w:tc>
          <w:tcPr>
            <w:tcW w:w="1138" w:type="pct"/>
            <w:vAlign w:val="center"/>
          </w:tcPr>
          <w:p w14:paraId="6689FCAA" w14:textId="77777777" w:rsidR="006D60EC" w:rsidRDefault="006D60EC" w:rsidP="006D60EC">
            <w:pPr>
              <w:widowControl/>
              <w:spacing w:line="252" w:lineRule="auto"/>
              <w:jc w:val="left"/>
              <w:rPr>
                <w:kern w:val="0"/>
                <w:szCs w:val="20"/>
              </w:rPr>
            </w:pPr>
            <w:r>
              <w:rPr>
                <w:rFonts w:eastAsia="宋体"/>
                <w:kern w:val="0"/>
                <w:sz w:val="18"/>
                <w:szCs w:val="20"/>
              </w:rPr>
              <w:t>cfg_whitelist_en</w:t>
            </w:r>
          </w:p>
        </w:tc>
        <w:tc>
          <w:tcPr>
            <w:tcW w:w="525" w:type="pct"/>
            <w:vAlign w:val="center"/>
          </w:tcPr>
          <w:p w14:paraId="56AEF4E0" w14:textId="77777777" w:rsidR="006D60EC" w:rsidRDefault="006D60EC" w:rsidP="006D60EC">
            <w:pPr>
              <w:widowControl/>
              <w:spacing w:line="252" w:lineRule="auto"/>
              <w:jc w:val="center"/>
              <w:rPr>
                <w:kern w:val="0"/>
                <w:szCs w:val="20"/>
              </w:rPr>
            </w:pPr>
            <w:r>
              <w:rPr>
                <w:rFonts w:eastAsia="宋体"/>
                <w:kern w:val="0"/>
                <w:sz w:val="18"/>
                <w:szCs w:val="20"/>
              </w:rPr>
              <w:t>RW</w:t>
            </w:r>
          </w:p>
        </w:tc>
        <w:tc>
          <w:tcPr>
            <w:tcW w:w="447" w:type="pct"/>
            <w:vAlign w:val="center"/>
          </w:tcPr>
          <w:p w14:paraId="10F51D87"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267A89F4" w14:textId="77777777" w:rsidR="006D60EC" w:rsidRDefault="006D60EC" w:rsidP="006D60EC">
            <w:pPr>
              <w:widowControl/>
              <w:spacing w:line="252" w:lineRule="auto"/>
              <w:jc w:val="left"/>
              <w:rPr>
                <w:kern w:val="0"/>
                <w:szCs w:val="20"/>
              </w:rPr>
            </w:pPr>
            <w:r>
              <w:rPr>
                <w:rFonts w:eastAsia="宋体"/>
                <w:kern w:val="0"/>
                <w:sz w:val="18"/>
                <w:szCs w:val="20"/>
              </w:rPr>
              <w:t>源</w:t>
            </w:r>
            <w:r>
              <w:rPr>
                <w:rFonts w:eastAsia="宋体"/>
                <w:kern w:val="0"/>
                <w:sz w:val="18"/>
                <w:szCs w:val="20"/>
              </w:rPr>
              <w:t>MAC</w:t>
            </w:r>
            <w:r>
              <w:rPr>
                <w:rFonts w:eastAsia="宋体"/>
                <w:kern w:val="0"/>
                <w:sz w:val="18"/>
                <w:szCs w:val="20"/>
              </w:rPr>
              <w:t>白名单总使能</w:t>
            </w:r>
          </w:p>
        </w:tc>
      </w:tr>
      <w:tr w:rsidR="006D60EC" w14:paraId="2B44894F" w14:textId="77777777" w:rsidTr="006D60EC">
        <w:trPr>
          <w:cantSplit/>
          <w:jc w:val="center"/>
        </w:trPr>
        <w:tc>
          <w:tcPr>
            <w:tcW w:w="333" w:type="pct"/>
            <w:vAlign w:val="center"/>
          </w:tcPr>
          <w:p w14:paraId="23F130D9" w14:textId="7EC34806" w:rsidR="006D60EC" w:rsidRDefault="006D60EC" w:rsidP="006D60EC">
            <w:pPr>
              <w:widowControl/>
              <w:spacing w:line="252" w:lineRule="auto"/>
              <w:jc w:val="center"/>
              <w:rPr>
                <w:rFonts w:eastAsiaTheme="minorEastAsia"/>
                <w:kern w:val="0"/>
                <w:szCs w:val="20"/>
              </w:rPr>
            </w:pPr>
            <w:r>
              <w:rPr>
                <w:rFonts w:eastAsia="宋体"/>
                <w:kern w:val="0"/>
                <w:sz w:val="18"/>
                <w:szCs w:val="20"/>
              </w:rPr>
              <w:t>3</w:t>
            </w:r>
          </w:p>
        </w:tc>
        <w:tc>
          <w:tcPr>
            <w:tcW w:w="1138" w:type="pct"/>
            <w:vAlign w:val="center"/>
          </w:tcPr>
          <w:p w14:paraId="76EBB857" w14:textId="77777777" w:rsidR="006D60EC" w:rsidRDefault="006D60EC" w:rsidP="006D60EC">
            <w:pPr>
              <w:widowControl/>
              <w:spacing w:line="252" w:lineRule="auto"/>
              <w:jc w:val="left"/>
              <w:rPr>
                <w:kern w:val="0"/>
                <w:szCs w:val="20"/>
              </w:rPr>
            </w:pPr>
            <w:r>
              <w:rPr>
                <w:rFonts w:eastAsia="宋体"/>
                <w:kern w:val="0"/>
                <w:sz w:val="18"/>
                <w:szCs w:val="20"/>
              </w:rPr>
              <w:t>cfg_allow_multicast</w:t>
            </w:r>
          </w:p>
        </w:tc>
        <w:tc>
          <w:tcPr>
            <w:tcW w:w="525" w:type="pct"/>
            <w:vAlign w:val="center"/>
          </w:tcPr>
          <w:p w14:paraId="4C0BD4B2" w14:textId="77777777" w:rsidR="006D60EC" w:rsidRDefault="006D60EC" w:rsidP="006D60EC">
            <w:pPr>
              <w:widowControl/>
              <w:spacing w:line="252" w:lineRule="auto"/>
              <w:jc w:val="center"/>
              <w:rPr>
                <w:kern w:val="0"/>
                <w:szCs w:val="20"/>
              </w:rPr>
            </w:pPr>
            <w:r>
              <w:rPr>
                <w:rFonts w:eastAsia="宋体"/>
                <w:kern w:val="0"/>
                <w:sz w:val="18"/>
                <w:szCs w:val="20"/>
              </w:rPr>
              <w:t>RW</w:t>
            </w:r>
          </w:p>
        </w:tc>
        <w:tc>
          <w:tcPr>
            <w:tcW w:w="447" w:type="pct"/>
            <w:vAlign w:val="center"/>
          </w:tcPr>
          <w:p w14:paraId="7CEB8A80" w14:textId="77777777" w:rsidR="006D60EC" w:rsidRDefault="006D60EC" w:rsidP="006D60EC">
            <w:pPr>
              <w:widowControl/>
              <w:spacing w:line="252" w:lineRule="auto"/>
              <w:jc w:val="center"/>
              <w:rPr>
                <w:kern w:val="0"/>
                <w:szCs w:val="20"/>
              </w:rPr>
            </w:pPr>
            <w:r>
              <w:rPr>
                <w:rFonts w:eastAsia="宋体"/>
                <w:kern w:val="0"/>
                <w:sz w:val="18"/>
                <w:szCs w:val="20"/>
              </w:rPr>
              <w:t>0</w:t>
            </w:r>
          </w:p>
        </w:tc>
        <w:tc>
          <w:tcPr>
            <w:tcW w:w="2557" w:type="pct"/>
            <w:vAlign w:val="center"/>
          </w:tcPr>
          <w:p w14:paraId="732D4888" w14:textId="2B8D8B62" w:rsidR="006D60EC" w:rsidRDefault="006D60EC" w:rsidP="006D60EC">
            <w:pPr>
              <w:widowControl/>
              <w:spacing w:line="252" w:lineRule="auto"/>
              <w:jc w:val="left"/>
              <w:rPr>
                <w:kern w:val="0"/>
                <w:szCs w:val="20"/>
              </w:rPr>
            </w:pPr>
            <w:r w:rsidRPr="00127688">
              <w:rPr>
                <w:rFonts w:eastAsia="宋体"/>
                <w:kern w:val="0"/>
                <w:sz w:val="18"/>
                <w:szCs w:val="20"/>
              </w:rPr>
              <w:t>使能</w:t>
            </w:r>
            <w:r>
              <w:rPr>
                <w:rFonts w:eastAsia="宋体"/>
                <w:kern w:val="0"/>
                <w:sz w:val="18"/>
                <w:szCs w:val="20"/>
              </w:rPr>
              <w:t>组播目的</w:t>
            </w:r>
            <w:r>
              <w:rPr>
                <w:rFonts w:eastAsia="宋体"/>
                <w:kern w:val="0"/>
                <w:sz w:val="18"/>
                <w:szCs w:val="20"/>
              </w:rPr>
              <w:t>MAC</w:t>
            </w:r>
            <w:r>
              <w:rPr>
                <w:rFonts w:eastAsia="宋体" w:hint="eastAsia"/>
                <w:kern w:val="0"/>
                <w:sz w:val="18"/>
                <w:szCs w:val="20"/>
              </w:rPr>
              <w:t>，</w:t>
            </w:r>
            <w:r>
              <w:rPr>
                <w:rFonts w:eastAsia="宋体"/>
                <w:kern w:val="0"/>
                <w:sz w:val="18"/>
                <w:szCs w:val="20"/>
              </w:rPr>
              <w:t>组播帧仍需命中内部</w:t>
            </w:r>
            <w:r>
              <w:rPr>
                <w:rFonts w:eastAsia="宋体"/>
                <w:kern w:val="0"/>
                <w:sz w:val="18"/>
                <w:szCs w:val="20"/>
              </w:rPr>
              <w:t>64bit Hash</w:t>
            </w:r>
            <w:r>
              <w:rPr>
                <w:rFonts w:eastAsia="宋体"/>
                <w:kern w:val="0"/>
                <w:sz w:val="18"/>
                <w:szCs w:val="20"/>
              </w:rPr>
              <w:t>表</w:t>
            </w:r>
          </w:p>
        </w:tc>
      </w:tr>
      <w:tr w:rsidR="009614A0" w14:paraId="4A6F1E7B" w14:textId="77777777" w:rsidTr="006D60EC">
        <w:trPr>
          <w:cantSplit/>
          <w:jc w:val="center"/>
        </w:trPr>
        <w:tc>
          <w:tcPr>
            <w:tcW w:w="333" w:type="pct"/>
            <w:vAlign w:val="center"/>
          </w:tcPr>
          <w:p w14:paraId="692522DC" w14:textId="6C8D9630" w:rsidR="009614A0" w:rsidRDefault="006D60EC">
            <w:pPr>
              <w:widowControl/>
              <w:spacing w:line="252" w:lineRule="auto"/>
              <w:jc w:val="center"/>
              <w:rPr>
                <w:rFonts w:eastAsiaTheme="minorEastAsia"/>
                <w:kern w:val="0"/>
                <w:szCs w:val="20"/>
              </w:rPr>
            </w:pPr>
            <w:r>
              <w:rPr>
                <w:rFonts w:eastAsiaTheme="minorEastAsia" w:hint="eastAsia"/>
                <w:kern w:val="0"/>
                <w:szCs w:val="20"/>
              </w:rPr>
              <w:t>2</w:t>
            </w:r>
          </w:p>
        </w:tc>
        <w:tc>
          <w:tcPr>
            <w:tcW w:w="1138" w:type="pct"/>
            <w:vAlign w:val="center"/>
          </w:tcPr>
          <w:p w14:paraId="50B752A6" w14:textId="77777777" w:rsidR="009614A0" w:rsidRDefault="00000000">
            <w:pPr>
              <w:widowControl/>
              <w:spacing w:line="252" w:lineRule="auto"/>
              <w:jc w:val="left"/>
              <w:rPr>
                <w:kern w:val="0"/>
                <w:szCs w:val="20"/>
              </w:rPr>
            </w:pPr>
            <w:r>
              <w:rPr>
                <w:rFonts w:eastAsia="宋体"/>
                <w:kern w:val="0"/>
                <w:sz w:val="18"/>
                <w:szCs w:val="20"/>
              </w:rPr>
              <w:t>cfg_allow_broadcast</w:t>
            </w:r>
          </w:p>
        </w:tc>
        <w:tc>
          <w:tcPr>
            <w:tcW w:w="525" w:type="pct"/>
            <w:vAlign w:val="center"/>
          </w:tcPr>
          <w:p w14:paraId="23EA8665" w14:textId="77777777" w:rsidR="009614A0" w:rsidRDefault="00000000">
            <w:pPr>
              <w:widowControl/>
              <w:spacing w:line="252" w:lineRule="auto"/>
              <w:jc w:val="center"/>
              <w:rPr>
                <w:kern w:val="0"/>
                <w:szCs w:val="20"/>
              </w:rPr>
            </w:pPr>
            <w:r>
              <w:rPr>
                <w:rFonts w:eastAsia="宋体"/>
                <w:kern w:val="0"/>
                <w:sz w:val="18"/>
                <w:szCs w:val="20"/>
              </w:rPr>
              <w:t>RW</w:t>
            </w:r>
          </w:p>
        </w:tc>
        <w:tc>
          <w:tcPr>
            <w:tcW w:w="447" w:type="pct"/>
            <w:vAlign w:val="center"/>
          </w:tcPr>
          <w:p w14:paraId="77328D3B" w14:textId="77777777" w:rsidR="009614A0" w:rsidRDefault="00000000">
            <w:pPr>
              <w:widowControl/>
              <w:spacing w:line="252" w:lineRule="auto"/>
              <w:jc w:val="center"/>
              <w:rPr>
                <w:kern w:val="0"/>
                <w:szCs w:val="20"/>
              </w:rPr>
            </w:pPr>
            <w:r>
              <w:rPr>
                <w:rFonts w:eastAsia="宋体"/>
                <w:kern w:val="0"/>
                <w:sz w:val="18"/>
                <w:szCs w:val="20"/>
              </w:rPr>
              <w:t>0</w:t>
            </w:r>
          </w:p>
        </w:tc>
        <w:tc>
          <w:tcPr>
            <w:tcW w:w="2557" w:type="pct"/>
            <w:vAlign w:val="center"/>
          </w:tcPr>
          <w:p w14:paraId="696107A4" w14:textId="58A5888D" w:rsidR="009614A0" w:rsidRDefault="00127688">
            <w:pPr>
              <w:widowControl/>
              <w:spacing w:line="252" w:lineRule="auto"/>
              <w:jc w:val="left"/>
              <w:rPr>
                <w:kern w:val="0"/>
                <w:szCs w:val="20"/>
              </w:rPr>
            </w:pPr>
            <w:r w:rsidRPr="00127688">
              <w:rPr>
                <w:rFonts w:eastAsia="宋体"/>
                <w:kern w:val="0"/>
                <w:sz w:val="18"/>
                <w:szCs w:val="20"/>
              </w:rPr>
              <w:t>使能</w:t>
            </w:r>
            <w:r>
              <w:rPr>
                <w:rFonts w:eastAsia="宋体"/>
                <w:kern w:val="0"/>
                <w:sz w:val="18"/>
                <w:szCs w:val="20"/>
              </w:rPr>
              <w:t>广播目的</w:t>
            </w:r>
            <w:r>
              <w:rPr>
                <w:rFonts w:eastAsia="宋体"/>
                <w:kern w:val="0"/>
                <w:sz w:val="18"/>
                <w:szCs w:val="20"/>
              </w:rPr>
              <w:t>MAC FF:FF:FF:FF:FF:FF</w:t>
            </w:r>
          </w:p>
        </w:tc>
      </w:tr>
      <w:tr w:rsidR="009614A0" w14:paraId="104639B9" w14:textId="77777777" w:rsidTr="006D60EC">
        <w:trPr>
          <w:cantSplit/>
          <w:jc w:val="center"/>
        </w:trPr>
        <w:tc>
          <w:tcPr>
            <w:tcW w:w="333" w:type="pct"/>
            <w:vAlign w:val="center"/>
          </w:tcPr>
          <w:p w14:paraId="53EF965F" w14:textId="77777777" w:rsidR="009614A0" w:rsidRDefault="00000000">
            <w:pPr>
              <w:widowControl/>
              <w:spacing w:line="252" w:lineRule="auto"/>
              <w:jc w:val="center"/>
              <w:rPr>
                <w:rFonts w:eastAsiaTheme="minorEastAsia"/>
                <w:kern w:val="0"/>
                <w:szCs w:val="20"/>
              </w:rPr>
            </w:pPr>
            <w:r>
              <w:rPr>
                <w:rFonts w:eastAsia="宋体"/>
                <w:kern w:val="0"/>
                <w:sz w:val="18"/>
                <w:szCs w:val="20"/>
              </w:rPr>
              <w:t>1</w:t>
            </w:r>
          </w:p>
        </w:tc>
        <w:tc>
          <w:tcPr>
            <w:tcW w:w="1138" w:type="pct"/>
            <w:vAlign w:val="center"/>
          </w:tcPr>
          <w:p w14:paraId="2968AB35" w14:textId="77777777" w:rsidR="009614A0" w:rsidRDefault="00000000">
            <w:pPr>
              <w:widowControl/>
              <w:spacing w:line="252" w:lineRule="auto"/>
              <w:jc w:val="left"/>
              <w:rPr>
                <w:kern w:val="0"/>
                <w:szCs w:val="20"/>
              </w:rPr>
            </w:pPr>
            <w:r>
              <w:rPr>
                <w:rFonts w:eastAsia="宋体"/>
                <w:kern w:val="0"/>
                <w:sz w:val="18"/>
                <w:szCs w:val="20"/>
              </w:rPr>
              <w:t>cfg_mac_promiscuous_en</w:t>
            </w:r>
          </w:p>
        </w:tc>
        <w:tc>
          <w:tcPr>
            <w:tcW w:w="525" w:type="pct"/>
            <w:vAlign w:val="center"/>
          </w:tcPr>
          <w:p w14:paraId="2F7CCAED" w14:textId="77777777" w:rsidR="009614A0" w:rsidRDefault="00000000">
            <w:pPr>
              <w:widowControl/>
              <w:spacing w:line="252" w:lineRule="auto"/>
              <w:jc w:val="center"/>
              <w:rPr>
                <w:kern w:val="0"/>
                <w:szCs w:val="20"/>
              </w:rPr>
            </w:pPr>
            <w:r>
              <w:rPr>
                <w:rFonts w:eastAsia="宋体"/>
                <w:kern w:val="0"/>
                <w:sz w:val="18"/>
                <w:szCs w:val="20"/>
              </w:rPr>
              <w:t>RW</w:t>
            </w:r>
          </w:p>
        </w:tc>
        <w:tc>
          <w:tcPr>
            <w:tcW w:w="447" w:type="pct"/>
            <w:vAlign w:val="center"/>
          </w:tcPr>
          <w:p w14:paraId="6181A230" w14:textId="77777777" w:rsidR="009614A0" w:rsidRDefault="00000000">
            <w:pPr>
              <w:widowControl/>
              <w:spacing w:line="252" w:lineRule="auto"/>
              <w:jc w:val="center"/>
              <w:rPr>
                <w:kern w:val="0"/>
                <w:szCs w:val="20"/>
              </w:rPr>
            </w:pPr>
            <w:r>
              <w:rPr>
                <w:rFonts w:eastAsia="宋体"/>
                <w:kern w:val="0"/>
                <w:sz w:val="18"/>
                <w:szCs w:val="20"/>
              </w:rPr>
              <w:t>0</w:t>
            </w:r>
          </w:p>
        </w:tc>
        <w:tc>
          <w:tcPr>
            <w:tcW w:w="2557" w:type="pct"/>
            <w:vAlign w:val="center"/>
          </w:tcPr>
          <w:p w14:paraId="4537FF34" w14:textId="77777777" w:rsidR="009614A0" w:rsidRDefault="00000000">
            <w:pPr>
              <w:widowControl/>
              <w:spacing w:line="252" w:lineRule="auto"/>
              <w:jc w:val="left"/>
              <w:rPr>
                <w:kern w:val="0"/>
                <w:szCs w:val="20"/>
              </w:rPr>
            </w:pPr>
            <w:r>
              <w:rPr>
                <w:rFonts w:eastAsia="宋体"/>
                <w:kern w:val="0"/>
                <w:sz w:val="18"/>
                <w:szCs w:val="20"/>
              </w:rPr>
              <w:t>MAC</w:t>
            </w:r>
            <w:r>
              <w:rPr>
                <w:rFonts w:eastAsia="宋体"/>
                <w:kern w:val="0"/>
                <w:sz w:val="18"/>
                <w:szCs w:val="20"/>
              </w:rPr>
              <w:t>混杂模式使能</w:t>
            </w:r>
            <w:r>
              <w:rPr>
                <w:rFonts w:eastAsia="宋体" w:hint="eastAsia"/>
                <w:kern w:val="0"/>
                <w:sz w:val="18"/>
                <w:szCs w:val="20"/>
              </w:rPr>
              <w:t>，</w:t>
            </w:r>
            <w:r>
              <w:rPr>
                <w:rFonts w:eastAsia="宋体"/>
                <w:kern w:val="0"/>
                <w:sz w:val="18"/>
                <w:szCs w:val="20"/>
              </w:rPr>
              <w:t>混杂模式时绕过目的</w:t>
            </w:r>
            <w:r>
              <w:rPr>
                <w:rFonts w:eastAsia="宋体"/>
                <w:kern w:val="0"/>
                <w:sz w:val="18"/>
                <w:szCs w:val="20"/>
              </w:rPr>
              <w:t>MAC</w:t>
            </w:r>
            <w:r>
              <w:rPr>
                <w:rFonts w:eastAsia="宋体"/>
                <w:kern w:val="0"/>
                <w:sz w:val="18"/>
                <w:szCs w:val="20"/>
              </w:rPr>
              <w:t>和源</w:t>
            </w:r>
            <w:r>
              <w:rPr>
                <w:rFonts w:eastAsia="宋体"/>
                <w:kern w:val="0"/>
                <w:sz w:val="18"/>
                <w:szCs w:val="20"/>
              </w:rPr>
              <w:t>MAC</w:t>
            </w:r>
            <w:r>
              <w:rPr>
                <w:rFonts w:eastAsia="宋体"/>
                <w:kern w:val="0"/>
                <w:sz w:val="18"/>
                <w:szCs w:val="20"/>
              </w:rPr>
              <w:t>黑</w:t>
            </w:r>
            <w:r>
              <w:rPr>
                <w:rFonts w:eastAsia="宋体"/>
                <w:kern w:val="0"/>
                <w:sz w:val="18"/>
                <w:szCs w:val="20"/>
              </w:rPr>
              <w:t>/</w:t>
            </w:r>
            <w:r>
              <w:rPr>
                <w:rFonts w:eastAsia="宋体"/>
                <w:kern w:val="0"/>
                <w:sz w:val="18"/>
                <w:szCs w:val="20"/>
              </w:rPr>
              <w:t>白名单检查，</w:t>
            </w:r>
            <w:r>
              <w:rPr>
                <w:rFonts w:eastAsia="宋体"/>
                <w:kern w:val="0"/>
                <w:sz w:val="18"/>
                <w:szCs w:val="20"/>
              </w:rPr>
              <w:t>CRC</w:t>
            </w:r>
            <w:r>
              <w:rPr>
                <w:rFonts w:eastAsia="宋体" w:hint="eastAsia"/>
                <w:kern w:val="0"/>
                <w:sz w:val="18"/>
                <w:szCs w:val="20"/>
              </w:rPr>
              <w:t>校验保持</w:t>
            </w:r>
            <w:r>
              <w:rPr>
                <w:rFonts w:eastAsia="宋体"/>
                <w:kern w:val="0"/>
                <w:sz w:val="18"/>
                <w:szCs w:val="20"/>
              </w:rPr>
              <w:t>生效</w:t>
            </w:r>
          </w:p>
        </w:tc>
      </w:tr>
      <w:tr w:rsidR="009614A0" w14:paraId="571B78A1" w14:textId="77777777" w:rsidTr="006D60EC">
        <w:trPr>
          <w:cantSplit/>
          <w:jc w:val="center"/>
        </w:trPr>
        <w:tc>
          <w:tcPr>
            <w:tcW w:w="333" w:type="pct"/>
            <w:vAlign w:val="center"/>
          </w:tcPr>
          <w:p w14:paraId="4AFDD849" w14:textId="77777777" w:rsidR="009614A0" w:rsidRDefault="00000000">
            <w:pPr>
              <w:widowControl/>
              <w:spacing w:line="252" w:lineRule="auto"/>
              <w:jc w:val="center"/>
              <w:rPr>
                <w:rFonts w:eastAsiaTheme="minorEastAsia"/>
                <w:kern w:val="0"/>
                <w:szCs w:val="20"/>
              </w:rPr>
            </w:pPr>
            <w:r>
              <w:rPr>
                <w:rFonts w:eastAsia="宋体"/>
                <w:kern w:val="0"/>
                <w:sz w:val="18"/>
                <w:szCs w:val="20"/>
              </w:rPr>
              <w:t>0</w:t>
            </w:r>
          </w:p>
        </w:tc>
        <w:tc>
          <w:tcPr>
            <w:tcW w:w="1138" w:type="pct"/>
            <w:vAlign w:val="center"/>
          </w:tcPr>
          <w:p w14:paraId="075F4609" w14:textId="77777777" w:rsidR="009614A0" w:rsidRDefault="00000000">
            <w:pPr>
              <w:widowControl/>
              <w:spacing w:line="252" w:lineRule="auto"/>
              <w:jc w:val="left"/>
              <w:rPr>
                <w:kern w:val="0"/>
                <w:szCs w:val="20"/>
              </w:rPr>
            </w:pPr>
            <w:r>
              <w:rPr>
                <w:rFonts w:eastAsia="宋体"/>
                <w:kern w:val="0"/>
                <w:sz w:val="18"/>
                <w:szCs w:val="20"/>
              </w:rPr>
              <w:t>cfg_mac_rx_en</w:t>
            </w:r>
          </w:p>
        </w:tc>
        <w:tc>
          <w:tcPr>
            <w:tcW w:w="525" w:type="pct"/>
            <w:vAlign w:val="center"/>
          </w:tcPr>
          <w:p w14:paraId="6D0E6EC1" w14:textId="77777777" w:rsidR="009614A0" w:rsidRDefault="00000000">
            <w:pPr>
              <w:widowControl/>
              <w:spacing w:line="252" w:lineRule="auto"/>
              <w:jc w:val="center"/>
              <w:rPr>
                <w:kern w:val="0"/>
                <w:szCs w:val="20"/>
              </w:rPr>
            </w:pPr>
            <w:r>
              <w:rPr>
                <w:rFonts w:eastAsia="宋体"/>
                <w:kern w:val="0"/>
                <w:sz w:val="18"/>
                <w:szCs w:val="20"/>
              </w:rPr>
              <w:t>RW</w:t>
            </w:r>
          </w:p>
        </w:tc>
        <w:tc>
          <w:tcPr>
            <w:tcW w:w="447" w:type="pct"/>
            <w:vAlign w:val="center"/>
          </w:tcPr>
          <w:p w14:paraId="5DBBD7C0" w14:textId="77777777" w:rsidR="009614A0" w:rsidRDefault="00000000">
            <w:pPr>
              <w:widowControl/>
              <w:spacing w:line="252" w:lineRule="auto"/>
              <w:jc w:val="center"/>
              <w:rPr>
                <w:kern w:val="0"/>
                <w:szCs w:val="20"/>
              </w:rPr>
            </w:pPr>
            <w:r>
              <w:rPr>
                <w:rFonts w:eastAsia="宋体"/>
                <w:kern w:val="0"/>
                <w:sz w:val="18"/>
                <w:szCs w:val="20"/>
              </w:rPr>
              <w:t>0</w:t>
            </w:r>
          </w:p>
        </w:tc>
        <w:tc>
          <w:tcPr>
            <w:tcW w:w="2557" w:type="pct"/>
            <w:vAlign w:val="center"/>
          </w:tcPr>
          <w:p w14:paraId="0A50C17C" w14:textId="77777777" w:rsidR="009614A0" w:rsidRDefault="00000000">
            <w:pPr>
              <w:widowControl/>
              <w:spacing w:line="252" w:lineRule="auto"/>
              <w:jc w:val="left"/>
              <w:rPr>
                <w:kern w:val="0"/>
                <w:szCs w:val="20"/>
              </w:rPr>
            </w:pPr>
            <w:r>
              <w:rPr>
                <w:rFonts w:eastAsia="宋体"/>
                <w:kern w:val="0"/>
                <w:sz w:val="18"/>
                <w:szCs w:val="20"/>
              </w:rPr>
              <w:t>MAC</w:t>
            </w:r>
            <w:r>
              <w:rPr>
                <w:rFonts w:eastAsia="宋体"/>
                <w:kern w:val="0"/>
                <w:sz w:val="18"/>
                <w:szCs w:val="20"/>
              </w:rPr>
              <w:t>接收使能</w:t>
            </w:r>
          </w:p>
        </w:tc>
      </w:tr>
    </w:tbl>
    <w:p w14:paraId="2152EFE0" w14:textId="77777777" w:rsidR="009614A0" w:rsidRDefault="009614A0">
      <w:pPr>
        <w:widowControl/>
        <w:spacing w:after="20"/>
      </w:pPr>
    </w:p>
    <w:p w14:paraId="05C918E7" w14:textId="7E1C3A05" w:rsidR="009614A0" w:rsidRDefault="00000000" w:rsidP="00E314C7">
      <w:pPr>
        <w:pStyle w:val="21"/>
      </w:pPr>
      <w:r>
        <w:t xml:space="preserve">2.2 </w:t>
      </w:r>
      <w:r>
        <w:t>本地</w:t>
      </w:r>
      <w:r>
        <w:t>MAC</w:t>
      </w:r>
      <w:r>
        <w:t>地址</w:t>
      </w:r>
      <w:r w:rsidR="001C161B">
        <w:t>前</w:t>
      </w:r>
      <w:r w:rsidR="001C161B">
        <w:t>4</w:t>
      </w:r>
      <w:r w:rsidR="001C161B">
        <w:t>字节</w:t>
      </w:r>
    </w:p>
    <w:p w14:paraId="0ECD160F" w14:textId="26139ED8"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LOCAL_</w:t>
      </w:r>
      <w:r w:rsidR="001C161B">
        <w:rPr>
          <w:rFonts w:cs="Times New Roman"/>
          <w:b/>
          <w:color w:val="000000"/>
        </w:rPr>
        <w:t>MAC_ADDR0</w:t>
      </w:r>
      <w:r>
        <w:rPr>
          <w:rFonts w:cs="Times New Roman"/>
          <w:b/>
          <w:color w:val="000000"/>
        </w:rPr>
        <w:t xml:space="preserve">    </w:t>
      </w:r>
      <w:r>
        <w:rPr>
          <w:rFonts w:cs="Times New Roman"/>
          <w:b/>
          <w:color w:val="000000"/>
        </w:rPr>
        <w:t>偏移地址：</w:t>
      </w:r>
      <w:r>
        <w:rPr>
          <w:rFonts w:cs="Times New Roman"/>
          <w:b/>
          <w:color w:val="000000"/>
        </w:rPr>
        <w:t>0x0004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5A453D6F" w14:textId="77777777">
        <w:trPr>
          <w:cantSplit/>
          <w:tblHeader/>
          <w:jc w:val="center"/>
        </w:trPr>
        <w:tc>
          <w:tcPr>
            <w:tcW w:w="835" w:type="dxa"/>
            <w:shd w:val="clear" w:color="auto" w:fill="DCEAD2"/>
            <w:vAlign w:val="center"/>
          </w:tcPr>
          <w:p w14:paraId="6CD40381"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1C9765B3"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772544FD"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6BD48A41"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53C8D2A1"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7849E63C" w14:textId="77777777">
        <w:trPr>
          <w:cantSplit/>
          <w:jc w:val="center"/>
        </w:trPr>
        <w:tc>
          <w:tcPr>
            <w:tcW w:w="835" w:type="dxa"/>
            <w:vAlign w:val="center"/>
          </w:tcPr>
          <w:p w14:paraId="2D52A816"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570728E3" w14:textId="2AE11779" w:rsidR="009614A0" w:rsidRDefault="00000000">
            <w:pPr>
              <w:widowControl/>
              <w:spacing w:line="252" w:lineRule="auto"/>
              <w:jc w:val="left"/>
              <w:rPr>
                <w:kern w:val="0"/>
                <w:szCs w:val="20"/>
              </w:rPr>
            </w:pPr>
            <w:r>
              <w:rPr>
                <w:rFonts w:cs="Times New Roman"/>
                <w:color w:val="000000"/>
                <w:kern w:val="0"/>
                <w:sz w:val="18"/>
                <w:szCs w:val="20"/>
              </w:rPr>
              <w:t>cfg_local_</w:t>
            </w:r>
            <w:r w:rsidR="001C161B">
              <w:rPr>
                <w:rFonts w:cs="Times New Roman"/>
                <w:color w:val="000000"/>
                <w:kern w:val="0"/>
                <w:sz w:val="18"/>
                <w:szCs w:val="20"/>
              </w:rPr>
              <w:t>mac[47:16]</w:t>
            </w:r>
          </w:p>
        </w:tc>
        <w:tc>
          <w:tcPr>
            <w:tcW w:w="1123" w:type="dxa"/>
            <w:vAlign w:val="center"/>
          </w:tcPr>
          <w:p w14:paraId="48B85E96"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64117D54" w14:textId="77777777" w:rsidR="009614A0" w:rsidRDefault="00000000">
            <w:pPr>
              <w:widowControl/>
              <w:spacing w:line="252" w:lineRule="auto"/>
              <w:jc w:val="center"/>
              <w:rPr>
                <w:rFonts w:eastAsia="宋体"/>
                <w:kern w:val="0"/>
                <w:sz w:val="18"/>
                <w:szCs w:val="20"/>
              </w:rPr>
            </w:pPr>
            <w:r>
              <w:rPr>
                <w:rFonts w:eastAsia="宋体"/>
                <w:kern w:val="0"/>
                <w:sz w:val="18"/>
                <w:szCs w:val="20"/>
              </w:rPr>
              <w:t>0</w:t>
            </w:r>
          </w:p>
        </w:tc>
        <w:tc>
          <w:tcPr>
            <w:tcW w:w="4723" w:type="dxa"/>
            <w:vAlign w:val="center"/>
          </w:tcPr>
          <w:p w14:paraId="0E01DB62" w14:textId="5E6B7C54" w:rsidR="009614A0" w:rsidRDefault="00000000">
            <w:pPr>
              <w:jc w:val="left"/>
              <w:rPr>
                <w:rFonts w:eastAsia="宋体"/>
                <w:kern w:val="0"/>
                <w:sz w:val="18"/>
                <w:szCs w:val="20"/>
              </w:rPr>
            </w:pPr>
            <w:r>
              <w:rPr>
                <w:rFonts w:eastAsia="宋体"/>
                <w:kern w:val="0"/>
                <w:sz w:val="18"/>
                <w:szCs w:val="20"/>
              </w:rPr>
              <w:t>本地</w:t>
            </w:r>
            <w:r>
              <w:rPr>
                <w:rFonts w:eastAsia="宋体"/>
                <w:kern w:val="0"/>
                <w:sz w:val="18"/>
                <w:szCs w:val="20"/>
              </w:rPr>
              <w:t>MAC</w:t>
            </w:r>
            <w:r>
              <w:rPr>
                <w:rFonts w:eastAsia="宋体"/>
                <w:kern w:val="0"/>
                <w:sz w:val="18"/>
                <w:szCs w:val="20"/>
              </w:rPr>
              <w:t>地址</w:t>
            </w:r>
            <w:r w:rsidR="001C161B">
              <w:rPr>
                <w:rFonts w:eastAsia="宋体"/>
                <w:kern w:val="0"/>
                <w:sz w:val="18"/>
                <w:szCs w:val="20"/>
              </w:rPr>
              <w:t>前</w:t>
            </w:r>
            <w:r w:rsidR="001C161B">
              <w:rPr>
                <w:rFonts w:eastAsia="宋体"/>
                <w:kern w:val="0"/>
                <w:sz w:val="18"/>
                <w:szCs w:val="20"/>
              </w:rPr>
              <w:t>4</w:t>
            </w:r>
            <w:r w:rsidR="001C161B">
              <w:rPr>
                <w:rFonts w:eastAsia="宋体"/>
                <w:kern w:val="0"/>
                <w:sz w:val="18"/>
                <w:szCs w:val="20"/>
              </w:rPr>
              <w:t>字节</w:t>
            </w:r>
            <w:r>
              <w:rPr>
                <w:rFonts w:eastAsia="宋体"/>
                <w:kern w:val="0"/>
                <w:sz w:val="18"/>
                <w:szCs w:val="20"/>
              </w:rPr>
              <w:t>；用于接收目的</w:t>
            </w:r>
            <w:r>
              <w:rPr>
                <w:rFonts w:eastAsia="宋体"/>
                <w:kern w:val="0"/>
                <w:sz w:val="18"/>
                <w:szCs w:val="20"/>
              </w:rPr>
              <w:t>MAC</w:t>
            </w:r>
            <w:r>
              <w:rPr>
                <w:rFonts w:eastAsia="宋体"/>
                <w:kern w:val="0"/>
                <w:sz w:val="18"/>
                <w:szCs w:val="20"/>
              </w:rPr>
              <w:t>匹配；发送时仅在</w:t>
            </w:r>
            <w:r>
              <w:rPr>
                <w:rFonts w:eastAsia="宋体"/>
                <w:kern w:val="0"/>
                <w:sz w:val="18"/>
                <w:szCs w:val="20"/>
              </w:rPr>
              <w:t>cfg_src_mac_en=1</w:t>
            </w:r>
            <w:r>
              <w:rPr>
                <w:rFonts w:eastAsia="宋体"/>
                <w:kern w:val="0"/>
                <w:sz w:val="18"/>
                <w:szCs w:val="20"/>
              </w:rPr>
              <w:t>时作为发送源</w:t>
            </w:r>
            <w:r>
              <w:rPr>
                <w:rFonts w:eastAsia="宋体"/>
                <w:kern w:val="0"/>
                <w:sz w:val="18"/>
                <w:szCs w:val="20"/>
              </w:rPr>
              <w:t>MAC</w:t>
            </w:r>
            <w:r>
              <w:rPr>
                <w:rFonts w:eastAsia="宋体"/>
                <w:kern w:val="0"/>
                <w:sz w:val="18"/>
                <w:szCs w:val="20"/>
              </w:rPr>
              <w:t>替换地址的</w:t>
            </w:r>
            <w:r w:rsidR="001C161B">
              <w:rPr>
                <w:rFonts w:eastAsia="宋体"/>
                <w:kern w:val="0"/>
                <w:sz w:val="18"/>
                <w:szCs w:val="20"/>
              </w:rPr>
              <w:t>前</w:t>
            </w:r>
            <w:r w:rsidR="001C161B">
              <w:rPr>
                <w:rFonts w:eastAsia="宋体"/>
                <w:kern w:val="0"/>
                <w:sz w:val="18"/>
                <w:szCs w:val="20"/>
              </w:rPr>
              <w:t>4</w:t>
            </w:r>
            <w:r w:rsidR="001C161B">
              <w:rPr>
                <w:rFonts w:eastAsia="宋体"/>
                <w:kern w:val="0"/>
                <w:sz w:val="18"/>
                <w:szCs w:val="20"/>
              </w:rPr>
              <w:t>字节</w:t>
            </w:r>
          </w:p>
        </w:tc>
      </w:tr>
    </w:tbl>
    <w:p w14:paraId="46128F5F" w14:textId="77777777" w:rsidR="009614A0" w:rsidRDefault="009614A0">
      <w:pPr>
        <w:widowControl/>
        <w:spacing w:after="20"/>
      </w:pPr>
    </w:p>
    <w:p w14:paraId="511307DA" w14:textId="6CDD703D" w:rsidR="009614A0" w:rsidRDefault="00000000" w:rsidP="00E314C7">
      <w:pPr>
        <w:pStyle w:val="21"/>
      </w:pPr>
      <w:r>
        <w:t xml:space="preserve">2.3 </w:t>
      </w:r>
      <w:r>
        <w:t>本地</w:t>
      </w:r>
      <w:r>
        <w:t>MAC</w:t>
      </w:r>
      <w:r>
        <w:t>地址</w:t>
      </w:r>
      <w:r w:rsidR="001C161B">
        <w:t>后</w:t>
      </w:r>
      <w:r w:rsidR="001C161B">
        <w:t>2</w:t>
      </w:r>
      <w:r w:rsidR="001C161B">
        <w:t>字节</w:t>
      </w:r>
    </w:p>
    <w:p w14:paraId="622115F4" w14:textId="5FD60966"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LOCAL_</w:t>
      </w:r>
      <w:r w:rsidR="001C161B">
        <w:rPr>
          <w:rFonts w:cs="Times New Roman"/>
          <w:b/>
          <w:color w:val="000000"/>
        </w:rPr>
        <w:t>MAC_ADDR1</w:t>
      </w:r>
      <w:r>
        <w:rPr>
          <w:rFonts w:cs="Times New Roman"/>
          <w:b/>
          <w:color w:val="000000"/>
        </w:rPr>
        <w:t xml:space="preserve">    </w:t>
      </w:r>
      <w:r>
        <w:rPr>
          <w:rFonts w:cs="Times New Roman"/>
          <w:b/>
          <w:color w:val="000000"/>
        </w:rPr>
        <w:t>偏移地址：</w:t>
      </w:r>
      <w:r>
        <w:rPr>
          <w:rFonts w:cs="Times New Roman"/>
          <w:b/>
          <w:color w:val="000000"/>
        </w:rPr>
        <w:t>0x0008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086F9F5F" w14:textId="77777777">
        <w:trPr>
          <w:cantSplit/>
          <w:tblHeader/>
          <w:jc w:val="center"/>
        </w:trPr>
        <w:tc>
          <w:tcPr>
            <w:tcW w:w="835" w:type="dxa"/>
            <w:shd w:val="clear" w:color="auto" w:fill="DCEAD2"/>
            <w:vAlign w:val="center"/>
          </w:tcPr>
          <w:p w14:paraId="2A5410BA"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7612764D"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D5153CC"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74087B45"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46DEED2"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9BC47CB" w14:textId="77777777">
        <w:trPr>
          <w:cantSplit/>
          <w:jc w:val="center"/>
        </w:trPr>
        <w:tc>
          <w:tcPr>
            <w:tcW w:w="835" w:type="dxa"/>
            <w:vAlign w:val="center"/>
          </w:tcPr>
          <w:p w14:paraId="620E50F1"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5A442728"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039F222B"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0AEE900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D185686"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0A650F72" w14:textId="77777777">
        <w:trPr>
          <w:cantSplit/>
          <w:jc w:val="center"/>
        </w:trPr>
        <w:tc>
          <w:tcPr>
            <w:tcW w:w="835" w:type="dxa"/>
            <w:vAlign w:val="center"/>
          </w:tcPr>
          <w:p w14:paraId="3D41B204"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1C570744" w14:textId="5AF97E0A" w:rsidR="009614A0" w:rsidRDefault="00000000">
            <w:pPr>
              <w:widowControl/>
              <w:spacing w:line="252" w:lineRule="auto"/>
              <w:jc w:val="left"/>
              <w:rPr>
                <w:kern w:val="0"/>
                <w:szCs w:val="20"/>
              </w:rPr>
            </w:pPr>
            <w:r>
              <w:rPr>
                <w:rFonts w:cs="Times New Roman"/>
                <w:color w:val="000000"/>
                <w:kern w:val="0"/>
                <w:sz w:val="18"/>
                <w:szCs w:val="20"/>
              </w:rPr>
              <w:t>cfg_local_</w:t>
            </w:r>
            <w:r w:rsidR="001C161B">
              <w:rPr>
                <w:rFonts w:cs="Times New Roman"/>
                <w:color w:val="000000"/>
                <w:kern w:val="0"/>
                <w:sz w:val="18"/>
                <w:szCs w:val="20"/>
              </w:rPr>
              <w:t>mac[15:0]</w:t>
            </w:r>
          </w:p>
        </w:tc>
        <w:tc>
          <w:tcPr>
            <w:tcW w:w="1123" w:type="dxa"/>
            <w:vAlign w:val="center"/>
          </w:tcPr>
          <w:p w14:paraId="51BE7DF0"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13F24FE9" w14:textId="77777777" w:rsidR="009614A0" w:rsidRDefault="00000000">
            <w:pPr>
              <w:jc w:val="center"/>
              <w:rPr>
                <w:rFonts w:eastAsia="宋体"/>
                <w:kern w:val="0"/>
                <w:sz w:val="18"/>
                <w:szCs w:val="20"/>
              </w:rPr>
            </w:pPr>
            <w:r>
              <w:rPr>
                <w:rFonts w:eastAsia="宋体"/>
                <w:kern w:val="0"/>
                <w:sz w:val="18"/>
                <w:szCs w:val="20"/>
              </w:rPr>
              <w:t>0</w:t>
            </w:r>
          </w:p>
        </w:tc>
        <w:tc>
          <w:tcPr>
            <w:tcW w:w="4723" w:type="dxa"/>
            <w:vAlign w:val="center"/>
          </w:tcPr>
          <w:p w14:paraId="51F04A73" w14:textId="7A6A8170" w:rsidR="009614A0" w:rsidRDefault="00000000">
            <w:pPr>
              <w:jc w:val="left"/>
              <w:rPr>
                <w:rFonts w:eastAsia="宋体"/>
                <w:kern w:val="0"/>
                <w:sz w:val="18"/>
                <w:szCs w:val="20"/>
              </w:rPr>
            </w:pPr>
            <w:r>
              <w:rPr>
                <w:rFonts w:eastAsia="宋体"/>
                <w:kern w:val="0"/>
                <w:sz w:val="18"/>
                <w:szCs w:val="20"/>
              </w:rPr>
              <w:t>本地</w:t>
            </w:r>
            <w:r>
              <w:rPr>
                <w:rFonts w:eastAsia="宋体"/>
                <w:kern w:val="0"/>
                <w:sz w:val="18"/>
                <w:szCs w:val="20"/>
              </w:rPr>
              <w:t>MAC</w:t>
            </w:r>
            <w:r>
              <w:rPr>
                <w:rFonts w:eastAsia="宋体"/>
                <w:kern w:val="0"/>
                <w:sz w:val="18"/>
                <w:szCs w:val="20"/>
              </w:rPr>
              <w:t>地址</w:t>
            </w:r>
            <w:r w:rsidR="001C161B">
              <w:rPr>
                <w:rFonts w:eastAsia="宋体"/>
                <w:kern w:val="0"/>
                <w:sz w:val="18"/>
                <w:szCs w:val="20"/>
              </w:rPr>
              <w:t>后</w:t>
            </w:r>
            <w:r w:rsidR="001C161B">
              <w:rPr>
                <w:rFonts w:eastAsia="宋体"/>
                <w:kern w:val="0"/>
                <w:sz w:val="18"/>
                <w:szCs w:val="20"/>
              </w:rPr>
              <w:t>2</w:t>
            </w:r>
            <w:r w:rsidR="001C161B">
              <w:rPr>
                <w:rFonts w:eastAsia="宋体"/>
                <w:kern w:val="0"/>
                <w:sz w:val="18"/>
                <w:szCs w:val="20"/>
              </w:rPr>
              <w:t>字节</w:t>
            </w:r>
            <w:r>
              <w:rPr>
                <w:rFonts w:eastAsia="宋体"/>
                <w:kern w:val="0"/>
                <w:sz w:val="18"/>
                <w:szCs w:val="20"/>
              </w:rPr>
              <w:t>；用于接收目的</w:t>
            </w:r>
            <w:r>
              <w:rPr>
                <w:rFonts w:eastAsia="宋体"/>
                <w:kern w:val="0"/>
                <w:sz w:val="18"/>
                <w:szCs w:val="20"/>
              </w:rPr>
              <w:t>MAC</w:t>
            </w:r>
            <w:r>
              <w:rPr>
                <w:rFonts w:eastAsia="宋体"/>
                <w:kern w:val="0"/>
                <w:sz w:val="18"/>
                <w:szCs w:val="20"/>
              </w:rPr>
              <w:t>匹配；发送时仅在</w:t>
            </w:r>
            <w:r>
              <w:rPr>
                <w:rFonts w:eastAsia="宋体"/>
                <w:kern w:val="0"/>
                <w:sz w:val="18"/>
                <w:szCs w:val="20"/>
              </w:rPr>
              <w:t>cfg_src_mac_en=1</w:t>
            </w:r>
            <w:r>
              <w:rPr>
                <w:rFonts w:eastAsia="宋体"/>
                <w:kern w:val="0"/>
                <w:sz w:val="18"/>
                <w:szCs w:val="20"/>
              </w:rPr>
              <w:t>时作为发送源</w:t>
            </w:r>
            <w:r>
              <w:rPr>
                <w:rFonts w:eastAsia="宋体"/>
                <w:kern w:val="0"/>
                <w:sz w:val="18"/>
                <w:szCs w:val="20"/>
              </w:rPr>
              <w:t>MAC</w:t>
            </w:r>
            <w:r>
              <w:rPr>
                <w:rFonts w:eastAsia="宋体"/>
                <w:kern w:val="0"/>
                <w:sz w:val="18"/>
                <w:szCs w:val="20"/>
              </w:rPr>
              <w:t>替换地址的</w:t>
            </w:r>
            <w:r w:rsidR="001C161B">
              <w:rPr>
                <w:rFonts w:eastAsia="宋体"/>
                <w:kern w:val="0"/>
                <w:sz w:val="18"/>
                <w:szCs w:val="20"/>
              </w:rPr>
              <w:t>后</w:t>
            </w:r>
            <w:r w:rsidR="001C161B">
              <w:rPr>
                <w:rFonts w:eastAsia="宋体"/>
                <w:kern w:val="0"/>
                <w:sz w:val="18"/>
                <w:szCs w:val="20"/>
              </w:rPr>
              <w:t>2</w:t>
            </w:r>
            <w:r w:rsidR="001C161B">
              <w:rPr>
                <w:rFonts w:eastAsia="宋体"/>
                <w:kern w:val="0"/>
                <w:sz w:val="18"/>
                <w:szCs w:val="20"/>
              </w:rPr>
              <w:t>字节</w:t>
            </w:r>
          </w:p>
        </w:tc>
      </w:tr>
    </w:tbl>
    <w:p w14:paraId="371B0CFD" w14:textId="77777777" w:rsidR="009614A0" w:rsidRDefault="009614A0">
      <w:pPr>
        <w:widowControl/>
        <w:spacing w:after="20"/>
      </w:pPr>
    </w:p>
    <w:p w14:paraId="23CE2260" w14:textId="3D8C0257" w:rsidR="009614A0" w:rsidRDefault="00000000" w:rsidP="00E314C7">
      <w:pPr>
        <w:pStyle w:val="21"/>
      </w:pPr>
      <w:r>
        <w:t xml:space="preserve">2.4 </w:t>
      </w:r>
      <w:r>
        <w:t>待写入</w:t>
      </w:r>
      <w:r>
        <w:t>Hash</w:t>
      </w:r>
      <w:r>
        <w:t>表的组播</w:t>
      </w:r>
      <w:r>
        <w:t>MAC</w:t>
      </w:r>
      <w:r w:rsidR="001C161B">
        <w:t>前</w:t>
      </w:r>
      <w:r w:rsidR="001C161B">
        <w:t>4</w:t>
      </w:r>
      <w:r w:rsidR="001C161B">
        <w:t>字节</w:t>
      </w:r>
    </w:p>
    <w:p w14:paraId="360975E5" w14:textId="6EA1CAE5"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MCAST_</w:t>
      </w:r>
      <w:r w:rsidR="001C161B">
        <w:rPr>
          <w:rFonts w:cs="Times New Roman"/>
          <w:b/>
          <w:color w:val="000000"/>
        </w:rPr>
        <w:t>MAC_ADDR0</w:t>
      </w:r>
      <w:r>
        <w:rPr>
          <w:rFonts w:cs="Times New Roman"/>
          <w:b/>
          <w:color w:val="000000"/>
        </w:rPr>
        <w:t xml:space="preserve">    </w:t>
      </w:r>
      <w:r>
        <w:rPr>
          <w:rFonts w:cs="Times New Roman"/>
          <w:b/>
          <w:color w:val="000000"/>
        </w:rPr>
        <w:t>偏移地址：</w:t>
      </w:r>
      <w:r>
        <w:rPr>
          <w:rFonts w:cs="Times New Roman"/>
          <w:b/>
          <w:color w:val="000000"/>
        </w:rPr>
        <w:t>0x000C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8C9AC77" w14:textId="77777777">
        <w:trPr>
          <w:cantSplit/>
          <w:tblHeader/>
          <w:jc w:val="center"/>
        </w:trPr>
        <w:tc>
          <w:tcPr>
            <w:tcW w:w="835" w:type="dxa"/>
            <w:shd w:val="clear" w:color="auto" w:fill="DCEAD2"/>
            <w:vAlign w:val="center"/>
          </w:tcPr>
          <w:p w14:paraId="23FCB4CD"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0B0D173"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0A5FEC5E"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1CFB7F7C"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7566766"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6D615F1" w14:textId="77777777">
        <w:trPr>
          <w:cantSplit/>
          <w:jc w:val="center"/>
        </w:trPr>
        <w:tc>
          <w:tcPr>
            <w:tcW w:w="835" w:type="dxa"/>
            <w:vAlign w:val="center"/>
          </w:tcPr>
          <w:p w14:paraId="7BEA272B"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60EDA9EF" w14:textId="5BDE1A00" w:rsidR="009614A0" w:rsidRDefault="00000000">
            <w:pPr>
              <w:widowControl/>
              <w:spacing w:line="252" w:lineRule="auto"/>
              <w:jc w:val="left"/>
              <w:rPr>
                <w:kern w:val="0"/>
                <w:szCs w:val="20"/>
              </w:rPr>
            </w:pPr>
            <w:r>
              <w:rPr>
                <w:rFonts w:cs="Times New Roman"/>
                <w:color w:val="000000"/>
                <w:kern w:val="0"/>
                <w:sz w:val="18"/>
                <w:szCs w:val="20"/>
              </w:rPr>
              <w:t>cfg_multicast_</w:t>
            </w:r>
            <w:r w:rsidR="001C161B">
              <w:rPr>
                <w:rFonts w:cs="Times New Roman"/>
                <w:color w:val="000000"/>
                <w:kern w:val="0"/>
                <w:sz w:val="18"/>
                <w:szCs w:val="20"/>
              </w:rPr>
              <w:t>mac[47:16]</w:t>
            </w:r>
          </w:p>
        </w:tc>
        <w:tc>
          <w:tcPr>
            <w:tcW w:w="1123" w:type="dxa"/>
            <w:vAlign w:val="center"/>
          </w:tcPr>
          <w:p w14:paraId="189D25D8"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5FC1982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0F6CAFD" w14:textId="78266106" w:rsidR="009614A0" w:rsidRDefault="00000000">
            <w:pPr>
              <w:widowControl/>
              <w:spacing w:line="252" w:lineRule="auto"/>
              <w:jc w:val="left"/>
              <w:rPr>
                <w:kern w:val="0"/>
                <w:szCs w:val="20"/>
              </w:rPr>
            </w:pPr>
            <w:r>
              <w:rPr>
                <w:rFonts w:cs="Times New Roman"/>
                <w:color w:val="000000"/>
                <w:kern w:val="0"/>
                <w:sz w:val="18"/>
                <w:szCs w:val="20"/>
              </w:rPr>
              <w:t>待加入内部</w:t>
            </w:r>
            <w:r>
              <w:rPr>
                <w:rFonts w:cs="Times New Roman"/>
                <w:color w:val="000000"/>
                <w:kern w:val="0"/>
                <w:sz w:val="18"/>
                <w:szCs w:val="20"/>
              </w:rPr>
              <w:t>64bit Hash</w:t>
            </w:r>
            <w:r>
              <w:rPr>
                <w:rFonts w:cs="Times New Roman"/>
                <w:color w:val="000000"/>
                <w:kern w:val="0"/>
                <w:sz w:val="18"/>
                <w:szCs w:val="20"/>
              </w:rPr>
              <w:t>表的组播</w:t>
            </w:r>
            <w:r>
              <w:rPr>
                <w:rFonts w:cs="Times New Roman"/>
                <w:color w:val="000000"/>
                <w:kern w:val="0"/>
                <w:sz w:val="18"/>
                <w:szCs w:val="20"/>
              </w:rPr>
              <w:t>MAC</w:t>
            </w:r>
            <w:r>
              <w:rPr>
                <w:rFonts w:cs="Times New Roman"/>
                <w:color w:val="000000"/>
                <w:kern w:val="0"/>
                <w:sz w:val="18"/>
                <w:szCs w:val="20"/>
              </w:rPr>
              <w:t>地址</w:t>
            </w:r>
            <w:r w:rsidR="001C161B">
              <w:rPr>
                <w:rFonts w:ascii="宋体" w:eastAsia="宋体" w:hAnsi="宋体" w:cs="宋体" w:hint="eastAsia"/>
                <w:color w:val="000000"/>
                <w:kern w:val="0"/>
                <w:sz w:val="18"/>
                <w:szCs w:val="20"/>
              </w:rPr>
              <w:t>前</w:t>
            </w:r>
            <w:r w:rsidR="001C161B">
              <w:rPr>
                <w:rFonts w:cs="Times New Roman"/>
                <w:color w:val="000000"/>
                <w:kern w:val="0"/>
                <w:sz w:val="18"/>
                <w:szCs w:val="20"/>
              </w:rPr>
              <w:t>4</w:t>
            </w:r>
            <w:r w:rsidR="001C161B">
              <w:rPr>
                <w:rFonts w:ascii="宋体" w:eastAsia="宋体" w:hAnsi="宋体" w:cs="宋体" w:hint="eastAsia"/>
                <w:color w:val="000000"/>
                <w:kern w:val="0"/>
                <w:sz w:val="18"/>
                <w:szCs w:val="20"/>
              </w:rPr>
              <w:t>字节</w:t>
            </w:r>
            <w:r>
              <w:rPr>
                <w:rFonts w:cs="Times New Roman"/>
                <w:color w:val="000000"/>
                <w:kern w:val="0"/>
                <w:sz w:val="18"/>
                <w:szCs w:val="20"/>
              </w:rPr>
              <w:t>；写入</w:t>
            </w:r>
            <w:r>
              <w:rPr>
                <w:rFonts w:cs="Times New Roman"/>
                <w:color w:val="000000"/>
                <w:kern w:val="0"/>
                <w:sz w:val="18"/>
                <w:szCs w:val="20"/>
              </w:rPr>
              <w:t>cfg_multicast_mac_valid=1</w:t>
            </w:r>
            <w:r>
              <w:rPr>
                <w:rFonts w:cs="Times New Roman"/>
                <w:color w:val="000000"/>
                <w:kern w:val="0"/>
                <w:sz w:val="18"/>
                <w:szCs w:val="20"/>
              </w:rPr>
              <w:t>时触发加入内部</w:t>
            </w:r>
            <w:r>
              <w:rPr>
                <w:rFonts w:cs="Times New Roman"/>
                <w:color w:val="000000"/>
                <w:kern w:val="0"/>
                <w:sz w:val="18"/>
                <w:szCs w:val="20"/>
              </w:rPr>
              <w:t>64bit Hash</w:t>
            </w:r>
            <w:r>
              <w:rPr>
                <w:rFonts w:cs="Times New Roman"/>
                <w:color w:val="000000"/>
                <w:kern w:val="0"/>
                <w:sz w:val="18"/>
                <w:szCs w:val="20"/>
              </w:rPr>
              <w:t>表</w:t>
            </w:r>
          </w:p>
        </w:tc>
      </w:tr>
    </w:tbl>
    <w:p w14:paraId="4E1483B6" w14:textId="77777777" w:rsidR="009614A0" w:rsidRDefault="009614A0">
      <w:pPr>
        <w:widowControl/>
        <w:spacing w:after="20"/>
      </w:pPr>
    </w:p>
    <w:p w14:paraId="040DA9B3" w14:textId="5EE049BF" w:rsidR="009614A0" w:rsidRDefault="00000000" w:rsidP="00E314C7">
      <w:pPr>
        <w:pStyle w:val="21"/>
      </w:pPr>
      <w:r>
        <w:t xml:space="preserve">2.5 </w:t>
      </w:r>
      <w:r>
        <w:t>待写入</w:t>
      </w:r>
      <w:r>
        <w:t>Hash</w:t>
      </w:r>
      <w:r>
        <w:t>表的组播</w:t>
      </w:r>
      <w:r>
        <w:t>MAC</w:t>
      </w:r>
      <w:r w:rsidR="001C161B">
        <w:t>后</w:t>
      </w:r>
      <w:r w:rsidR="001C161B">
        <w:t>2</w:t>
      </w:r>
      <w:r w:rsidR="001C161B">
        <w:t>字节</w:t>
      </w:r>
    </w:p>
    <w:p w14:paraId="1B33DD92" w14:textId="1DF738EA"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MCAST_</w:t>
      </w:r>
      <w:r w:rsidR="001C161B">
        <w:rPr>
          <w:rFonts w:cs="Times New Roman"/>
          <w:b/>
          <w:color w:val="000000"/>
        </w:rPr>
        <w:t>MAC_ADDR1</w:t>
      </w:r>
      <w:r>
        <w:rPr>
          <w:rFonts w:cs="Times New Roman"/>
          <w:b/>
          <w:color w:val="000000"/>
        </w:rPr>
        <w:t xml:space="preserve">    </w:t>
      </w:r>
      <w:r>
        <w:rPr>
          <w:rFonts w:cs="Times New Roman"/>
          <w:b/>
          <w:color w:val="000000"/>
        </w:rPr>
        <w:t>偏移地址：</w:t>
      </w:r>
      <w:r>
        <w:rPr>
          <w:rFonts w:cs="Times New Roman"/>
          <w:b/>
          <w:color w:val="000000"/>
        </w:rPr>
        <w:t>0x0010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C2F3B1D" w14:textId="77777777">
        <w:trPr>
          <w:cantSplit/>
          <w:tblHeader/>
          <w:jc w:val="center"/>
        </w:trPr>
        <w:tc>
          <w:tcPr>
            <w:tcW w:w="835" w:type="dxa"/>
            <w:shd w:val="clear" w:color="auto" w:fill="DCEAD2"/>
            <w:vAlign w:val="center"/>
          </w:tcPr>
          <w:p w14:paraId="2FC7DD97"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18CC27F"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00E5768"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13BFF62"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65C11AD5"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7C579F87" w14:textId="77777777">
        <w:trPr>
          <w:cantSplit/>
          <w:jc w:val="center"/>
        </w:trPr>
        <w:tc>
          <w:tcPr>
            <w:tcW w:w="835" w:type="dxa"/>
            <w:vAlign w:val="center"/>
          </w:tcPr>
          <w:p w14:paraId="35A9F45F"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5410AF09"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1F17D3E6"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028DA0C"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6A41E0BD"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3CE844F3" w14:textId="77777777">
        <w:trPr>
          <w:cantSplit/>
          <w:jc w:val="center"/>
        </w:trPr>
        <w:tc>
          <w:tcPr>
            <w:tcW w:w="835" w:type="dxa"/>
            <w:vAlign w:val="center"/>
          </w:tcPr>
          <w:p w14:paraId="7AFBAA4A" w14:textId="77777777" w:rsidR="009614A0" w:rsidRDefault="00000000">
            <w:pPr>
              <w:widowControl/>
              <w:spacing w:line="252" w:lineRule="auto"/>
              <w:jc w:val="center"/>
              <w:rPr>
                <w:kern w:val="0"/>
                <w:szCs w:val="20"/>
              </w:rPr>
            </w:pPr>
            <w:r>
              <w:rPr>
                <w:rFonts w:cs="Times New Roman"/>
                <w:color w:val="000000"/>
                <w:kern w:val="0"/>
                <w:sz w:val="18"/>
                <w:szCs w:val="20"/>
              </w:rPr>
              <w:lastRenderedPageBreak/>
              <w:t>15:0</w:t>
            </w:r>
          </w:p>
        </w:tc>
        <w:tc>
          <w:tcPr>
            <w:tcW w:w="2520" w:type="dxa"/>
            <w:vAlign w:val="center"/>
          </w:tcPr>
          <w:p w14:paraId="23C0C229" w14:textId="40622F54" w:rsidR="009614A0" w:rsidRDefault="00000000">
            <w:pPr>
              <w:widowControl/>
              <w:spacing w:line="252" w:lineRule="auto"/>
              <w:jc w:val="left"/>
              <w:rPr>
                <w:kern w:val="0"/>
                <w:szCs w:val="20"/>
              </w:rPr>
            </w:pPr>
            <w:r>
              <w:rPr>
                <w:rFonts w:cs="Times New Roman"/>
                <w:color w:val="000000"/>
                <w:kern w:val="0"/>
                <w:sz w:val="18"/>
                <w:szCs w:val="20"/>
              </w:rPr>
              <w:t>cfg_multicast_</w:t>
            </w:r>
            <w:r w:rsidR="001C161B">
              <w:rPr>
                <w:rFonts w:cs="Times New Roman"/>
                <w:color w:val="000000"/>
                <w:kern w:val="0"/>
                <w:sz w:val="18"/>
                <w:szCs w:val="20"/>
              </w:rPr>
              <w:t>mac[15:0]</w:t>
            </w:r>
          </w:p>
        </w:tc>
        <w:tc>
          <w:tcPr>
            <w:tcW w:w="1123" w:type="dxa"/>
            <w:vAlign w:val="center"/>
          </w:tcPr>
          <w:p w14:paraId="34E55A50"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5DC68A7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4BB34E0" w14:textId="311FAEEF" w:rsidR="009614A0" w:rsidRDefault="00000000">
            <w:pPr>
              <w:widowControl/>
              <w:spacing w:line="252" w:lineRule="auto"/>
              <w:jc w:val="left"/>
              <w:rPr>
                <w:kern w:val="0"/>
                <w:szCs w:val="20"/>
              </w:rPr>
            </w:pPr>
            <w:r>
              <w:rPr>
                <w:rFonts w:cs="Times New Roman"/>
                <w:color w:val="000000"/>
                <w:kern w:val="0"/>
                <w:sz w:val="18"/>
                <w:szCs w:val="20"/>
              </w:rPr>
              <w:t>待加入内部</w:t>
            </w:r>
            <w:r>
              <w:rPr>
                <w:rFonts w:cs="Times New Roman"/>
                <w:color w:val="000000"/>
                <w:kern w:val="0"/>
                <w:sz w:val="18"/>
                <w:szCs w:val="20"/>
              </w:rPr>
              <w:t>64bit Hash</w:t>
            </w:r>
            <w:r>
              <w:rPr>
                <w:rFonts w:cs="Times New Roman"/>
                <w:color w:val="000000"/>
                <w:kern w:val="0"/>
                <w:sz w:val="18"/>
                <w:szCs w:val="20"/>
              </w:rPr>
              <w:t>表的组播</w:t>
            </w:r>
            <w:r>
              <w:rPr>
                <w:rFonts w:cs="Times New Roman"/>
                <w:color w:val="000000"/>
                <w:kern w:val="0"/>
                <w:sz w:val="18"/>
                <w:szCs w:val="20"/>
              </w:rPr>
              <w:t>MAC</w:t>
            </w:r>
            <w:r>
              <w:rPr>
                <w:rFonts w:cs="Times New Roman"/>
                <w:color w:val="000000"/>
                <w:kern w:val="0"/>
                <w:sz w:val="18"/>
                <w:szCs w:val="20"/>
              </w:rPr>
              <w:t>地址</w:t>
            </w:r>
            <w:r w:rsidR="001C161B">
              <w:rPr>
                <w:rFonts w:ascii="宋体" w:eastAsia="宋体" w:hAnsi="宋体" w:cs="宋体" w:hint="eastAsia"/>
                <w:color w:val="000000"/>
                <w:kern w:val="0"/>
                <w:sz w:val="18"/>
                <w:szCs w:val="20"/>
              </w:rPr>
              <w:t>后</w:t>
            </w:r>
            <w:r w:rsidR="001C161B">
              <w:rPr>
                <w:rFonts w:cs="Times New Roman"/>
                <w:color w:val="000000"/>
                <w:kern w:val="0"/>
                <w:sz w:val="18"/>
                <w:szCs w:val="20"/>
              </w:rPr>
              <w:t>2</w:t>
            </w:r>
            <w:r w:rsidR="001C161B">
              <w:rPr>
                <w:rFonts w:ascii="宋体" w:eastAsia="宋体" w:hAnsi="宋体" w:cs="宋体" w:hint="eastAsia"/>
                <w:color w:val="000000"/>
                <w:kern w:val="0"/>
                <w:sz w:val="18"/>
                <w:szCs w:val="20"/>
              </w:rPr>
              <w:t>字节</w:t>
            </w:r>
            <w:r>
              <w:rPr>
                <w:rFonts w:cs="Times New Roman"/>
                <w:color w:val="000000"/>
                <w:kern w:val="0"/>
                <w:sz w:val="18"/>
                <w:szCs w:val="20"/>
              </w:rPr>
              <w:t>；写入</w:t>
            </w:r>
            <w:r>
              <w:rPr>
                <w:rFonts w:cs="Times New Roman"/>
                <w:color w:val="000000"/>
                <w:kern w:val="0"/>
                <w:sz w:val="18"/>
                <w:szCs w:val="20"/>
              </w:rPr>
              <w:t>cfg_multicast_mac_valid=1</w:t>
            </w:r>
            <w:r>
              <w:rPr>
                <w:rFonts w:cs="Times New Roman"/>
                <w:color w:val="000000"/>
                <w:kern w:val="0"/>
                <w:sz w:val="18"/>
                <w:szCs w:val="20"/>
              </w:rPr>
              <w:t>时触发加入内部</w:t>
            </w:r>
            <w:r>
              <w:rPr>
                <w:rFonts w:cs="Times New Roman"/>
                <w:color w:val="000000"/>
                <w:kern w:val="0"/>
                <w:sz w:val="18"/>
                <w:szCs w:val="20"/>
              </w:rPr>
              <w:t>64bit Hash</w:t>
            </w:r>
            <w:r>
              <w:rPr>
                <w:rFonts w:cs="Times New Roman"/>
                <w:color w:val="000000"/>
                <w:kern w:val="0"/>
                <w:sz w:val="18"/>
                <w:szCs w:val="20"/>
              </w:rPr>
              <w:t>表</w:t>
            </w:r>
          </w:p>
        </w:tc>
      </w:tr>
    </w:tbl>
    <w:p w14:paraId="488FFB53" w14:textId="77777777" w:rsidR="009614A0" w:rsidRDefault="009614A0">
      <w:pPr>
        <w:widowControl/>
        <w:spacing w:after="20"/>
      </w:pPr>
    </w:p>
    <w:p w14:paraId="56A96D9A" w14:textId="77777777" w:rsidR="009614A0" w:rsidRDefault="009614A0">
      <w:pPr>
        <w:widowControl/>
        <w:spacing w:after="20"/>
      </w:pPr>
    </w:p>
    <w:p w14:paraId="3CDE8D9A" w14:textId="0A64546B" w:rsidR="009614A0" w:rsidRDefault="00000000" w:rsidP="00E314C7">
      <w:pPr>
        <w:pStyle w:val="21"/>
      </w:pPr>
      <w:r>
        <w:t xml:space="preserve">2.6 </w:t>
      </w:r>
      <w:r>
        <w:t>白名单</w:t>
      </w:r>
      <w:r>
        <w:t>0</w:t>
      </w:r>
      <w:r>
        <w:t>源</w:t>
      </w:r>
      <w:r>
        <w:t>MAC</w:t>
      </w:r>
      <w:r w:rsidR="001C161B">
        <w:t>前</w:t>
      </w:r>
      <w:r w:rsidR="001C161B">
        <w:t>4</w:t>
      </w:r>
      <w:r w:rsidR="001C161B">
        <w:t>字节</w:t>
      </w:r>
    </w:p>
    <w:p w14:paraId="40EB32EC" w14:textId="023D6C54"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WHITE0_</w:t>
      </w:r>
      <w:r w:rsidR="001C161B">
        <w:rPr>
          <w:rFonts w:cs="Times New Roman"/>
          <w:b/>
          <w:color w:val="000000"/>
        </w:rPr>
        <w:t>MAC_ADDR0</w:t>
      </w:r>
      <w:r>
        <w:rPr>
          <w:rFonts w:cs="Times New Roman"/>
          <w:b/>
          <w:color w:val="000000"/>
        </w:rPr>
        <w:t xml:space="preserve">    </w:t>
      </w:r>
      <w:r>
        <w:rPr>
          <w:rFonts w:cs="Times New Roman"/>
          <w:b/>
          <w:color w:val="000000"/>
        </w:rPr>
        <w:t>偏移地址：</w:t>
      </w:r>
      <w:r>
        <w:rPr>
          <w:rFonts w:cs="Times New Roman"/>
          <w:b/>
          <w:color w:val="000000"/>
        </w:rPr>
        <w:t>0x0014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7DBBAE5" w14:textId="77777777">
        <w:trPr>
          <w:cantSplit/>
          <w:tblHeader/>
          <w:jc w:val="center"/>
        </w:trPr>
        <w:tc>
          <w:tcPr>
            <w:tcW w:w="835" w:type="dxa"/>
            <w:shd w:val="clear" w:color="auto" w:fill="DCEAD2"/>
            <w:vAlign w:val="center"/>
          </w:tcPr>
          <w:p w14:paraId="1A0D69BE"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F9E67FB"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B07C660"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04522194"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5DDECFEE"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601B862D" w14:textId="77777777">
        <w:trPr>
          <w:cantSplit/>
          <w:jc w:val="center"/>
        </w:trPr>
        <w:tc>
          <w:tcPr>
            <w:tcW w:w="835" w:type="dxa"/>
            <w:vAlign w:val="center"/>
          </w:tcPr>
          <w:p w14:paraId="539DD070"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68522C15" w14:textId="57D60673" w:rsidR="009614A0" w:rsidRDefault="00000000">
            <w:pPr>
              <w:widowControl/>
              <w:spacing w:line="252" w:lineRule="auto"/>
              <w:jc w:val="left"/>
              <w:rPr>
                <w:kern w:val="0"/>
                <w:szCs w:val="20"/>
              </w:rPr>
            </w:pPr>
            <w:r>
              <w:rPr>
                <w:rFonts w:cs="Times New Roman"/>
                <w:color w:val="000000"/>
                <w:kern w:val="0"/>
                <w:sz w:val="18"/>
                <w:szCs w:val="20"/>
              </w:rPr>
              <w:t>cfg_white0_</w:t>
            </w:r>
            <w:r w:rsidR="001C161B">
              <w:rPr>
                <w:rFonts w:cs="Times New Roman"/>
                <w:color w:val="000000"/>
                <w:kern w:val="0"/>
                <w:sz w:val="18"/>
                <w:szCs w:val="20"/>
              </w:rPr>
              <w:t>mac[47:16]</w:t>
            </w:r>
          </w:p>
        </w:tc>
        <w:tc>
          <w:tcPr>
            <w:tcW w:w="1123" w:type="dxa"/>
            <w:vAlign w:val="center"/>
          </w:tcPr>
          <w:p w14:paraId="337201D7"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37BD514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4E3BECC" w14:textId="1F5EE674"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0</w:t>
            </w:r>
            <w:r>
              <w:rPr>
                <w:rFonts w:cs="Times New Roman"/>
                <w:color w:val="000000"/>
                <w:kern w:val="0"/>
                <w:sz w:val="18"/>
                <w:szCs w:val="20"/>
              </w:rPr>
              <w:t>条白名单源</w:t>
            </w:r>
            <w:r>
              <w:rPr>
                <w:rFonts w:cs="Times New Roman"/>
                <w:color w:val="000000"/>
                <w:kern w:val="0"/>
                <w:sz w:val="18"/>
                <w:szCs w:val="20"/>
              </w:rPr>
              <w:t>MAC</w:t>
            </w:r>
            <w:r w:rsidR="001C161B">
              <w:rPr>
                <w:rFonts w:ascii="宋体" w:eastAsia="宋体" w:hAnsi="宋体" w:cs="宋体" w:hint="eastAsia"/>
                <w:color w:val="000000"/>
                <w:kern w:val="0"/>
                <w:sz w:val="18"/>
                <w:szCs w:val="20"/>
              </w:rPr>
              <w:t>前</w:t>
            </w:r>
            <w:r w:rsidR="001C161B">
              <w:rPr>
                <w:rFonts w:cs="Times New Roman"/>
                <w:color w:val="000000"/>
                <w:kern w:val="0"/>
                <w:sz w:val="18"/>
                <w:szCs w:val="20"/>
              </w:rPr>
              <w:t>4</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cfg_white0_en</w:t>
            </w:r>
            <w:r>
              <w:rPr>
                <w:rFonts w:cs="Times New Roman"/>
                <w:color w:val="000000"/>
                <w:kern w:val="0"/>
                <w:sz w:val="18"/>
                <w:szCs w:val="20"/>
              </w:rPr>
              <w:t>控制该条目是否参与匹配</w:t>
            </w:r>
          </w:p>
        </w:tc>
      </w:tr>
    </w:tbl>
    <w:p w14:paraId="1AF7661C" w14:textId="77777777" w:rsidR="009614A0" w:rsidRDefault="009614A0">
      <w:pPr>
        <w:widowControl/>
        <w:spacing w:after="20"/>
      </w:pPr>
    </w:p>
    <w:p w14:paraId="2014FA05" w14:textId="7C3A8D5E" w:rsidR="009614A0" w:rsidRDefault="00000000" w:rsidP="00E314C7">
      <w:pPr>
        <w:pStyle w:val="21"/>
      </w:pPr>
      <w:r>
        <w:t xml:space="preserve">2.7 </w:t>
      </w:r>
      <w:r>
        <w:t>白名单</w:t>
      </w:r>
      <w:r>
        <w:t>0</w:t>
      </w:r>
      <w:r>
        <w:t>源</w:t>
      </w:r>
      <w:r>
        <w:t>MAC</w:t>
      </w:r>
      <w:r w:rsidR="001C161B">
        <w:t>后</w:t>
      </w:r>
      <w:r w:rsidR="001C161B">
        <w:t>2</w:t>
      </w:r>
      <w:r w:rsidR="001C161B">
        <w:t>字节</w:t>
      </w:r>
    </w:p>
    <w:p w14:paraId="5FC84DFB" w14:textId="6962EBEB"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WHITE0_</w:t>
      </w:r>
      <w:r w:rsidR="001C161B">
        <w:rPr>
          <w:rFonts w:cs="Times New Roman"/>
          <w:b/>
          <w:color w:val="000000"/>
        </w:rPr>
        <w:t>MAC_ADDR1</w:t>
      </w:r>
      <w:r>
        <w:rPr>
          <w:rFonts w:cs="Times New Roman"/>
          <w:b/>
          <w:color w:val="000000"/>
        </w:rPr>
        <w:t xml:space="preserve">    </w:t>
      </w:r>
      <w:r>
        <w:rPr>
          <w:rFonts w:cs="Times New Roman"/>
          <w:b/>
          <w:color w:val="000000"/>
        </w:rPr>
        <w:t>偏移地址：</w:t>
      </w:r>
      <w:r>
        <w:rPr>
          <w:rFonts w:cs="Times New Roman"/>
          <w:b/>
          <w:color w:val="000000"/>
        </w:rPr>
        <w:t>0x0018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80CCE7D" w14:textId="77777777">
        <w:trPr>
          <w:cantSplit/>
          <w:tblHeader/>
          <w:jc w:val="center"/>
        </w:trPr>
        <w:tc>
          <w:tcPr>
            <w:tcW w:w="835" w:type="dxa"/>
            <w:shd w:val="clear" w:color="auto" w:fill="DCEAD2"/>
            <w:vAlign w:val="center"/>
          </w:tcPr>
          <w:p w14:paraId="226490EB"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7184F15"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A9E8596"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E77A4BB"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EF78097"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178862E3" w14:textId="77777777">
        <w:trPr>
          <w:cantSplit/>
          <w:jc w:val="center"/>
        </w:trPr>
        <w:tc>
          <w:tcPr>
            <w:tcW w:w="835" w:type="dxa"/>
            <w:vAlign w:val="center"/>
          </w:tcPr>
          <w:p w14:paraId="213D2361"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418301A7"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59E32D19"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B45F238"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56A3BE4"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2D6F4880" w14:textId="77777777">
        <w:trPr>
          <w:cantSplit/>
          <w:jc w:val="center"/>
        </w:trPr>
        <w:tc>
          <w:tcPr>
            <w:tcW w:w="835" w:type="dxa"/>
            <w:vAlign w:val="center"/>
          </w:tcPr>
          <w:p w14:paraId="2E5A5CA4"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5BA0C124" w14:textId="5582A311" w:rsidR="009614A0" w:rsidRDefault="00000000">
            <w:pPr>
              <w:widowControl/>
              <w:spacing w:line="252" w:lineRule="auto"/>
              <w:jc w:val="left"/>
              <w:rPr>
                <w:kern w:val="0"/>
                <w:szCs w:val="20"/>
              </w:rPr>
            </w:pPr>
            <w:r>
              <w:rPr>
                <w:rFonts w:cs="Times New Roman"/>
                <w:color w:val="000000"/>
                <w:kern w:val="0"/>
                <w:sz w:val="18"/>
                <w:szCs w:val="20"/>
              </w:rPr>
              <w:t>cfg_white0_</w:t>
            </w:r>
            <w:r w:rsidR="001C161B">
              <w:rPr>
                <w:rFonts w:cs="Times New Roman"/>
                <w:color w:val="000000"/>
                <w:kern w:val="0"/>
                <w:sz w:val="18"/>
                <w:szCs w:val="20"/>
              </w:rPr>
              <w:t>mac[15:0]</w:t>
            </w:r>
          </w:p>
        </w:tc>
        <w:tc>
          <w:tcPr>
            <w:tcW w:w="1123" w:type="dxa"/>
            <w:vAlign w:val="center"/>
          </w:tcPr>
          <w:p w14:paraId="411E5972"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445A3C5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4C890FE" w14:textId="6DF9BC07"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0</w:t>
            </w:r>
            <w:r>
              <w:rPr>
                <w:rFonts w:cs="Times New Roman"/>
                <w:color w:val="000000"/>
                <w:kern w:val="0"/>
                <w:sz w:val="18"/>
                <w:szCs w:val="20"/>
              </w:rPr>
              <w:t>条白名单源</w:t>
            </w:r>
            <w:r>
              <w:rPr>
                <w:rFonts w:cs="Times New Roman"/>
                <w:color w:val="000000"/>
                <w:kern w:val="0"/>
                <w:sz w:val="18"/>
                <w:szCs w:val="20"/>
              </w:rPr>
              <w:t>MAC</w:t>
            </w:r>
            <w:r w:rsidR="001C161B">
              <w:rPr>
                <w:rFonts w:ascii="宋体" w:eastAsia="宋体" w:hAnsi="宋体" w:cs="宋体" w:hint="eastAsia"/>
                <w:color w:val="000000"/>
                <w:kern w:val="0"/>
                <w:sz w:val="18"/>
                <w:szCs w:val="20"/>
              </w:rPr>
              <w:t>后</w:t>
            </w:r>
            <w:r w:rsidR="001C161B">
              <w:rPr>
                <w:rFonts w:cs="Times New Roman"/>
                <w:color w:val="000000"/>
                <w:kern w:val="0"/>
                <w:sz w:val="18"/>
                <w:szCs w:val="20"/>
              </w:rPr>
              <w:t>2</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cfg_white0_en</w:t>
            </w:r>
            <w:r>
              <w:rPr>
                <w:rFonts w:cs="Times New Roman"/>
                <w:color w:val="000000"/>
                <w:kern w:val="0"/>
                <w:sz w:val="18"/>
                <w:szCs w:val="20"/>
              </w:rPr>
              <w:t>控制该条目是否参与匹配</w:t>
            </w:r>
          </w:p>
        </w:tc>
      </w:tr>
    </w:tbl>
    <w:p w14:paraId="664655C3" w14:textId="77777777" w:rsidR="009614A0" w:rsidRDefault="009614A0">
      <w:pPr>
        <w:widowControl/>
        <w:spacing w:after="20"/>
      </w:pPr>
    </w:p>
    <w:p w14:paraId="3354F5A1" w14:textId="3B85C7C6" w:rsidR="009614A0" w:rsidRDefault="00000000" w:rsidP="00E314C7">
      <w:pPr>
        <w:pStyle w:val="21"/>
      </w:pPr>
      <w:r>
        <w:t xml:space="preserve">2.8 </w:t>
      </w:r>
      <w:r>
        <w:t>白名单</w:t>
      </w:r>
      <w:r>
        <w:t>1</w:t>
      </w:r>
      <w:r>
        <w:t>源</w:t>
      </w:r>
      <w:r>
        <w:t>MAC</w:t>
      </w:r>
      <w:r w:rsidR="001C161B">
        <w:t>前</w:t>
      </w:r>
      <w:r w:rsidR="001C161B">
        <w:t>4</w:t>
      </w:r>
      <w:r w:rsidR="001C161B">
        <w:t>字节</w:t>
      </w:r>
    </w:p>
    <w:p w14:paraId="5D5FE885" w14:textId="61E3A1D1"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WHITE1_</w:t>
      </w:r>
      <w:r w:rsidR="001C161B">
        <w:rPr>
          <w:rFonts w:cs="Times New Roman"/>
          <w:b/>
          <w:color w:val="000000"/>
        </w:rPr>
        <w:t>MAC_ADDR0</w:t>
      </w:r>
      <w:r>
        <w:rPr>
          <w:rFonts w:cs="Times New Roman"/>
          <w:b/>
          <w:color w:val="000000"/>
        </w:rPr>
        <w:t xml:space="preserve">    </w:t>
      </w:r>
      <w:r>
        <w:rPr>
          <w:rFonts w:cs="Times New Roman"/>
          <w:b/>
          <w:color w:val="000000"/>
        </w:rPr>
        <w:t>偏移地址：</w:t>
      </w:r>
      <w:r>
        <w:rPr>
          <w:rFonts w:cs="Times New Roman"/>
          <w:b/>
          <w:color w:val="000000"/>
        </w:rPr>
        <w:t>0x001C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1BB26CC2" w14:textId="77777777">
        <w:trPr>
          <w:cantSplit/>
          <w:tblHeader/>
          <w:jc w:val="center"/>
        </w:trPr>
        <w:tc>
          <w:tcPr>
            <w:tcW w:w="835" w:type="dxa"/>
            <w:shd w:val="clear" w:color="auto" w:fill="DCEAD2"/>
            <w:vAlign w:val="center"/>
          </w:tcPr>
          <w:p w14:paraId="436817A6"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B601346"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7FD02158"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6E9C20A8"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69DB840"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B8D67EC" w14:textId="77777777">
        <w:trPr>
          <w:cantSplit/>
          <w:jc w:val="center"/>
        </w:trPr>
        <w:tc>
          <w:tcPr>
            <w:tcW w:w="835" w:type="dxa"/>
            <w:vAlign w:val="center"/>
          </w:tcPr>
          <w:p w14:paraId="27030B8C"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3ADEAEC2" w14:textId="5FF95273" w:rsidR="009614A0" w:rsidRDefault="00000000">
            <w:pPr>
              <w:widowControl/>
              <w:spacing w:line="252" w:lineRule="auto"/>
              <w:jc w:val="left"/>
              <w:rPr>
                <w:kern w:val="0"/>
                <w:szCs w:val="20"/>
              </w:rPr>
            </w:pPr>
            <w:r>
              <w:rPr>
                <w:rFonts w:cs="Times New Roman"/>
                <w:color w:val="000000"/>
                <w:kern w:val="0"/>
                <w:sz w:val="18"/>
                <w:szCs w:val="20"/>
              </w:rPr>
              <w:t>cfg_white1_</w:t>
            </w:r>
            <w:r w:rsidR="001C161B">
              <w:rPr>
                <w:rFonts w:cs="Times New Roman"/>
                <w:color w:val="000000"/>
                <w:kern w:val="0"/>
                <w:sz w:val="18"/>
                <w:szCs w:val="20"/>
              </w:rPr>
              <w:t>mac[47:16]</w:t>
            </w:r>
          </w:p>
        </w:tc>
        <w:tc>
          <w:tcPr>
            <w:tcW w:w="1123" w:type="dxa"/>
            <w:vAlign w:val="center"/>
          </w:tcPr>
          <w:p w14:paraId="0BE32B76"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2506FF52"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87DC223" w14:textId="3F9D0647"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1</w:t>
            </w:r>
            <w:r>
              <w:rPr>
                <w:rFonts w:cs="Times New Roman"/>
                <w:color w:val="000000"/>
                <w:kern w:val="0"/>
                <w:sz w:val="18"/>
                <w:szCs w:val="20"/>
              </w:rPr>
              <w:t>条白名单源</w:t>
            </w:r>
            <w:r>
              <w:rPr>
                <w:rFonts w:cs="Times New Roman"/>
                <w:color w:val="000000"/>
                <w:kern w:val="0"/>
                <w:sz w:val="18"/>
                <w:szCs w:val="20"/>
              </w:rPr>
              <w:t>MAC</w:t>
            </w:r>
            <w:r w:rsidR="001C161B">
              <w:rPr>
                <w:rFonts w:ascii="宋体" w:eastAsia="宋体" w:hAnsi="宋体" w:cs="宋体" w:hint="eastAsia"/>
                <w:color w:val="000000"/>
                <w:kern w:val="0"/>
                <w:sz w:val="18"/>
                <w:szCs w:val="20"/>
              </w:rPr>
              <w:t>前</w:t>
            </w:r>
            <w:r w:rsidR="001C161B">
              <w:rPr>
                <w:rFonts w:cs="Times New Roman"/>
                <w:color w:val="000000"/>
                <w:kern w:val="0"/>
                <w:sz w:val="18"/>
                <w:szCs w:val="20"/>
              </w:rPr>
              <w:t>4</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cfg_white1_en</w:t>
            </w:r>
            <w:r>
              <w:rPr>
                <w:rFonts w:cs="Times New Roman"/>
                <w:color w:val="000000"/>
                <w:kern w:val="0"/>
                <w:sz w:val="18"/>
                <w:szCs w:val="20"/>
              </w:rPr>
              <w:t>控制该条目是否参与匹配</w:t>
            </w:r>
          </w:p>
        </w:tc>
      </w:tr>
    </w:tbl>
    <w:p w14:paraId="6AD88CD8" w14:textId="77777777" w:rsidR="009614A0" w:rsidRDefault="009614A0">
      <w:pPr>
        <w:widowControl/>
        <w:spacing w:after="20"/>
      </w:pPr>
    </w:p>
    <w:p w14:paraId="10A01895" w14:textId="7E549284" w:rsidR="009614A0" w:rsidRDefault="00000000" w:rsidP="00E314C7">
      <w:pPr>
        <w:pStyle w:val="21"/>
      </w:pPr>
      <w:r>
        <w:t xml:space="preserve">2.9 </w:t>
      </w:r>
      <w:r>
        <w:t>白名单</w:t>
      </w:r>
      <w:r>
        <w:t>1</w:t>
      </w:r>
      <w:r>
        <w:t>源</w:t>
      </w:r>
      <w:r>
        <w:t>MAC</w:t>
      </w:r>
      <w:r w:rsidR="001C161B">
        <w:t>后</w:t>
      </w:r>
      <w:r w:rsidR="001C161B">
        <w:t>2</w:t>
      </w:r>
      <w:r w:rsidR="001C161B">
        <w:t>字节</w:t>
      </w:r>
    </w:p>
    <w:p w14:paraId="68DBC4FF" w14:textId="3D9BA6DA"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WHITE1_</w:t>
      </w:r>
      <w:r w:rsidR="001C161B">
        <w:rPr>
          <w:rFonts w:cs="Times New Roman"/>
          <w:b/>
          <w:color w:val="000000"/>
        </w:rPr>
        <w:t>MAC_ADDR1</w:t>
      </w:r>
      <w:r>
        <w:rPr>
          <w:rFonts w:cs="Times New Roman"/>
          <w:b/>
          <w:color w:val="000000"/>
        </w:rPr>
        <w:t xml:space="preserve">    </w:t>
      </w:r>
      <w:r>
        <w:rPr>
          <w:rFonts w:cs="Times New Roman"/>
          <w:b/>
          <w:color w:val="000000"/>
        </w:rPr>
        <w:t>偏移地址：</w:t>
      </w:r>
      <w:r>
        <w:rPr>
          <w:rFonts w:cs="Times New Roman"/>
          <w:b/>
          <w:color w:val="000000"/>
        </w:rPr>
        <w:t>0x0020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2253B981" w14:textId="77777777">
        <w:trPr>
          <w:cantSplit/>
          <w:tblHeader/>
          <w:jc w:val="center"/>
        </w:trPr>
        <w:tc>
          <w:tcPr>
            <w:tcW w:w="835" w:type="dxa"/>
            <w:shd w:val="clear" w:color="auto" w:fill="DCEAD2"/>
            <w:vAlign w:val="center"/>
          </w:tcPr>
          <w:p w14:paraId="522165AB"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664634B3"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E60A03A"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4BEFABCF"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49EFCC4"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4464CDF" w14:textId="77777777">
        <w:trPr>
          <w:cantSplit/>
          <w:jc w:val="center"/>
        </w:trPr>
        <w:tc>
          <w:tcPr>
            <w:tcW w:w="835" w:type="dxa"/>
            <w:vAlign w:val="center"/>
          </w:tcPr>
          <w:p w14:paraId="1A33095B"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32FAAA39"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55610F18"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078CE304"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2EDB505"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46AA9C17" w14:textId="77777777">
        <w:trPr>
          <w:cantSplit/>
          <w:jc w:val="center"/>
        </w:trPr>
        <w:tc>
          <w:tcPr>
            <w:tcW w:w="835" w:type="dxa"/>
            <w:vAlign w:val="center"/>
          </w:tcPr>
          <w:p w14:paraId="01005C97"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05ECAE5A" w14:textId="6A7EE1F6" w:rsidR="009614A0" w:rsidRDefault="00000000">
            <w:pPr>
              <w:widowControl/>
              <w:spacing w:line="252" w:lineRule="auto"/>
              <w:jc w:val="left"/>
              <w:rPr>
                <w:kern w:val="0"/>
                <w:szCs w:val="20"/>
              </w:rPr>
            </w:pPr>
            <w:r>
              <w:rPr>
                <w:rFonts w:cs="Times New Roman"/>
                <w:color w:val="000000"/>
                <w:kern w:val="0"/>
                <w:sz w:val="18"/>
                <w:szCs w:val="20"/>
              </w:rPr>
              <w:t>cfg_white1_</w:t>
            </w:r>
            <w:r w:rsidR="001C161B">
              <w:rPr>
                <w:rFonts w:cs="Times New Roman"/>
                <w:color w:val="000000"/>
                <w:kern w:val="0"/>
                <w:sz w:val="18"/>
                <w:szCs w:val="20"/>
              </w:rPr>
              <w:t>mac[15:0]</w:t>
            </w:r>
          </w:p>
        </w:tc>
        <w:tc>
          <w:tcPr>
            <w:tcW w:w="1123" w:type="dxa"/>
            <w:vAlign w:val="center"/>
          </w:tcPr>
          <w:p w14:paraId="63E96D97"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0D1E165A"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64C42C6" w14:textId="5F3E587C"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1</w:t>
            </w:r>
            <w:r>
              <w:rPr>
                <w:rFonts w:cs="Times New Roman"/>
                <w:color w:val="000000"/>
                <w:kern w:val="0"/>
                <w:sz w:val="18"/>
                <w:szCs w:val="20"/>
              </w:rPr>
              <w:t>条白名单源</w:t>
            </w:r>
            <w:r>
              <w:rPr>
                <w:rFonts w:cs="Times New Roman"/>
                <w:color w:val="000000"/>
                <w:kern w:val="0"/>
                <w:sz w:val="18"/>
                <w:szCs w:val="20"/>
              </w:rPr>
              <w:t>MAC</w:t>
            </w:r>
            <w:r w:rsidR="001C161B">
              <w:rPr>
                <w:rFonts w:ascii="宋体" w:eastAsia="宋体" w:hAnsi="宋体" w:cs="宋体" w:hint="eastAsia"/>
                <w:color w:val="000000"/>
                <w:kern w:val="0"/>
                <w:sz w:val="18"/>
                <w:szCs w:val="20"/>
              </w:rPr>
              <w:t>后</w:t>
            </w:r>
            <w:r w:rsidR="001C161B">
              <w:rPr>
                <w:rFonts w:cs="Times New Roman"/>
                <w:color w:val="000000"/>
                <w:kern w:val="0"/>
                <w:sz w:val="18"/>
                <w:szCs w:val="20"/>
              </w:rPr>
              <w:t>2</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cfg_white1_en</w:t>
            </w:r>
            <w:r>
              <w:rPr>
                <w:rFonts w:cs="Times New Roman"/>
                <w:color w:val="000000"/>
                <w:kern w:val="0"/>
                <w:sz w:val="18"/>
                <w:szCs w:val="20"/>
              </w:rPr>
              <w:t>控制该条目是否参与匹配</w:t>
            </w:r>
          </w:p>
        </w:tc>
      </w:tr>
    </w:tbl>
    <w:p w14:paraId="07FFC881" w14:textId="77777777" w:rsidR="009614A0" w:rsidRDefault="009614A0">
      <w:pPr>
        <w:widowControl/>
        <w:spacing w:after="20"/>
      </w:pPr>
    </w:p>
    <w:p w14:paraId="7ABBA6E5" w14:textId="47A006C9" w:rsidR="009614A0" w:rsidRDefault="00000000" w:rsidP="00E314C7">
      <w:pPr>
        <w:pStyle w:val="21"/>
      </w:pPr>
      <w:r>
        <w:t xml:space="preserve">2.10 </w:t>
      </w:r>
      <w:r>
        <w:t>白名单</w:t>
      </w:r>
      <w:r>
        <w:t>2</w:t>
      </w:r>
      <w:r>
        <w:t>源</w:t>
      </w:r>
      <w:r>
        <w:t>MAC</w:t>
      </w:r>
      <w:r w:rsidR="001C161B">
        <w:t>前</w:t>
      </w:r>
      <w:r w:rsidR="001C161B">
        <w:t>4</w:t>
      </w:r>
      <w:r w:rsidR="001C161B">
        <w:t>字节</w:t>
      </w:r>
    </w:p>
    <w:p w14:paraId="0BFE9B93" w14:textId="16975E88"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WHITE2_</w:t>
      </w:r>
      <w:r w:rsidR="001C161B">
        <w:rPr>
          <w:rFonts w:cs="Times New Roman"/>
          <w:b/>
          <w:color w:val="000000"/>
        </w:rPr>
        <w:t>MAC_ADDR0</w:t>
      </w:r>
      <w:r>
        <w:rPr>
          <w:rFonts w:cs="Times New Roman"/>
          <w:b/>
          <w:color w:val="000000"/>
        </w:rPr>
        <w:t xml:space="preserve">    </w:t>
      </w:r>
      <w:r>
        <w:rPr>
          <w:rFonts w:cs="Times New Roman"/>
          <w:b/>
          <w:color w:val="000000"/>
        </w:rPr>
        <w:t>偏移地址：</w:t>
      </w:r>
      <w:r>
        <w:rPr>
          <w:rFonts w:cs="Times New Roman"/>
          <w:b/>
          <w:color w:val="000000"/>
        </w:rPr>
        <w:t>0x0024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F89613A" w14:textId="77777777">
        <w:trPr>
          <w:cantSplit/>
          <w:tblHeader/>
          <w:jc w:val="center"/>
        </w:trPr>
        <w:tc>
          <w:tcPr>
            <w:tcW w:w="835" w:type="dxa"/>
            <w:shd w:val="clear" w:color="auto" w:fill="DCEAD2"/>
            <w:vAlign w:val="center"/>
          </w:tcPr>
          <w:p w14:paraId="41A31DF6"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9C12BC1"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72B8463B"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26B2B57"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46A5D49"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832BC37" w14:textId="77777777">
        <w:trPr>
          <w:cantSplit/>
          <w:jc w:val="center"/>
        </w:trPr>
        <w:tc>
          <w:tcPr>
            <w:tcW w:w="835" w:type="dxa"/>
            <w:vAlign w:val="center"/>
          </w:tcPr>
          <w:p w14:paraId="5463F89D"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1A457355" w14:textId="065EC35E" w:rsidR="009614A0" w:rsidRDefault="00000000">
            <w:pPr>
              <w:widowControl/>
              <w:spacing w:line="252" w:lineRule="auto"/>
              <w:jc w:val="left"/>
              <w:rPr>
                <w:kern w:val="0"/>
                <w:szCs w:val="20"/>
              </w:rPr>
            </w:pPr>
            <w:r>
              <w:rPr>
                <w:rFonts w:cs="Times New Roman"/>
                <w:color w:val="000000"/>
                <w:kern w:val="0"/>
                <w:sz w:val="18"/>
                <w:szCs w:val="20"/>
              </w:rPr>
              <w:t>cfg_white2_</w:t>
            </w:r>
            <w:r w:rsidR="001C161B">
              <w:rPr>
                <w:rFonts w:cs="Times New Roman"/>
                <w:color w:val="000000"/>
                <w:kern w:val="0"/>
                <w:sz w:val="18"/>
                <w:szCs w:val="20"/>
              </w:rPr>
              <w:t>mac[47:16]</w:t>
            </w:r>
          </w:p>
        </w:tc>
        <w:tc>
          <w:tcPr>
            <w:tcW w:w="1123" w:type="dxa"/>
            <w:vAlign w:val="center"/>
          </w:tcPr>
          <w:p w14:paraId="7566449D"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6F6338D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C88690B" w14:textId="33BE2DD7"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2</w:t>
            </w:r>
            <w:r>
              <w:rPr>
                <w:rFonts w:cs="Times New Roman"/>
                <w:color w:val="000000"/>
                <w:kern w:val="0"/>
                <w:sz w:val="18"/>
                <w:szCs w:val="20"/>
              </w:rPr>
              <w:t>条白名单源</w:t>
            </w:r>
            <w:r>
              <w:rPr>
                <w:rFonts w:cs="Times New Roman"/>
                <w:color w:val="000000"/>
                <w:kern w:val="0"/>
                <w:sz w:val="18"/>
                <w:szCs w:val="20"/>
              </w:rPr>
              <w:t>MAC</w:t>
            </w:r>
            <w:r w:rsidR="001C161B">
              <w:rPr>
                <w:rFonts w:ascii="宋体" w:eastAsia="宋体" w:hAnsi="宋体" w:cs="宋体" w:hint="eastAsia"/>
                <w:color w:val="000000"/>
                <w:kern w:val="0"/>
                <w:sz w:val="18"/>
                <w:szCs w:val="20"/>
              </w:rPr>
              <w:t>前</w:t>
            </w:r>
            <w:r w:rsidR="001C161B">
              <w:rPr>
                <w:rFonts w:cs="Times New Roman"/>
                <w:color w:val="000000"/>
                <w:kern w:val="0"/>
                <w:sz w:val="18"/>
                <w:szCs w:val="20"/>
              </w:rPr>
              <w:t>4</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cfg_white2_en</w:t>
            </w:r>
            <w:r>
              <w:rPr>
                <w:rFonts w:cs="Times New Roman"/>
                <w:color w:val="000000"/>
                <w:kern w:val="0"/>
                <w:sz w:val="18"/>
                <w:szCs w:val="20"/>
              </w:rPr>
              <w:t>控制该条目是否参与匹配</w:t>
            </w:r>
          </w:p>
        </w:tc>
      </w:tr>
    </w:tbl>
    <w:p w14:paraId="3D6B4F11" w14:textId="77777777" w:rsidR="009614A0" w:rsidRDefault="009614A0">
      <w:pPr>
        <w:widowControl/>
        <w:spacing w:after="20"/>
      </w:pPr>
    </w:p>
    <w:p w14:paraId="58C504C8" w14:textId="19096AEC" w:rsidR="009614A0" w:rsidRDefault="00000000" w:rsidP="00E314C7">
      <w:pPr>
        <w:pStyle w:val="21"/>
      </w:pPr>
      <w:r>
        <w:t xml:space="preserve">2.11 </w:t>
      </w:r>
      <w:r>
        <w:t>白名单</w:t>
      </w:r>
      <w:r>
        <w:t>2</w:t>
      </w:r>
      <w:r>
        <w:t>源</w:t>
      </w:r>
      <w:r>
        <w:t>MAC</w:t>
      </w:r>
      <w:r w:rsidR="001C161B">
        <w:t>后</w:t>
      </w:r>
      <w:r w:rsidR="001C161B">
        <w:t>2</w:t>
      </w:r>
      <w:r w:rsidR="001C161B">
        <w:t>字节</w:t>
      </w:r>
    </w:p>
    <w:p w14:paraId="1955630C" w14:textId="5FA2CBBB"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WHITE2_</w:t>
      </w:r>
      <w:r w:rsidR="001C161B">
        <w:rPr>
          <w:rFonts w:cs="Times New Roman"/>
          <w:b/>
          <w:color w:val="000000"/>
        </w:rPr>
        <w:t>MAC_ADDR1</w:t>
      </w:r>
      <w:r>
        <w:rPr>
          <w:rFonts w:cs="Times New Roman"/>
          <w:b/>
          <w:color w:val="000000"/>
        </w:rPr>
        <w:t xml:space="preserve">    </w:t>
      </w:r>
      <w:r>
        <w:rPr>
          <w:rFonts w:cs="Times New Roman"/>
          <w:b/>
          <w:color w:val="000000"/>
        </w:rPr>
        <w:t>偏移地址：</w:t>
      </w:r>
      <w:r>
        <w:rPr>
          <w:rFonts w:cs="Times New Roman"/>
          <w:b/>
          <w:color w:val="000000"/>
        </w:rPr>
        <w:t>0x0028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6E975B7" w14:textId="77777777">
        <w:trPr>
          <w:cantSplit/>
          <w:tblHeader/>
          <w:jc w:val="center"/>
        </w:trPr>
        <w:tc>
          <w:tcPr>
            <w:tcW w:w="835" w:type="dxa"/>
            <w:shd w:val="clear" w:color="auto" w:fill="DCEAD2"/>
            <w:vAlign w:val="center"/>
          </w:tcPr>
          <w:p w14:paraId="7BC57688"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616141EE"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B2B317B"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73163CB5"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723E3DD"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DB934D1" w14:textId="77777777">
        <w:trPr>
          <w:cantSplit/>
          <w:jc w:val="center"/>
        </w:trPr>
        <w:tc>
          <w:tcPr>
            <w:tcW w:w="835" w:type="dxa"/>
            <w:vAlign w:val="center"/>
          </w:tcPr>
          <w:p w14:paraId="3C7E49A6"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53DC4057"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439D3E0B"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0262102E"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7136292"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7C7F58CA" w14:textId="77777777">
        <w:trPr>
          <w:cantSplit/>
          <w:jc w:val="center"/>
        </w:trPr>
        <w:tc>
          <w:tcPr>
            <w:tcW w:w="835" w:type="dxa"/>
            <w:vAlign w:val="center"/>
          </w:tcPr>
          <w:p w14:paraId="7555E4EA"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7B3BD386" w14:textId="08CFE6FC" w:rsidR="009614A0" w:rsidRDefault="00000000">
            <w:pPr>
              <w:widowControl/>
              <w:spacing w:line="252" w:lineRule="auto"/>
              <w:jc w:val="left"/>
              <w:rPr>
                <w:kern w:val="0"/>
                <w:szCs w:val="20"/>
              </w:rPr>
            </w:pPr>
            <w:r>
              <w:rPr>
                <w:rFonts w:cs="Times New Roman"/>
                <w:color w:val="000000"/>
                <w:kern w:val="0"/>
                <w:sz w:val="18"/>
                <w:szCs w:val="20"/>
              </w:rPr>
              <w:t>cfg_white2_</w:t>
            </w:r>
            <w:r w:rsidR="001C161B">
              <w:rPr>
                <w:rFonts w:cs="Times New Roman"/>
                <w:color w:val="000000"/>
                <w:kern w:val="0"/>
                <w:sz w:val="18"/>
                <w:szCs w:val="20"/>
              </w:rPr>
              <w:t>mac[15:0]</w:t>
            </w:r>
          </w:p>
        </w:tc>
        <w:tc>
          <w:tcPr>
            <w:tcW w:w="1123" w:type="dxa"/>
            <w:vAlign w:val="center"/>
          </w:tcPr>
          <w:p w14:paraId="412EB8E3"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3877A40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60DC3F90" w14:textId="4FF68D71"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2</w:t>
            </w:r>
            <w:r>
              <w:rPr>
                <w:rFonts w:cs="Times New Roman"/>
                <w:color w:val="000000"/>
                <w:kern w:val="0"/>
                <w:sz w:val="18"/>
                <w:szCs w:val="20"/>
              </w:rPr>
              <w:t>条白名单源</w:t>
            </w:r>
            <w:r>
              <w:rPr>
                <w:rFonts w:cs="Times New Roman"/>
                <w:color w:val="000000"/>
                <w:kern w:val="0"/>
                <w:sz w:val="18"/>
                <w:szCs w:val="20"/>
              </w:rPr>
              <w:t>MAC</w:t>
            </w:r>
            <w:r w:rsidR="001C161B">
              <w:rPr>
                <w:rFonts w:ascii="宋体" w:eastAsia="宋体" w:hAnsi="宋体" w:cs="宋体" w:hint="eastAsia"/>
                <w:color w:val="000000"/>
                <w:kern w:val="0"/>
                <w:sz w:val="18"/>
                <w:szCs w:val="20"/>
              </w:rPr>
              <w:t>后</w:t>
            </w:r>
            <w:r w:rsidR="001C161B">
              <w:rPr>
                <w:rFonts w:cs="Times New Roman"/>
                <w:color w:val="000000"/>
                <w:kern w:val="0"/>
                <w:sz w:val="18"/>
                <w:szCs w:val="20"/>
              </w:rPr>
              <w:t>2</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cfg_white2_en</w:t>
            </w:r>
            <w:r>
              <w:rPr>
                <w:rFonts w:cs="Times New Roman"/>
                <w:color w:val="000000"/>
                <w:kern w:val="0"/>
                <w:sz w:val="18"/>
                <w:szCs w:val="20"/>
              </w:rPr>
              <w:t>控制该条目是否参与匹配</w:t>
            </w:r>
          </w:p>
        </w:tc>
      </w:tr>
    </w:tbl>
    <w:p w14:paraId="152BDBC2" w14:textId="77777777" w:rsidR="009614A0" w:rsidRDefault="009614A0">
      <w:pPr>
        <w:widowControl/>
        <w:spacing w:after="20"/>
      </w:pPr>
    </w:p>
    <w:p w14:paraId="4E9A61A7" w14:textId="428CFB05" w:rsidR="009614A0" w:rsidRDefault="00000000" w:rsidP="00E314C7">
      <w:pPr>
        <w:pStyle w:val="21"/>
      </w:pPr>
      <w:r>
        <w:t xml:space="preserve">2.12 </w:t>
      </w:r>
      <w:r>
        <w:t>白名单</w:t>
      </w:r>
      <w:r>
        <w:t>3</w:t>
      </w:r>
      <w:r>
        <w:t>源</w:t>
      </w:r>
      <w:r>
        <w:t>MAC</w:t>
      </w:r>
      <w:r w:rsidR="001C161B">
        <w:t>前</w:t>
      </w:r>
      <w:r w:rsidR="001C161B">
        <w:t>4</w:t>
      </w:r>
      <w:r w:rsidR="001C161B">
        <w:t>字节</w:t>
      </w:r>
    </w:p>
    <w:p w14:paraId="13A12065" w14:textId="7F4FB76C"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WHITE3_</w:t>
      </w:r>
      <w:r w:rsidR="001C161B">
        <w:rPr>
          <w:rFonts w:cs="Times New Roman"/>
          <w:b/>
          <w:color w:val="000000"/>
        </w:rPr>
        <w:t>MAC_ADDR0</w:t>
      </w:r>
      <w:r>
        <w:rPr>
          <w:rFonts w:cs="Times New Roman"/>
          <w:b/>
          <w:color w:val="000000"/>
        </w:rPr>
        <w:t xml:space="preserve">    </w:t>
      </w:r>
      <w:r>
        <w:rPr>
          <w:rFonts w:cs="Times New Roman"/>
          <w:b/>
          <w:color w:val="000000"/>
        </w:rPr>
        <w:t>偏移地址：</w:t>
      </w:r>
      <w:r>
        <w:rPr>
          <w:rFonts w:cs="Times New Roman"/>
          <w:b/>
          <w:color w:val="000000"/>
        </w:rPr>
        <w:t>0x002C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97E4E6F" w14:textId="77777777">
        <w:trPr>
          <w:cantSplit/>
          <w:tblHeader/>
          <w:jc w:val="center"/>
        </w:trPr>
        <w:tc>
          <w:tcPr>
            <w:tcW w:w="835" w:type="dxa"/>
            <w:shd w:val="clear" w:color="auto" w:fill="DCEAD2"/>
            <w:vAlign w:val="center"/>
          </w:tcPr>
          <w:p w14:paraId="276480E2"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55B12ECC"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095D3A01"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886EF6F"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B9C6292"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669968B7" w14:textId="77777777">
        <w:trPr>
          <w:cantSplit/>
          <w:jc w:val="center"/>
        </w:trPr>
        <w:tc>
          <w:tcPr>
            <w:tcW w:w="835" w:type="dxa"/>
            <w:vAlign w:val="center"/>
          </w:tcPr>
          <w:p w14:paraId="0D93D889"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7BE6BBEF" w14:textId="616FE7A8" w:rsidR="009614A0" w:rsidRDefault="00000000">
            <w:pPr>
              <w:widowControl/>
              <w:spacing w:line="252" w:lineRule="auto"/>
              <w:jc w:val="left"/>
              <w:rPr>
                <w:kern w:val="0"/>
                <w:szCs w:val="20"/>
              </w:rPr>
            </w:pPr>
            <w:r>
              <w:rPr>
                <w:rFonts w:cs="Times New Roman"/>
                <w:color w:val="000000"/>
                <w:kern w:val="0"/>
                <w:sz w:val="18"/>
                <w:szCs w:val="20"/>
              </w:rPr>
              <w:t>cfg_white3_</w:t>
            </w:r>
            <w:r w:rsidR="001C161B">
              <w:rPr>
                <w:rFonts w:cs="Times New Roman"/>
                <w:color w:val="000000"/>
                <w:kern w:val="0"/>
                <w:sz w:val="18"/>
                <w:szCs w:val="20"/>
              </w:rPr>
              <w:t>mac[47:16]</w:t>
            </w:r>
          </w:p>
        </w:tc>
        <w:tc>
          <w:tcPr>
            <w:tcW w:w="1123" w:type="dxa"/>
            <w:vAlign w:val="center"/>
          </w:tcPr>
          <w:p w14:paraId="5DC4BA8E"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5F35C7CE"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D3F0B18" w14:textId="11398AC6"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3</w:t>
            </w:r>
            <w:r>
              <w:rPr>
                <w:rFonts w:cs="Times New Roman"/>
                <w:color w:val="000000"/>
                <w:kern w:val="0"/>
                <w:sz w:val="18"/>
                <w:szCs w:val="20"/>
              </w:rPr>
              <w:t>条白名单源</w:t>
            </w:r>
            <w:r>
              <w:rPr>
                <w:rFonts w:cs="Times New Roman"/>
                <w:color w:val="000000"/>
                <w:kern w:val="0"/>
                <w:sz w:val="18"/>
                <w:szCs w:val="20"/>
              </w:rPr>
              <w:t>MAC</w:t>
            </w:r>
            <w:r w:rsidR="001C161B">
              <w:rPr>
                <w:rFonts w:ascii="宋体" w:eastAsia="宋体" w:hAnsi="宋体" w:cs="宋体" w:hint="eastAsia"/>
                <w:color w:val="000000"/>
                <w:kern w:val="0"/>
                <w:sz w:val="18"/>
                <w:szCs w:val="20"/>
              </w:rPr>
              <w:t>前</w:t>
            </w:r>
            <w:r w:rsidR="001C161B">
              <w:rPr>
                <w:rFonts w:cs="Times New Roman"/>
                <w:color w:val="000000"/>
                <w:kern w:val="0"/>
                <w:sz w:val="18"/>
                <w:szCs w:val="20"/>
              </w:rPr>
              <w:t>4</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cfg_white3_en</w:t>
            </w:r>
            <w:r>
              <w:rPr>
                <w:rFonts w:cs="Times New Roman"/>
                <w:color w:val="000000"/>
                <w:kern w:val="0"/>
                <w:sz w:val="18"/>
                <w:szCs w:val="20"/>
              </w:rPr>
              <w:t>控制该条目是否参与匹配</w:t>
            </w:r>
          </w:p>
        </w:tc>
      </w:tr>
    </w:tbl>
    <w:p w14:paraId="26531BE2" w14:textId="77777777" w:rsidR="009614A0" w:rsidRDefault="009614A0">
      <w:pPr>
        <w:widowControl/>
        <w:spacing w:after="20"/>
      </w:pPr>
    </w:p>
    <w:p w14:paraId="5D617A0D" w14:textId="65F6301D" w:rsidR="009614A0" w:rsidRDefault="00000000" w:rsidP="00E314C7">
      <w:pPr>
        <w:pStyle w:val="21"/>
      </w:pPr>
      <w:r>
        <w:lastRenderedPageBreak/>
        <w:t xml:space="preserve">2.13 </w:t>
      </w:r>
      <w:r>
        <w:t>白名单</w:t>
      </w:r>
      <w:r>
        <w:t>3</w:t>
      </w:r>
      <w:r>
        <w:t>源</w:t>
      </w:r>
      <w:r>
        <w:t>MAC</w:t>
      </w:r>
      <w:r w:rsidR="001C161B">
        <w:t>后</w:t>
      </w:r>
      <w:r w:rsidR="001C161B">
        <w:t>2</w:t>
      </w:r>
      <w:r w:rsidR="001C161B">
        <w:t>字节</w:t>
      </w:r>
    </w:p>
    <w:p w14:paraId="7F943377" w14:textId="4A966C82"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WHITE3_</w:t>
      </w:r>
      <w:r w:rsidR="001C161B">
        <w:rPr>
          <w:rFonts w:cs="Times New Roman"/>
          <w:b/>
          <w:color w:val="000000"/>
        </w:rPr>
        <w:t>MAC_ADDR1</w:t>
      </w:r>
      <w:r>
        <w:rPr>
          <w:rFonts w:cs="Times New Roman"/>
          <w:b/>
          <w:color w:val="000000"/>
        </w:rPr>
        <w:t xml:space="preserve">    </w:t>
      </w:r>
      <w:r>
        <w:rPr>
          <w:rFonts w:cs="Times New Roman"/>
          <w:b/>
          <w:color w:val="000000"/>
        </w:rPr>
        <w:t>偏移地址：</w:t>
      </w:r>
      <w:r>
        <w:rPr>
          <w:rFonts w:cs="Times New Roman"/>
          <w:b/>
          <w:color w:val="000000"/>
        </w:rPr>
        <w:t>0x0030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87996F9" w14:textId="77777777">
        <w:trPr>
          <w:cantSplit/>
          <w:tblHeader/>
          <w:jc w:val="center"/>
        </w:trPr>
        <w:tc>
          <w:tcPr>
            <w:tcW w:w="835" w:type="dxa"/>
            <w:shd w:val="clear" w:color="auto" w:fill="DCEAD2"/>
            <w:vAlign w:val="center"/>
          </w:tcPr>
          <w:p w14:paraId="738747E6"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7DE4382"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14D09CEF"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22133F9"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6ED3A54E"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1FC2729A" w14:textId="77777777">
        <w:trPr>
          <w:cantSplit/>
          <w:jc w:val="center"/>
        </w:trPr>
        <w:tc>
          <w:tcPr>
            <w:tcW w:w="835" w:type="dxa"/>
            <w:vAlign w:val="center"/>
          </w:tcPr>
          <w:p w14:paraId="3C19DF66"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479C3315"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4E607D1A"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6AC2B6E"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60B04C2"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44A2FEE8" w14:textId="77777777">
        <w:trPr>
          <w:cantSplit/>
          <w:jc w:val="center"/>
        </w:trPr>
        <w:tc>
          <w:tcPr>
            <w:tcW w:w="835" w:type="dxa"/>
            <w:vAlign w:val="center"/>
          </w:tcPr>
          <w:p w14:paraId="7BA1AF30"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04CAB163" w14:textId="7EB44AB7" w:rsidR="009614A0" w:rsidRDefault="00000000">
            <w:pPr>
              <w:widowControl/>
              <w:spacing w:line="252" w:lineRule="auto"/>
              <w:jc w:val="left"/>
              <w:rPr>
                <w:kern w:val="0"/>
                <w:szCs w:val="20"/>
              </w:rPr>
            </w:pPr>
            <w:r>
              <w:rPr>
                <w:rFonts w:cs="Times New Roman"/>
                <w:color w:val="000000"/>
                <w:kern w:val="0"/>
                <w:sz w:val="18"/>
                <w:szCs w:val="20"/>
              </w:rPr>
              <w:t>cfg_white3_</w:t>
            </w:r>
            <w:r w:rsidR="001C161B">
              <w:rPr>
                <w:rFonts w:cs="Times New Roman"/>
                <w:color w:val="000000"/>
                <w:kern w:val="0"/>
                <w:sz w:val="18"/>
                <w:szCs w:val="20"/>
              </w:rPr>
              <w:t>mac[15:0]</w:t>
            </w:r>
          </w:p>
        </w:tc>
        <w:tc>
          <w:tcPr>
            <w:tcW w:w="1123" w:type="dxa"/>
            <w:vAlign w:val="center"/>
          </w:tcPr>
          <w:p w14:paraId="6F03DAA2"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01E7777C"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7DF82A0" w14:textId="2108A5F1"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3</w:t>
            </w:r>
            <w:r>
              <w:rPr>
                <w:rFonts w:cs="Times New Roman"/>
                <w:color w:val="000000"/>
                <w:kern w:val="0"/>
                <w:sz w:val="18"/>
                <w:szCs w:val="20"/>
              </w:rPr>
              <w:t>条白名单源</w:t>
            </w:r>
            <w:r>
              <w:rPr>
                <w:rFonts w:cs="Times New Roman"/>
                <w:color w:val="000000"/>
                <w:kern w:val="0"/>
                <w:sz w:val="18"/>
                <w:szCs w:val="20"/>
              </w:rPr>
              <w:t>MAC</w:t>
            </w:r>
            <w:r w:rsidR="001C161B">
              <w:rPr>
                <w:rFonts w:ascii="宋体" w:eastAsia="宋体" w:hAnsi="宋体" w:cs="宋体" w:hint="eastAsia"/>
                <w:color w:val="000000"/>
                <w:kern w:val="0"/>
                <w:sz w:val="18"/>
                <w:szCs w:val="20"/>
              </w:rPr>
              <w:t>后</w:t>
            </w:r>
            <w:r w:rsidR="001C161B">
              <w:rPr>
                <w:rFonts w:cs="Times New Roman"/>
                <w:color w:val="000000"/>
                <w:kern w:val="0"/>
                <w:sz w:val="18"/>
                <w:szCs w:val="20"/>
              </w:rPr>
              <w:t>2</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cfg_white3_en</w:t>
            </w:r>
            <w:r>
              <w:rPr>
                <w:rFonts w:cs="Times New Roman"/>
                <w:color w:val="000000"/>
                <w:kern w:val="0"/>
                <w:sz w:val="18"/>
                <w:szCs w:val="20"/>
              </w:rPr>
              <w:t>控制该条目是否参与匹配</w:t>
            </w:r>
          </w:p>
        </w:tc>
      </w:tr>
    </w:tbl>
    <w:p w14:paraId="01B3359F" w14:textId="77777777" w:rsidR="009614A0" w:rsidRDefault="009614A0">
      <w:pPr>
        <w:widowControl/>
        <w:spacing w:after="20"/>
      </w:pPr>
    </w:p>
    <w:p w14:paraId="531CC6AA" w14:textId="396E12AE" w:rsidR="009614A0" w:rsidRDefault="00000000" w:rsidP="00E314C7">
      <w:pPr>
        <w:pStyle w:val="21"/>
      </w:pPr>
      <w:r>
        <w:t xml:space="preserve">2.14 </w:t>
      </w:r>
      <w:r>
        <w:t>黑名单</w:t>
      </w:r>
      <w:r>
        <w:t>0</w:t>
      </w:r>
      <w:r>
        <w:t>源</w:t>
      </w:r>
      <w:r>
        <w:t>MAC</w:t>
      </w:r>
      <w:r w:rsidR="001C161B">
        <w:t>前</w:t>
      </w:r>
      <w:r w:rsidR="001C161B">
        <w:t>4</w:t>
      </w:r>
      <w:r w:rsidR="001C161B">
        <w:t>字节</w:t>
      </w:r>
    </w:p>
    <w:p w14:paraId="11FE408E" w14:textId="24A80250"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BLACK0_</w:t>
      </w:r>
      <w:r w:rsidR="001C161B">
        <w:rPr>
          <w:rFonts w:cs="Times New Roman"/>
          <w:b/>
          <w:color w:val="000000"/>
        </w:rPr>
        <w:t>MAC_ADDR0</w:t>
      </w:r>
      <w:r>
        <w:rPr>
          <w:rFonts w:cs="Times New Roman"/>
          <w:b/>
          <w:color w:val="000000"/>
        </w:rPr>
        <w:t xml:space="preserve">    </w:t>
      </w:r>
      <w:r>
        <w:rPr>
          <w:rFonts w:cs="Times New Roman"/>
          <w:b/>
          <w:color w:val="000000"/>
        </w:rPr>
        <w:t>偏移地址：</w:t>
      </w:r>
      <w:r>
        <w:rPr>
          <w:rFonts w:cs="Times New Roman"/>
          <w:b/>
          <w:color w:val="000000"/>
        </w:rPr>
        <w:t>0x0034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1AF07A4E" w14:textId="77777777">
        <w:trPr>
          <w:cantSplit/>
          <w:tblHeader/>
          <w:jc w:val="center"/>
        </w:trPr>
        <w:tc>
          <w:tcPr>
            <w:tcW w:w="835" w:type="dxa"/>
            <w:shd w:val="clear" w:color="auto" w:fill="DCEAD2"/>
            <w:vAlign w:val="center"/>
          </w:tcPr>
          <w:p w14:paraId="61FF3511"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16A3B0D5"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0C3A52F"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0CA4D2B2"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2A33A93E"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12F22349" w14:textId="77777777">
        <w:trPr>
          <w:cantSplit/>
          <w:jc w:val="center"/>
        </w:trPr>
        <w:tc>
          <w:tcPr>
            <w:tcW w:w="835" w:type="dxa"/>
            <w:vAlign w:val="center"/>
          </w:tcPr>
          <w:p w14:paraId="1690C074"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4A33EBDF" w14:textId="177A24F5" w:rsidR="009614A0" w:rsidRDefault="00000000">
            <w:pPr>
              <w:widowControl/>
              <w:spacing w:line="252" w:lineRule="auto"/>
              <w:jc w:val="left"/>
              <w:rPr>
                <w:kern w:val="0"/>
                <w:szCs w:val="20"/>
              </w:rPr>
            </w:pPr>
            <w:r>
              <w:rPr>
                <w:rFonts w:cs="Times New Roman"/>
                <w:color w:val="000000"/>
                <w:kern w:val="0"/>
                <w:sz w:val="18"/>
                <w:szCs w:val="20"/>
              </w:rPr>
              <w:t>cfg_black0_</w:t>
            </w:r>
            <w:r w:rsidR="001C161B">
              <w:rPr>
                <w:rFonts w:cs="Times New Roman"/>
                <w:color w:val="000000"/>
                <w:kern w:val="0"/>
                <w:sz w:val="18"/>
                <w:szCs w:val="20"/>
              </w:rPr>
              <w:t>mac[47:16]</w:t>
            </w:r>
          </w:p>
        </w:tc>
        <w:tc>
          <w:tcPr>
            <w:tcW w:w="1123" w:type="dxa"/>
            <w:vAlign w:val="center"/>
          </w:tcPr>
          <w:p w14:paraId="44EC99A9"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43CFC575"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4D6E3E9" w14:textId="06F78C55"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0</w:t>
            </w:r>
            <w:r>
              <w:rPr>
                <w:rFonts w:cs="Times New Roman"/>
                <w:color w:val="000000"/>
                <w:kern w:val="0"/>
                <w:sz w:val="18"/>
                <w:szCs w:val="20"/>
              </w:rPr>
              <w:t>条黑名单源</w:t>
            </w:r>
            <w:r>
              <w:rPr>
                <w:rFonts w:cs="Times New Roman"/>
                <w:color w:val="000000"/>
                <w:kern w:val="0"/>
                <w:sz w:val="18"/>
                <w:szCs w:val="20"/>
              </w:rPr>
              <w:t>MAC</w:t>
            </w:r>
            <w:r w:rsidR="001C161B">
              <w:rPr>
                <w:rFonts w:ascii="宋体" w:eastAsia="宋体" w:hAnsi="宋体" w:cs="宋体" w:hint="eastAsia"/>
                <w:color w:val="000000"/>
                <w:kern w:val="0"/>
                <w:sz w:val="18"/>
                <w:szCs w:val="20"/>
              </w:rPr>
              <w:t>前</w:t>
            </w:r>
            <w:r w:rsidR="001C161B">
              <w:rPr>
                <w:rFonts w:cs="Times New Roman"/>
                <w:color w:val="000000"/>
                <w:kern w:val="0"/>
                <w:sz w:val="18"/>
                <w:szCs w:val="20"/>
              </w:rPr>
              <w:t>4</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cfg_black0_en</w:t>
            </w:r>
            <w:r>
              <w:rPr>
                <w:rFonts w:cs="Times New Roman"/>
                <w:color w:val="000000"/>
                <w:kern w:val="0"/>
                <w:sz w:val="18"/>
                <w:szCs w:val="20"/>
              </w:rPr>
              <w:t>控制该条目是否参与匹配</w:t>
            </w:r>
          </w:p>
        </w:tc>
      </w:tr>
    </w:tbl>
    <w:p w14:paraId="6E405F7D" w14:textId="77777777" w:rsidR="009614A0" w:rsidRDefault="009614A0">
      <w:pPr>
        <w:widowControl/>
        <w:spacing w:after="20"/>
      </w:pPr>
    </w:p>
    <w:p w14:paraId="369C328D" w14:textId="28E5C725" w:rsidR="009614A0" w:rsidRDefault="00000000" w:rsidP="00E314C7">
      <w:pPr>
        <w:pStyle w:val="21"/>
      </w:pPr>
      <w:r>
        <w:t xml:space="preserve">2.15 </w:t>
      </w:r>
      <w:r>
        <w:t>黑名单</w:t>
      </w:r>
      <w:r>
        <w:t>0</w:t>
      </w:r>
      <w:r>
        <w:t>源</w:t>
      </w:r>
      <w:r>
        <w:t>MAC</w:t>
      </w:r>
      <w:r w:rsidR="001C161B">
        <w:t>后</w:t>
      </w:r>
      <w:r w:rsidR="001C161B">
        <w:t>2</w:t>
      </w:r>
      <w:r w:rsidR="001C161B">
        <w:t>字节</w:t>
      </w:r>
    </w:p>
    <w:p w14:paraId="214C13AE" w14:textId="75907BD8"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BLACK0_</w:t>
      </w:r>
      <w:r w:rsidR="001C161B">
        <w:rPr>
          <w:rFonts w:cs="Times New Roman"/>
          <w:b/>
          <w:color w:val="000000"/>
        </w:rPr>
        <w:t>MAC_ADDR1</w:t>
      </w:r>
      <w:r>
        <w:rPr>
          <w:rFonts w:cs="Times New Roman"/>
          <w:b/>
          <w:color w:val="000000"/>
        </w:rPr>
        <w:t xml:space="preserve">    </w:t>
      </w:r>
      <w:r>
        <w:rPr>
          <w:rFonts w:cs="Times New Roman"/>
          <w:b/>
          <w:color w:val="000000"/>
        </w:rPr>
        <w:t>偏移地址：</w:t>
      </w:r>
      <w:r>
        <w:rPr>
          <w:rFonts w:cs="Times New Roman"/>
          <w:b/>
          <w:color w:val="000000"/>
        </w:rPr>
        <w:t>0x0038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42DD32D" w14:textId="77777777">
        <w:trPr>
          <w:cantSplit/>
          <w:tblHeader/>
          <w:jc w:val="center"/>
        </w:trPr>
        <w:tc>
          <w:tcPr>
            <w:tcW w:w="835" w:type="dxa"/>
            <w:shd w:val="clear" w:color="auto" w:fill="DCEAD2"/>
            <w:vAlign w:val="center"/>
          </w:tcPr>
          <w:p w14:paraId="7E9BC67C"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91A7FCE"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8A5C5F2"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1AA7B307"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2E8BCC6A"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E5E8CD0" w14:textId="77777777">
        <w:trPr>
          <w:cantSplit/>
          <w:jc w:val="center"/>
        </w:trPr>
        <w:tc>
          <w:tcPr>
            <w:tcW w:w="835" w:type="dxa"/>
            <w:vAlign w:val="center"/>
          </w:tcPr>
          <w:p w14:paraId="49BCDF04"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6DC474A4"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24BBAFC4"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F52B32A"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2B03E9B"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39BAAE48" w14:textId="77777777">
        <w:trPr>
          <w:cantSplit/>
          <w:jc w:val="center"/>
        </w:trPr>
        <w:tc>
          <w:tcPr>
            <w:tcW w:w="835" w:type="dxa"/>
            <w:vAlign w:val="center"/>
          </w:tcPr>
          <w:p w14:paraId="2D0B48EE"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24F9954D" w14:textId="44D2041D" w:rsidR="009614A0" w:rsidRDefault="00000000">
            <w:pPr>
              <w:widowControl/>
              <w:spacing w:line="252" w:lineRule="auto"/>
              <w:jc w:val="left"/>
              <w:rPr>
                <w:kern w:val="0"/>
                <w:szCs w:val="20"/>
              </w:rPr>
            </w:pPr>
            <w:r>
              <w:rPr>
                <w:rFonts w:cs="Times New Roman"/>
                <w:color w:val="000000"/>
                <w:kern w:val="0"/>
                <w:sz w:val="18"/>
                <w:szCs w:val="20"/>
              </w:rPr>
              <w:t>cfg_black0_</w:t>
            </w:r>
            <w:r w:rsidR="001C161B">
              <w:rPr>
                <w:rFonts w:cs="Times New Roman"/>
                <w:color w:val="000000"/>
                <w:kern w:val="0"/>
                <w:sz w:val="18"/>
                <w:szCs w:val="20"/>
              </w:rPr>
              <w:t>mac[15:0]</w:t>
            </w:r>
          </w:p>
        </w:tc>
        <w:tc>
          <w:tcPr>
            <w:tcW w:w="1123" w:type="dxa"/>
            <w:vAlign w:val="center"/>
          </w:tcPr>
          <w:p w14:paraId="15E15F5A"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0213B1E7"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89C92DB" w14:textId="63FED880"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0</w:t>
            </w:r>
            <w:r>
              <w:rPr>
                <w:rFonts w:cs="Times New Roman"/>
                <w:color w:val="000000"/>
                <w:kern w:val="0"/>
                <w:sz w:val="18"/>
                <w:szCs w:val="20"/>
              </w:rPr>
              <w:t>条黑名单源</w:t>
            </w:r>
            <w:r>
              <w:rPr>
                <w:rFonts w:cs="Times New Roman"/>
                <w:color w:val="000000"/>
                <w:kern w:val="0"/>
                <w:sz w:val="18"/>
                <w:szCs w:val="20"/>
              </w:rPr>
              <w:t>MAC</w:t>
            </w:r>
            <w:r w:rsidR="001C161B">
              <w:rPr>
                <w:rFonts w:ascii="宋体" w:eastAsia="宋体" w:hAnsi="宋体" w:cs="宋体" w:hint="eastAsia"/>
                <w:color w:val="000000"/>
                <w:kern w:val="0"/>
                <w:sz w:val="18"/>
                <w:szCs w:val="20"/>
              </w:rPr>
              <w:t>后</w:t>
            </w:r>
            <w:r w:rsidR="001C161B">
              <w:rPr>
                <w:rFonts w:cs="Times New Roman"/>
                <w:color w:val="000000"/>
                <w:kern w:val="0"/>
                <w:sz w:val="18"/>
                <w:szCs w:val="20"/>
              </w:rPr>
              <w:t>2</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cfg_black0_en</w:t>
            </w:r>
            <w:r>
              <w:rPr>
                <w:rFonts w:cs="Times New Roman"/>
                <w:color w:val="000000"/>
                <w:kern w:val="0"/>
                <w:sz w:val="18"/>
                <w:szCs w:val="20"/>
              </w:rPr>
              <w:t>控制该条目是否参与匹配</w:t>
            </w:r>
          </w:p>
        </w:tc>
      </w:tr>
    </w:tbl>
    <w:p w14:paraId="7C4CCC7E" w14:textId="77777777" w:rsidR="009614A0" w:rsidRDefault="009614A0">
      <w:pPr>
        <w:widowControl/>
        <w:spacing w:after="20"/>
      </w:pPr>
    </w:p>
    <w:p w14:paraId="294E022C" w14:textId="67246293" w:rsidR="009614A0" w:rsidRDefault="00000000" w:rsidP="00E314C7">
      <w:pPr>
        <w:pStyle w:val="21"/>
      </w:pPr>
      <w:r>
        <w:t xml:space="preserve">2.16 </w:t>
      </w:r>
      <w:r>
        <w:t>黑名单</w:t>
      </w:r>
      <w:r>
        <w:t>1</w:t>
      </w:r>
      <w:r>
        <w:t>源</w:t>
      </w:r>
      <w:r>
        <w:t>MAC</w:t>
      </w:r>
      <w:r w:rsidR="001C161B">
        <w:t>前</w:t>
      </w:r>
      <w:r w:rsidR="001C161B">
        <w:t>4</w:t>
      </w:r>
      <w:r w:rsidR="001C161B">
        <w:t>字节</w:t>
      </w:r>
    </w:p>
    <w:p w14:paraId="30B62A53" w14:textId="6F51C2A2"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BLACK1_</w:t>
      </w:r>
      <w:r w:rsidR="001C161B">
        <w:rPr>
          <w:rFonts w:cs="Times New Roman"/>
          <w:b/>
          <w:color w:val="000000"/>
        </w:rPr>
        <w:t>MAC_ADDR0</w:t>
      </w:r>
      <w:r>
        <w:rPr>
          <w:rFonts w:cs="Times New Roman"/>
          <w:b/>
          <w:color w:val="000000"/>
        </w:rPr>
        <w:t xml:space="preserve">    </w:t>
      </w:r>
      <w:r>
        <w:rPr>
          <w:rFonts w:cs="Times New Roman"/>
          <w:b/>
          <w:color w:val="000000"/>
        </w:rPr>
        <w:t>偏移地址：</w:t>
      </w:r>
      <w:r>
        <w:rPr>
          <w:rFonts w:cs="Times New Roman"/>
          <w:b/>
          <w:color w:val="000000"/>
        </w:rPr>
        <w:t>0x003C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C38BCC3" w14:textId="77777777">
        <w:trPr>
          <w:cantSplit/>
          <w:tblHeader/>
          <w:jc w:val="center"/>
        </w:trPr>
        <w:tc>
          <w:tcPr>
            <w:tcW w:w="835" w:type="dxa"/>
            <w:shd w:val="clear" w:color="auto" w:fill="DCEAD2"/>
            <w:vAlign w:val="center"/>
          </w:tcPr>
          <w:p w14:paraId="578291E9"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472476BA"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CEBAAAA"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7FF2794"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29E4137"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864E3C7" w14:textId="77777777">
        <w:trPr>
          <w:cantSplit/>
          <w:jc w:val="center"/>
        </w:trPr>
        <w:tc>
          <w:tcPr>
            <w:tcW w:w="835" w:type="dxa"/>
            <w:vAlign w:val="center"/>
          </w:tcPr>
          <w:p w14:paraId="67AE6053"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27B2480A" w14:textId="4C0C268A" w:rsidR="009614A0" w:rsidRDefault="00000000">
            <w:pPr>
              <w:widowControl/>
              <w:spacing w:line="252" w:lineRule="auto"/>
              <w:jc w:val="left"/>
              <w:rPr>
                <w:kern w:val="0"/>
                <w:szCs w:val="20"/>
              </w:rPr>
            </w:pPr>
            <w:r>
              <w:rPr>
                <w:rFonts w:cs="Times New Roman"/>
                <w:color w:val="000000"/>
                <w:kern w:val="0"/>
                <w:sz w:val="18"/>
                <w:szCs w:val="20"/>
              </w:rPr>
              <w:t>cfg_black1_</w:t>
            </w:r>
            <w:r w:rsidR="001C161B">
              <w:rPr>
                <w:rFonts w:cs="Times New Roman"/>
                <w:color w:val="000000"/>
                <w:kern w:val="0"/>
                <w:sz w:val="18"/>
                <w:szCs w:val="20"/>
              </w:rPr>
              <w:t>mac[47:16]</w:t>
            </w:r>
          </w:p>
        </w:tc>
        <w:tc>
          <w:tcPr>
            <w:tcW w:w="1123" w:type="dxa"/>
            <w:vAlign w:val="center"/>
          </w:tcPr>
          <w:p w14:paraId="7D827315"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1085E97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C5A1F04" w14:textId="1EBE9566"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1</w:t>
            </w:r>
            <w:r>
              <w:rPr>
                <w:rFonts w:cs="Times New Roman"/>
                <w:color w:val="000000"/>
                <w:kern w:val="0"/>
                <w:sz w:val="18"/>
                <w:szCs w:val="20"/>
              </w:rPr>
              <w:t>条黑名单源</w:t>
            </w:r>
            <w:r>
              <w:rPr>
                <w:rFonts w:cs="Times New Roman"/>
                <w:color w:val="000000"/>
                <w:kern w:val="0"/>
                <w:sz w:val="18"/>
                <w:szCs w:val="20"/>
              </w:rPr>
              <w:t>MAC</w:t>
            </w:r>
            <w:r w:rsidR="001C161B">
              <w:rPr>
                <w:rFonts w:ascii="宋体" w:eastAsia="宋体" w:hAnsi="宋体" w:cs="宋体" w:hint="eastAsia"/>
                <w:color w:val="000000"/>
                <w:kern w:val="0"/>
                <w:sz w:val="18"/>
                <w:szCs w:val="20"/>
              </w:rPr>
              <w:t>前</w:t>
            </w:r>
            <w:r w:rsidR="001C161B">
              <w:rPr>
                <w:rFonts w:cs="Times New Roman"/>
                <w:color w:val="000000"/>
                <w:kern w:val="0"/>
                <w:sz w:val="18"/>
                <w:szCs w:val="20"/>
              </w:rPr>
              <w:t>4</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cfg_black1_en</w:t>
            </w:r>
            <w:r>
              <w:rPr>
                <w:rFonts w:cs="Times New Roman"/>
                <w:color w:val="000000"/>
                <w:kern w:val="0"/>
                <w:sz w:val="18"/>
                <w:szCs w:val="20"/>
              </w:rPr>
              <w:t>控制该条目是否参与匹配</w:t>
            </w:r>
          </w:p>
        </w:tc>
      </w:tr>
    </w:tbl>
    <w:p w14:paraId="4182FE91" w14:textId="77777777" w:rsidR="009614A0" w:rsidRDefault="009614A0">
      <w:pPr>
        <w:widowControl/>
        <w:spacing w:after="20"/>
      </w:pPr>
    </w:p>
    <w:p w14:paraId="596CE022" w14:textId="0A733924" w:rsidR="009614A0" w:rsidRDefault="00000000" w:rsidP="00E314C7">
      <w:pPr>
        <w:pStyle w:val="21"/>
      </w:pPr>
      <w:r>
        <w:t xml:space="preserve">2.17 </w:t>
      </w:r>
      <w:r>
        <w:t>黑名单</w:t>
      </w:r>
      <w:r>
        <w:t>1</w:t>
      </w:r>
      <w:r>
        <w:t>源</w:t>
      </w:r>
      <w:r>
        <w:t>MAC</w:t>
      </w:r>
      <w:r w:rsidR="001C161B">
        <w:t>后</w:t>
      </w:r>
      <w:r w:rsidR="001C161B">
        <w:t>2</w:t>
      </w:r>
      <w:r w:rsidR="001C161B">
        <w:t>字节</w:t>
      </w:r>
    </w:p>
    <w:p w14:paraId="40DF61ED" w14:textId="721DB086"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BLACK1_</w:t>
      </w:r>
      <w:r w:rsidR="001C161B">
        <w:rPr>
          <w:rFonts w:cs="Times New Roman"/>
          <w:b/>
          <w:color w:val="000000"/>
        </w:rPr>
        <w:t>MAC_ADDR1</w:t>
      </w:r>
      <w:r>
        <w:rPr>
          <w:rFonts w:cs="Times New Roman"/>
          <w:b/>
          <w:color w:val="000000"/>
        </w:rPr>
        <w:t xml:space="preserve">    </w:t>
      </w:r>
      <w:r>
        <w:rPr>
          <w:rFonts w:cs="Times New Roman"/>
          <w:b/>
          <w:color w:val="000000"/>
        </w:rPr>
        <w:t>偏移地址：</w:t>
      </w:r>
      <w:r>
        <w:rPr>
          <w:rFonts w:cs="Times New Roman"/>
          <w:b/>
          <w:color w:val="000000"/>
        </w:rPr>
        <w:t>0x0040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2AE47F78" w14:textId="77777777">
        <w:trPr>
          <w:cantSplit/>
          <w:tblHeader/>
          <w:jc w:val="center"/>
        </w:trPr>
        <w:tc>
          <w:tcPr>
            <w:tcW w:w="835" w:type="dxa"/>
            <w:shd w:val="clear" w:color="auto" w:fill="DCEAD2"/>
            <w:vAlign w:val="center"/>
          </w:tcPr>
          <w:p w14:paraId="54BC9850"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622C1F62"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1BCE923"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748CB31"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1EA7EAB9"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7F2AC31F" w14:textId="77777777">
        <w:trPr>
          <w:cantSplit/>
          <w:jc w:val="center"/>
        </w:trPr>
        <w:tc>
          <w:tcPr>
            <w:tcW w:w="835" w:type="dxa"/>
            <w:vAlign w:val="center"/>
          </w:tcPr>
          <w:p w14:paraId="5755DB4C"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13CAD54B"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67655A30"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641C944"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4D309C7"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1D2609E2" w14:textId="77777777">
        <w:trPr>
          <w:cantSplit/>
          <w:jc w:val="center"/>
        </w:trPr>
        <w:tc>
          <w:tcPr>
            <w:tcW w:w="835" w:type="dxa"/>
            <w:vAlign w:val="center"/>
          </w:tcPr>
          <w:p w14:paraId="1AFAE448"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26144EC9" w14:textId="0D5DBC8B" w:rsidR="009614A0" w:rsidRDefault="00000000">
            <w:pPr>
              <w:widowControl/>
              <w:spacing w:line="252" w:lineRule="auto"/>
              <w:jc w:val="left"/>
              <w:rPr>
                <w:kern w:val="0"/>
                <w:szCs w:val="20"/>
              </w:rPr>
            </w:pPr>
            <w:r>
              <w:rPr>
                <w:rFonts w:cs="Times New Roman"/>
                <w:color w:val="000000"/>
                <w:kern w:val="0"/>
                <w:sz w:val="18"/>
                <w:szCs w:val="20"/>
              </w:rPr>
              <w:t>cfg_black1_</w:t>
            </w:r>
            <w:r w:rsidR="001C161B">
              <w:rPr>
                <w:rFonts w:cs="Times New Roman"/>
                <w:color w:val="000000"/>
                <w:kern w:val="0"/>
                <w:sz w:val="18"/>
                <w:szCs w:val="20"/>
              </w:rPr>
              <w:t>mac[15:0]</w:t>
            </w:r>
          </w:p>
        </w:tc>
        <w:tc>
          <w:tcPr>
            <w:tcW w:w="1123" w:type="dxa"/>
            <w:vAlign w:val="center"/>
          </w:tcPr>
          <w:p w14:paraId="741F4A6F"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6F77873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78B7C22" w14:textId="6AAF6AD4"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1</w:t>
            </w:r>
            <w:r>
              <w:rPr>
                <w:rFonts w:cs="Times New Roman"/>
                <w:color w:val="000000"/>
                <w:kern w:val="0"/>
                <w:sz w:val="18"/>
                <w:szCs w:val="20"/>
              </w:rPr>
              <w:t>条黑名单源</w:t>
            </w:r>
            <w:r>
              <w:rPr>
                <w:rFonts w:cs="Times New Roman"/>
                <w:color w:val="000000"/>
                <w:kern w:val="0"/>
                <w:sz w:val="18"/>
                <w:szCs w:val="20"/>
              </w:rPr>
              <w:t>MAC</w:t>
            </w:r>
            <w:r w:rsidR="001C161B">
              <w:rPr>
                <w:rFonts w:ascii="宋体" w:eastAsia="宋体" w:hAnsi="宋体" w:cs="宋体" w:hint="eastAsia"/>
                <w:color w:val="000000"/>
                <w:kern w:val="0"/>
                <w:sz w:val="18"/>
                <w:szCs w:val="20"/>
              </w:rPr>
              <w:t>后</w:t>
            </w:r>
            <w:r w:rsidR="001C161B">
              <w:rPr>
                <w:rFonts w:cs="Times New Roman"/>
                <w:color w:val="000000"/>
                <w:kern w:val="0"/>
                <w:sz w:val="18"/>
                <w:szCs w:val="20"/>
              </w:rPr>
              <w:t>2</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cfg_black1_en</w:t>
            </w:r>
            <w:r>
              <w:rPr>
                <w:rFonts w:cs="Times New Roman"/>
                <w:color w:val="000000"/>
                <w:kern w:val="0"/>
                <w:sz w:val="18"/>
                <w:szCs w:val="20"/>
              </w:rPr>
              <w:t>控制该条目是否参与匹配</w:t>
            </w:r>
          </w:p>
        </w:tc>
      </w:tr>
    </w:tbl>
    <w:p w14:paraId="268C866E" w14:textId="77777777" w:rsidR="009614A0" w:rsidRDefault="009614A0">
      <w:pPr>
        <w:widowControl/>
        <w:spacing w:after="20"/>
      </w:pPr>
    </w:p>
    <w:p w14:paraId="780E01B3" w14:textId="201827E8" w:rsidR="009614A0" w:rsidRDefault="00000000" w:rsidP="00E314C7">
      <w:pPr>
        <w:pStyle w:val="21"/>
      </w:pPr>
      <w:r>
        <w:t xml:space="preserve">2.18 </w:t>
      </w:r>
      <w:r>
        <w:t>黑名单</w:t>
      </w:r>
      <w:r>
        <w:t>2</w:t>
      </w:r>
      <w:r>
        <w:t>源</w:t>
      </w:r>
      <w:r>
        <w:t>MAC</w:t>
      </w:r>
      <w:r w:rsidR="001C161B">
        <w:t>前</w:t>
      </w:r>
      <w:r w:rsidR="001C161B">
        <w:t>4</w:t>
      </w:r>
      <w:r w:rsidR="001C161B">
        <w:t>字节</w:t>
      </w:r>
    </w:p>
    <w:p w14:paraId="4C6424C4" w14:textId="0221A151"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BLACK2_</w:t>
      </w:r>
      <w:r w:rsidR="001C161B">
        <w:rPr>
          <w:rFonts w:cs="Times New Roman"/>
          <w:b/>
          <w:color w:val="000000"/>
        </w:rPr>
        <w:t>MAC_ADDR0</w:t>
      </w:r>
      <w:r>
        <w:rPr>
          <w:rFonts w:cs="Times New Roman"/>
          <w:b/>
          <w:color w:val="000000"/>
        </w:rPr>
        <w:t xml:space="preserve">    </w:t>
      </w:r>
      <w:r>
        <w:rPr>
          <w:rFonts w:cs="Times New Roman"/>
          <w:b/>
          <w:color w:val="000000"/>
        </w:rPr>
        <w:t>偏移地址：</w:t>
      </w:r>
      <w:r>
        <w:rPr>
          <w:rFonts w:cs="Times New Roman"/>
          <w:b/>
          <w:color w:val="000000"/>
        </w:rPr>
        <w:t>0x0044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204AA680" w14:textId="77777777">
        <w:trPr>
          <w:cantSplit/>
          <w:tblHeader/>
          <w:jc w:val="center"/>
        </w:trPr>
        <w:tc>
          <w:tcPr>
            <w:tcW w:w="835" w:type="dxa"/>
            <w:shd w:val="clear" w:color="auto" w:fill="DCEAD2"/>
            <w:vAlign w:val="center"/>
          </w:tcPr>
          <w:p w14:paraId="38E34D0B"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30F70AC"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02622984"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0ADF54D2"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4C5B8AD"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729536CF" w14:textId="77777777">
        <w:trPr>
          <w:cantSplit/>
          <w:jc w:val="center"/>
        </w:trPr>
        <w:tc>
          <w:tcPr>
            <w:tcW w:w="835" w:type="dxa"/>
            <w:vAlign w:val="center"/>
          </w:tcPr>
          <w:p w14:paraId="6AE2421B"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050EFC33" w14:textId="7B3DDDE1" w:rsidR="009614A0" w:rsidRDefault="00000000">
            <w:pPr>
              <w:widowControl/>
              <w:spacing w:line="252" w:lineRule="auto"/>
              <w:jc w:val="left"/>
              <w:rPr>
                <w:kern w:val="0"/>
                <w:szCs w:val="20"/>
              </w:rPr>
            </w:pPr>
            <w:r>
              <w:rPr>
                <w:rFonts w:cs="Times New Roman"/>
                <w:color w:val="000000"/>
                <w:kern w:val="0"/>
                <w:sz w:val="18"/>
                <w:szCs w:val="20"/>
              </w:rPr>
              <w:t>cfg_black2_</w:t>
            </w:r>
            <w:r w:rsidR="001C161B">
              <w:rPr>
                <w:rFonts w:cs="Times New Roman"/>
                <w:color w:val="000000"/>
                <w:kern w:val="0"/>
                <w:sz w:val="18"/>
                <w:szCs w:val="20"/>
              </w:rPr>
              <w:t>mac[47:16]</w:t>
            </w:r>
          </w:p>
        </w:tc>
        <w:tc>
          <w:tcPr>
            <w:tcW w:w="1123" w:type="dxa"/>
            <w:vAlign w:val="center"/>
          </w:tcPr>
          <w:p w14:paraId="2AEDE3B4"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03454C8E"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496A719" w14:textId="2926EEE4"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2</w:t>
            </w:r>
            <w:r>
              <w:rPr>
                <w:rFonts w:cs="Times New Roman"/>
                <w:color w:val="000000"/>
                <w:kern w:val="0"/>
                <w:sz w:val="18"/>
                <w:szCs w:val="20"/>
              </w:rPr>
              <w:t>条黑名单源</w:t>
            </w:r>
            <w:r>
              <w:rPr>
                <w:rFonts w:cs="Times New Roman"/>
                <w:color w:val="000000"/>
                <w:kern w:val="0"/>
                <w:sz w:val="18"/>
                <w:szCs w:val="20"/>
              </w:rPr>
              <w:t>MAC</w:t>
            </w:r>
            <w:r w:rsidR="001C161B">
              <w:rPr>
                <w:rFonts w:ascii="宋体" w:eastAsia="宋体" w:hAnsi="宋体" w:cs="宋体" w:hint="eastAsia"/>
                <w:color w:val="000000"/>
                <w:kern w:val="0"/>
                <w:sz w:val="18"/>
                <w:szCs w:val="20"/>
              </w:rPr>
              <w:t>前</w:t>
            </w:r>
            <w:r w:rsidR="001C161B">
              <w:rPr>
                <w:rFonts w:cs="Times New Roman"/>
                <w:color w:val="000000"/>
                <w:kern w:val="0"/>
                <w:sz w:val="18"/>
                <w:szCs w:val="20"/>
              </w:rPr>
              <w:t>4</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cfg_black2_en</w:t>
            </w:r>
            <w:r>
              <w:rPr>
                <w:rFonts w:cs="Times New Roman"/>
                <w:color w:val="000000"/>
                <w:kern w:val="0"/>
                <w:sz w:val="18"/>
                <w:szCs w:val="20"/>
              </w:rPr>
              <w:t>控制该条目是否参与匹配</w:t>
            </w:r>
          </w:p>
        </w:tc>
      </w:tr>
    </w:tbl>
    <w:p w14:paraId="6164940A" w14:textId="77777777" w:rsidR="009614A0" w:rsidRDefault="009614A0">
      <w:pPr>
        <w:widowControl/>
        <w:spacing w:after="20"/>
      </w:pPr>
    </w:p>
    <w:p w14:paraId="6A9032C0" w14:textId="771DB44F" w:rsidR="009614A0" w:rsidRDefault="00000000" w:rsidP="00E314C7">
      <w:pPr>
        <w:pStyle w:val="21"/>
      </w:pPr>
      <w:r>
        <w:t xml:space="preserve">2.19 </w:t>
      </w:r>
      <w:r>
        <w:t>黑名单</w:t>
      </w:r>
      <w:r>
        <w:t>2</w:t>
      </w:r>
      <w:r>
        <w:t>源</w:t>
      </w:r>
      <w:r>
        <w:t>MAC</w:t>
      </w:r>
      <w:r w:rsidR="001C161B">
        <w:t>后</w:t>
      </w:r>
      <w:r w:rsidR="001C161B">
        <w:t>2</w:t>
      </w:r>
      <w:r w:rsidR="001C161B">
        <w:t>字节</w:t>
      </w:r>
    </w:p>
    <w:p w14:paraId="38F7D7E7" w14:textId="345E78C8"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BLACK2_</w:t>
      </w:r>
      <w:r w:rsidR="001C161B">
        <w:rPr>
          <w:rFonts w:cs="Times New Roman"/>
          <w:b/>
          <w:color w:val="000000"/>
        </w:rPr>
        <w:t>MAC_ADDR1</w:t>
      </w:r>
      <w:r>
        <w:rPr>
          <w:rFonts w:cs="Times New Roman"/>
          <w:b/>
          <w:color w:val="000000"/>
        </w:rPr>
        <w:t xml:space="preserve">    </w:t>
      </w:r>
      <w:r>
        <w:rPr>
          <w:rFonts w:cs="Times New Roman"/>
          <w:b/>
          <w:color w:val="000000"/>
        </w:rPr>
        <w:t>偏移地址：</w:t>
      </w:r>
      <w:r>
        <w:rPr>
          <w:rFonts w:cs="Times New Roman"/>
          <w:b/>
          <w:color w:val="000000"/>
        </w:rPr>
        <w:t>0x0048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3BEC591" w14:textId="77777777">
        <w:trPr>
          <w:cantSplit/>
          <w:tblHeader/>
          <w:jc w:val="center"/>
        </w:trPr>
        <w:tc>
          <w:tcPr>
            <w:tcW w:w="835" w:type="dxa"/>
            <w:shd w:val="clear" w:color="auto" w:fill="DCEAD2"/>
            <w:vAlign w:val="center"/>
          </w:tcPr>
          <w:p w14:paraId="17227ED4"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168508D"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9E6FA47"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6D1C5373"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2BA64ED"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9F6C7EB" w14:textId="77777777">
        <w:trPr>
          <w:cantSplit/>
          <w:jc w:val="center"/>
        </w:trPr>
        <w:tc>
          <w:tcPr>
            <w:tcW w:w="835" w:type="dxa"/>
            <w:vAlign w:val="center"/>
          </w:tcPr>
          <w:p w14:paraId="35A4AA61"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092916D8"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085E1A83"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1D2BD65A"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5CB0E77"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65457BA1" w14:textId="77777777">
        <w:trPr>
          <w:cantSplit/>
          <w:jc w:val="center"/>
        </w:trPr>
        <w:tc>
          <w:tcPr>
            <w:tcW w:w="835" w:type="dxa"/>
            <w:vAlign w:val="center"/>
          </w:tcPr>
          <w:p w14:paraId="78AE340C"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4E0FB19C" w14:textId="6A2482B8" w:rsidR="009614A0" w:rsidRDefault="00000000">
            <w:pPr>
              <w:widowControl/>
              <w:spacing w:line="252" w:lineRule="auto"/>
              <w:jc w:val="left"/>
              <w:rPr>
                <w:kern w:val="0"/>
                <w:szCs w:val="20"/>
              </w:rPr>
            </w:pPr>
            <w:r>
              <w:rPr>
                <w:rFonts w:cs="Times New Roman"/>
                <w:color w:val="000000"/>
                <w:kern w:val="0"/>
                <w:sz w:val="18"/>
                <w:szCs w:val="20"/>
              </w:rPr>
              <w:t>cfg_black2_</w:t>
            </w:r>
            <w:r w:rsidR="001C161B">
              <w:rPr>
                <w:rFonts w:cs="Times New Roman"/>
                <w:color w:val="000000"/>
                <w:kern w:val="0"/>
                <w:sz w:val="18"/>
                <w:szCs w:val="20"/>
              </w:rPr>
              <w:t>mac[15:0]</w:t>
            </w:r>
          </w:p>
        </w:tc>
        <w:tc>
          <w:tcPr>
            <w:tcW w:w="1123" w:type="dxa"/>
            <w:vAlign w:val="center"/>
          </w:tcPr>
          <w:p w14:paraId="4B1D9440"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48CD2847"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18EFB25" w14:textId="62692AA9"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2</w:t>
            </w:r>
            <w:r>
              <w:rPr>
                <w:rFonts w:cs="Times New Roman"/>
                <w:color w:val="000000"/>
                <w:kern w:val="0"/>
                <w:sz w:val="18"/>
                <w:szCs w:val="20"/>
              </w:rPr>
              <w:t>条黑名单源</w:t>
            </w:r>
            <w:r>
              <w:rPr>
                <w:rFonts w:cs="Times New Roman"/>
                <w:color w:val="000000"/>
                <w:kern w:val="0"/>
                <w:sz w:val="18"/>
                <w:szCs w:val="20"/>
              </w:rPr>
              <w:t>MAC</w:t>
            </w:r>
            <w:r w:rsidR="001C161B">
              <w:rPr>
                <w:rFonts w:ascii="宋体" w:eastAsia="宋体" w:hAnsi="宋体" w:cs="宋体" w:hint="eastAsia"/>
                <w:color w:val="000000"/>
                <w:kern w:val="0"/>
                <w:sz w:val="18"/>
                <w:szCs w:val="20"/>
              </w:rPr>
              <w:t>后</w:t>
            </w:r>
            <w:r w:rsidR="001C161B">
              <w:rPr>
                <w:rFonts w:cs="Times New Roman"/>
                <w:color w:val="000000"/>
                <w:kern w:val="0"/>
                <w:sz w:val="18"/>
                <w:szCs w:val="20"/>
              </w:rPr>
              <w:t>2</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cfg_black2_en</w:t>
            </w:r>
            <w:r>
              <w:rPr>
                <w:rFonts w:cs="Times New Roman"/>
                <w:color w:val="000000"/>
                <w:kern w:val="0"/>
                <w:sz w:val="18"/>
                <w:szCs w:val="20"/>
              </w:rPr>
              <w:t>控制该条目是否参与匹配</w:t>
            </w:r>
          </w:p>
        </w:tc>
      </w:tr>
    </w:tbl>
    <w:p w14:paraId="1B60504D" w14:textId="77777777" w:rsidR="009614A0" w:rsidRDefault="009614A0">
      <w:pPr>
        <w:widowControl/>
        <w:spacing w:after="20"/>
      </w:pPr>
    </w:p>
    <w:p w14:paraId="58F549DA" w14:textId="1125F152" w:rsidR="009614A0" w:rsidRDefault="00000000" w:rsidP="00E314C7">
      <w:pPr>
        <w:pStyle w:val="21"/>
      </w:pPr>
      <w:r>
        <w:t xml:space="preserve">2.20 </w:t>
      </w:r>
      <w:r>
        <w:t>黑名单</w:t>
      </w:r>
      <w:r>
        <w:t>3</w:t>
      </w:r>
      <w:r>
        <w:t>源</w:t>
      </w:r>
      <w:r>
        <w:t>MAC</w:t>
      </w:r>
      <w:r w:rsidR="001C161B">
        <w:t>前</w:t>
      </w:r>
      <w:r w:rsidR="001C161B">
        <w:t>4</w:t>
      </w:r>
      <w:r w:rsidR="001C161B">
        <w:t>字节</w:t>
      </w:r>
    </w:p>
    <w:p w14:paraId="551F0CA8" w14:textId="4182BF00"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BLACK3_</w:t>
      </w:r>
      <w:r w:rsidR="001C161B">
        <w:rPr>
          <w:rFonts w:cs="Times New Roman"/>
          <w:b/>
          <w:color w:val="000000"/>
        </w:rPr>
        <w:t>MAC_ADDR0</w:t>
      </w:r>
      <w:r>
        <w:rPr>
          <w:rFonts w:cs="Times New Roman"/>
          <w:b/>
          <w:color w:val="000000"/>
        </w:rPr>
        <w:t xml:space="preserve">    </w:t>
      </w:r>
      <w:r>
        <w:rPr>
          <w:rFonts w:cs="Times New Roman"/>
          <w:b/>
          <w:color w:val="000000"/>
        </w:rPr>
        <w:t>偏移地址：</w:t>
      </w:r>
      <w:r>
        <w:rPr>
          <w:rFonts w:cs="Times New Roman"/>
          <w:b/>
          <w:color w:val="000000"/>
        </w:rPr>
        <w:t>0x004C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6A859887" w14:textId="77777777">
        <w:trPr>
          <w:cantSplit/>
          <w:tblHeader/>
          <w:jc w:val="center"/>
        </w:trPr>
        <w:tc>
          <w:tcPr>
            <w:tcW w:w="835" w:type="dxa"/>
            <w:shd w:val="clear" w:color="auto" w:fill="DCEAD2"/>
            <w:vAlign w:val="center"/>
          </w:tcPr>
          <w:p w14:paraId="2335686B"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52F38D1D"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4796CDF"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15290F6"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790010F"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774BC23" w14:textId="77777777">
        <w:trPr>
          <w:cantSplit/>
          <w:jc w:val="center"/>
        </w:trPr>
        <w:tc>
          <w:tcPr>
            <w:tcW w:w="835" w:type="dxa"/>
            <w:vAlign w:val="center"/>
          </w:tcPr>
          <w:p w14:paraId="22396B74"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0FDC1703" w14:textId="3D59ABF0" w:rsidR="009614A0" w:rsidRDefault="00000000">
            <w:pPr>
              <w:widowControl/>
              <w:spacing w:line="252" w:lineRule="auto"/>
              <w:jc w:val="left"/>
              <w:rPr>
                <w:kern w:val="0"/>
                <w:szCs w:val="20"/>
              </w:rPr>
            </w:pPr>
            <w:r>
              <w:rPr>
                <w:rFonts w:cs="Times New Roman"/>
                <w:color w:val="000000"/>
                <w:kern w:val="0"/>
                <w:sz w:val="18"/>
                <w:szCs w:val="20"/>
              </w:rPr>
              <w:t>cfg_black3_</w:t>
            </w:r>
            <w:r w:rsidR="001C161B">
              <w:rPr>
                <w:rFonts w:cs="Times New Roman"/>
                <w:color w:val="000000"/>
                <w:kern w:val="0"/>
                <w:sz w:val="18"/>
                <w:szCs w:val="20"/>
              </w:rPr>
              <w:t>mac[47:16]</w:t>
            </w:r>
          </w:p>
        </w:tc>
        <w:tc>
          <w:tcPr>
            <w:tcW w:w="1123" w:type="dxa"/>
            <w:vAlign w:val="center"/>
          </w:tcPr>
          <w:p w14:paraId="096B87B7"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7D421EBD"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6CA23FC1" w14:textId="4C08183D"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3</w:t>
            </w:r>
            <w:r>
              <w:rPr>
                <w:rFonts w:cs="Times New Roman"/>
                <w:color w:val="000000"/>
                <w:kern w:val="0"/>
                <w:sz w:val="18"/>
                <w:szCs w:val="20"/>
              </w:rPr>
              <w:t>条黑名单源</w:t>
            </w:r>
            <w:r>
              <w:rPr>
                <w:rFonts w:cs="Times New Roman"/>
                <w:color w:val="000000"/>
                <w:kern w:val="0"/>
                <w:sz w:val="18"/>
                <w:szCs w:val="20"/>
              </w:rPr>
              <w:t>MAC</w:t>
            </w:r>
            <w:r w:rsidR="001C161B" w:rsidRPr="001C161B">
              <w:rPr>
                <w:rFonts w:ascii="宋体" w:eastAsia="宋体" w:hAnsi="宋体" w:cs="宋体" w:hint="eastAsia"/>
                <w:color w:val="000000"/>
                <w:kern w:val="0"/>
                <w:sz w:val="18"/>
                <w:szCs w:val="20"/>
              </w:rPr>
              <w:t>前</w:t>
            </w:r>
            <w:r w:rsidR="001C161B" w:rsidRPr="001C161B">
              <w:rPr>
                <w:rFonts w:cs="Times New Roman"/>
                <w:color w:val="000000"/>
                <w:kern w:val="0"/>
                <w:sz w:val="18"/>
                <w:szCs w:val="20"/>
              </w:rPr>
              <w:t>4</w:t>
            </w:r>
            <w:r w:rsidR="001C161B" w:rsidRP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cfg_black3_en</w:t>
            </w:r>
            <w:r>
              <w:rPr>
                <w:rFonts w:cs="Times New Roman"/>
                <w:color w:val="000000"/>
                <w:kern w:val="0"/>
                <w:sz w:val="18"/>
                <w:szCs w:val="20"/>
              </w:rPr>
              <w:t>控制该条目是否参与匹配</w:t>
            </w:r>
          </w:p>
        </w:tc>
      </w:tr>
    </w:tbl>
    <w:p w14:paraId="44624948" w14:textId="77777777" w:rsidR="009614A0" w:rsidRDefault="009614A0">
      <w:pPr>
        <w:widowControl/>
        <w:spacing w:after="20"/>
      </w:pPr>
    </w:p>
    <w:p w14:paraId="09A21C56" w14:textId="659A0FE6" w:rsidR="009614A0" w:rsidRDefault="00000000" w:rsidP="00E314C7">
      <w:pPr>
        <w:pStyle w:val="21"/>
      </w:pPr>
      <w:r>
        <w:t xml:space="preserve">2.21 </w:t>
      </w:r>
      <w:r>
        <w:t>黑名单</w:t>
      </w:r>
      <w:r>
        <w:t>3</w:t>
      </w:r>
      <w:r>
        <w:t>源</w:t>
      </w:r>
      <w:r>
        <w:t>MAC</w:t>
      </w:r>
      <w:r w:rsidR="001C161B">
        <w:t>后</w:t>
      </w:r>
      <w:r w:rsidR="001C161B">
        <w:t>2</w:t>
      </w:r>
      <w:r w:rsidR="001C161B">
        <w:t>字节</w:t>
      </w:r>
    </w:p>
    <w:p w14:paraId="2B25C62B" w14:textId="38CF651F"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BLACK3_</w:t>
      </w:r>
      <w:r w:rsidR="001C161B">
        <w:rPr>
          <w:rFonts w:cs="Times New Roman"/>
          <w:b/>
          <w:color w:val="000000"/>
        </w:rPr>
        <w:t>MAC_ADDR1</w:t>
      </w:r>
      <w:r>
        <w:rPr>
          <w:rFonts w:cs="Times New Roman"/>
          <w:b/>
          <w:color w:val="000000"/>
        </w:rPr>
        <w:t xml:space="preserve">    </w:t>
      </w:r>
      <w:r>
        <w:rPr>
          <w:rFonts w:cs="Times New Roman"/>
          <w:b/>
          <w:color w:val="000000"/>
        </w:rPr>
        <w:t>偏移地址：</w:t>
      </w:r>
      <w:r>
        <w:rPr>
          <w:rFonts w:cs="Times New Roman"/>
          <w:b/>
          <w:color w:val="000000"/>
        </w:rPr>
        <w:t>0x0050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80B1351" w14:textId="77777777">
        <w:trPr>
          <w:cantSplit/>
          <w:tblHeader/>
          <w:jc w:val="center"/>
        </w:trPr>
        <w:tc>
          <w:tcPr>
            <w:tcW w:w="835" w:type="dxa"/>
            <w:shd w:val="clear" w:color="auto" w:fill="DCEAD2"/>
            <w:vAlign w:val="center"/>
          </w:tcPr>
          <w:p w14:paraId="63301891"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472B4E50"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3683285"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F6701E4"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1DC05F0C"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BD4F890" w14:textId="77777777">
        <w:trPr>
          <w:cantSplit/>
          <w:jc w:val="center"/>
        </w:trPr>
        <w:tc>
          <w:tcPr>
            <w:tcW w:w="835" w:type="dxa"/>
            <w:vAlign w:val="center"/>
          </w:tcPr>
          <w:p w14:paraId="4A45DD9E"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7553D2EF"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2BD0012E"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5C9F9FB"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087FBD6"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2B7BDFCF" w14:textId="77777777">
        <w:trPr>
          <w:cantSplit/>
          <w:jc w:val="center"/>
        </w:trPr>
        <w:tc>
          <w:tcPr>
            <w:tcW w:w="835" w:type="dxa"/>
            <w:vAlign w:val="center"/>
          </w:tcPr>
          <w:p w14:paraId="5BF100F6"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47BEC4FE" w14:textId="41FDF3AF" w:rsidR="009614A0" w:rsidRDefault="00000000">
            <w:pPr>
              <w:widowControl/>
              <w:spacing w:line="252" w:lineRule="auto"/>
              <w:jc w:val="left"/>
              <w:rPr>
                <w:kern w:val="0"/>
                <w:szCs w:val="20"/>
              </w:rPr>
            </w:pPr>
            <w:r>
              <w:rPr>
                <w:rFonts w:cs="Times New Roman"/>
                <w:color w:val="000000"/>
                <w:kern w:val="0"/>
                <w:sz w:val="18"/>
                <w:szCs w:val="20"/>
              </w:rPr>
              <w:t>cfg_black3_</w:t>
            </w:r>
            <w:r w:rsidR="001C161B">
              <w:rPr>
                <w:rFonts w:cs="Times New Roman"/>
                <w:color w:val="000000"/>
                <w:kern w:val="0"/>
                <w:sz w:val="18"/>
                <w:szCs w:val="20"/>
              </w:rPr>
              <w:t>mac[15:0]</w:t>
            </w:r>
          </w:p>
        </w:tc>
        <w:tc>
          <w:tcPr>
            <w:tcW w:w="1123" w:type="dxa"/>
            <w:vAlign w:val="center"/>
          </w:tcPr>
          <w:p w14:paraId="7C982620"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73FBA25E"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790DD06" w14:textId="3B09A6ED" w:rsidR="009614A0" w:rsidRDefault="00000000">
            <w:pPr>
              <w:widowControl/>
              <w:spacing w:line="252" w:lineRule="auto"/>
              <w:jc w:val="left"/>
              <w:rPr>
                <w:kern w:val="0"/>
                <w:szCs w:val="20"/>
              </w:rPr>
            </w:pPr>
            <w:r>
              <w:rPr>
                <w:rFonts w:cs="Times New Roman"/>
                <w:color w:val="000000"/>
                <w:kern w:val="0"/>
                <w:sz w:val="18"/>
                <w:szCs w:val="20"/>
              </w:rPr>
              <w:t>第</w:t>
            </w:r>
            <w:r>
              <w:rPr>
                <w:rFonts w:cs="Times New Roman"/>
                <w:color w:val="000000"/>
                <w:kern w:val="0"/>
                <w:sz w:val="18"/>
                <w:szCs w:val="20"/>
              </w:rPr>
              <w:t>3</w:t>
            </w:r>
            <w:r>
              <w:rPr>
                <w:rFonts w:cs="Times New Roman"/>
                <w:color w:val="000000"/>
                <w:kern w:val="0"/>
                <w:sz w:val="18"/>
                <w:szCs w:val="20"/>
              </w:rPr>
              <w:t>条黑名单源</w:t>
            </w:r>
            <w:r>
              <w:rPr>
                <w:rFonts w:cs="Times New Roman"/>
                <w:color w:val="000000"/>
                <w:kern w:val="0"/>
                <w:sz w:val="18"/>
                <w:szCs w:val="20"/>
              </w:rPr>
              <w:t>MAC</w:t>
            </w:r>
            <w:r w:rsidR="001C161B">
              <w:rPr>
                <w:rFonts w:ascii="宋体" w:eastAsia="宋体" w:hAnsi="宋体" w:cs="宋体" w:hint="eastAsia"/>
                <w:color w:val="000000"/>
                <w:kern w:val="0"/>
                <w:sz w:val="18"/>
                <w:szCs w:val="20"/>
              </w:rPr>
              <w:t>后</w:t>
            </w:r>
            <w:r w:rsidR="001C161B">
              <w:rPr>
                <w:rFonts w:cs="Times New Roman"/>
                <w:color w:val="000000"/>
                <w:kern w:val="0"/>
                <w:sz w:val="18"/>
                <w:szCs w:val="20"/>
              </w:rPr>
              <w:t>2</w:t>
            </w:r>
            <w:r w:rsidR="001C161B">
              <w:rPr>
                <w:rFonts w:ascii="宋体" w:eastAsia="宋体" w:hAnsi="宋体" w:cs="宋体" w:hint="eastAsia"/>
                <w:color w:val="000000"/>
                <w:kern w:val="0"/>
                <w:sz w:val="18"/>
                <w:szCs w:val="20"/>
              </w:rPr>
              <w:t>字节</w:t>
            </w:r>
            <w:r>
              <w:rPr>
                <w:rFonts w:cs="Times New Roman"/>
                <w:color w:val="000000"/>
                <w:kern w:val="0"/>
                <w:sz w:val="18"/>
                <w:szCs w:val="20"/>
              </w:rPr>
              <w:t>；由</w:t>
            </w:r>
            <w:r>
              <w:rPr>
                <w:rFonts w:cs="Times New Roman"/>
                <w:color w:val="000000"/>
                <w:kern w:val="0"/>
                <w:sz w:val="18"/>
                <w:szCs w:val="20"/>
              </w:rPr>
              <w:t>cfg_black3_en</w:t>
            </w:r>
            <w:r>
              <w:rPr>
                <w:rFonts w:cs="Times New Roman"/>
                <w:color w:val="000000"/>
                <w:kern w:val="0"/>
                <w:sz w:val="18"/>
                <w:szCs w:val="20"/>
              </w:rPr>
              <w:t>控制该条目是否参与匹配</w:t>
            </w:r>
          </w:p>
        </w:tc>
      </w:tr>
    </w:tbl>
    <w:p w14:paraId="44509284" w14:textId="77777777" w:rsidR="009614A0" w:rsidRDefault="009614A0">
      <w:pPr>
        <w:widowControl/>
        <w:spacing w:after="20"/>
      </w:pPr>
    </w:p>
    <w:p w14:paraId="6211A280" w14:textId="77777777" w:rsidR="009614A0" w:rsidRDefault="00000000" w:rsidP="00E314C7">
      <w:pPr>
        <w:pStyle w:val="21"/>
      </w:pPr>
      <w:r>
        <w:t>2.22 CRC</w:t>
      </w:r>
      <w:r>
        <w:t>错误、</w:t>
      </w:r>
      <w:r>
        <w:t>gmii_rxer</w:t>
      </w:r>
      <w:r>
        <w:t>或帧长度不足丢弃计数</w:t>
      </w:r>
    </w:p>
    <w:p w14:paraId="5993EC74"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STAT_DROP_CRC_ERR_CNT    </w:t>
      </w:r>
      <w:r>
        <w:rPr>
          <w:rFonts w:cs="Times New Roman"/>
          <w:b/>
          <w:color w:val="000000"/>
        </w:rPr>
        <w:t>偏移地址：</w:t>
      </w:r>
      <w:r>
        <w:rPr>
          <w:rFonts w:cs="Times New Roman"/>
          <w:b/>
          <w:color w:val="000000"/>
        </w:rPr>
        <w:t>0x0054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6654E755" w14:textId="77777777">
        <w:trPr>
          <w:cantSplit/>
          <w:tblHeader/>
          <w:jc w:val="center"/>
        </w:trPr>
        <w:tc>
          <w:tcPr>
            <w:tcW w:w="835" w:type="dxa"/>
            <w:shd w:val="clear" w:color="auto" w:fill="DCEAD2"/>
            <w:vAlign w:val="center"/>
          </w:tcPr>
          <w:p w14:paraId="1AE303D2"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1216556D"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7DD7EAAB"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F52AB8A"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18BAC12"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6B65D0F" w14:textId="77777777">
        <w:trPr>
          <w:cantSplit/>
          <w:jc w:val="center"/>
        </w:trPr>
        <w:tc>
          <w:tcPr>
            <w:tcW w:w="835" w:type="dxa"/>
            <w:vAlign w:val="center"/>
          </w:tcPr>
          <w:p w14:paraId="623B9BF1"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23DA5FB8" w14:textId="77777777" w:rsidR="009614A0" w:rsidRDefault="00000000">
            <w:pPr>
              <w:widowControl/>
              <w:spacing w:line="252" w:lineRule="auto"/>
              <w:jc w:val="left"/>
              <w:rPr>
                <w:kern w:val="0"/>
                <w:szCs w:val="20"/>
              </w:rPr>
            </w:pPr>
            <w:r>
              <w:rPr>
                <w:rFonts w:cs="Times New Roman"/>
                <w:color w:val="000000"/>
                <w:kern w:val="0"/>
                <w:sz w:val="18"/>
                <w:szCs w:val="20"/>
              </w:rPr>
              <w:t>stat_drop_crc_err_cnt</w:t>
            </w:r>
          </w:p>
        </w:tc>
        <w:tc>
          <w:tcPr>
            <w:tcW w:w="1123" w:type="dxa"/>
            <w:vAlign w:val="center"/>
          </w:tcPr>
          <w:p w14:paraId="0B96D04B"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3C1746F"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F9CA017" w14:textId="77777777" w:rsidR="009614A0" w:rsidRDefault="00000000">
            <w:pPr>
              <w:widowControl/>
              <w:spacing w:line="252" w:lineRule="auto"/>
              <w:jc w:val="left"/>
              <w:rPr>
                <w:kern w:val="0"/>
                <w:szCs w:val="20"/>
              </w:rPr>
            </w:pPr>
            <w:r>
              <w:rPr>
                <w:rFonts w:cs="Times New Roman"/>
                <w:color w:val="000000"/>
                <w:kern w:val="0"/>
                <w:sz w:val="18"/>
                <w:szCs w:val="20"/>
              </w:rPr>
              <w:t>CRC/FCS</w:t>
            </w:r>
            <w:r>
              <w:rPr>
                <w:rFonts w:cs="Times New Roman"/>
                <w:color w:val="000000"/>
                <w:kern w:val="0"/>
                <w:sz w:val="18"/>
                <w:szCs w:val="20"/>
              </w:rPr>
              <w:t>错误、</w:t>
            </w:r>
            <w:r>
              <w:rPr>
                <w:rFonts w:cs="Times New Roman"/>
                <w:color w:val="000000"/>
                <w:kern w:val="0"/>
                <w:sz w:val="18"/>
                <w:szCs w:val="20"/>
              </w:rPr>
              <w:t>gmii_rxer</w:t>
            </w:r>
            <w:r>
              <w:rPr>
                <w:rFonts w:cs="Times New Roman"/>
                <w:color w:val="000000"/>
                <w:kern w:val="0"/>
                <w:sz w:val="18"/>
                <w:szCs w:val="20"/>
              </w:rPr>
              <w:t>或帧长度不足导致的丢弃累计计数；</w:t>
            </w:r>
            <w:r>
              <w:rPr>
                <w:rFonts w:cs="Times New Roman"/>
                <w:color w:val="000000"/>
                <w:kern w:val="0"/>
                <w:sz w:val="18"/>
                <w:szCs w:val="20"/>
              </w:rPr>
              <w:t>cfg_clear_stats</w:t>
            </w:r>
            <w:r>
              <w:rPr>
                <w:rFonts w:cs="Times New Roman"/>
                <w:color w:val="000000"/>
                <w:kern w:val="0"/>
                <w:sz w:val="18"/>
                <w:szCs w:val="20"/>
              </w:rPr>
              <w:t>清零</w:t>
            </w:r>
          </w:p>
        </w:tc>
      </w:tr>
    </w:tbl>
    <w:p w14:paraId="2D1CE5F6" w14:textId="77777777" w:rsidR="009614A0" w:rsidRDefault="009614A0">
      <w:pPr>
        <w:widowControl/>
        <w:spacing w:after="20"/>
      </w:pPr>
    </w:p>
    <w:p w14:paraId="48AEDC38" w14:textId="77777777" w:rsidR="009614A0" w:rsidRDefault="00000000" w:rsidP="00E314C7">
      <w:pPr>
        <w:pStyle w:val="21"/>
      </w:pPr>
      <w:r>
        <w:t xml:space="preserve">2.23 </w:t>
      </w:r>
      <w:r>
        <w:t>长度超限或长度异常丢弃计数</w:t>
      </w:r>
    </w:p>
    <w:p w14:paraId="77431F9D"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STAT_DROP_LEN_ERR_CNT    </w:t>
      </w:r>
      <w:r>
        <w:rPr>
          <w:rFonts w:cs="Times New Roman"/>
          <w:b/>
          <w:color w:val="000000"/>
        </w:rPr>
        <w:t>偏移地址：</w:t>
      </w:r>
      <w:r>
        <w:rPr>
          <w:rFonts w:cs="Times New Roman"/>
          <w:b/>
          <w:color w:val="000000"/>
        </w:rPr>
        <w:t>0x0058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E46586C" w14:textId="77777777">
        <w:trPr>
          <w:cantSplit/>
          <w:tblHeader/>
          <w:jc w:val="center"/>
        </w:trPr>
        <w:tc>
          <w:tcPr>
            <w:tcW w:w="835" w:type="dxa"/>
            <w:shd w:val="clear" w:color="auto" w:fill="DCEAD2"/>
            <w:vAlign w:val="center"/>
          </w:tcPr>
          <w:p w14:paraId="6520D0FB"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6FE0C45"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B2979CC"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113272EF"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576FFCE9"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C6584EE" w14:textId="77777777">
        <w:trPr>
          <w:cantSplit/>
          <w:jc w:val="center"/>
        </w:trPr>
        <w:tc>
          <w:tcPr>
            <w:tcW w:w="835" w:type="dxa"/>
            <w:vAlign w:val="center"/>
          </w:tcPr>
          <w:p w14:paraId="6BBB2902"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062122A6" w14:textId="77777777" w:rsidR="009614A0" w:rsidRDefault="00000000">
            <w:pPr>
              <w:widowControl/>
              <w:spacing w:line="252" w:lineRule="auto"/>
              <w:jc w:val="left"/>
              <w:rPr>
                <w:kern w:val="0"/>
                <w:szCs w:val="20"/>
              </w:rPr>
            </w:pPr>
            <w:r>
              <w:rPr>
                <w:rFonts w:cs="Times New Roman"/>
                <w:color w:val="000000"/>
                <w:kern w:val="0"/>
                <w:sz w:val="18"/>
                <w:szCs w:val="20"/>
              </w:rPr>
              <w:t>stat_drop_len_err_cnt</w:t>
            </w:r>
          </w:p>
        </w:tc>
        <w:tc>
          <w:tcPr>
            <w:tcW w:w="1123" w:type="dxa"/>
            <w:vAlign w:val="center"/>
          </w:tcPr>
          <w:p w14:paraId="403AE397"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E39F4EB"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075A5C7" w14:textId="77777777" w:rsidR="009614A0" w:rsidRDefault="00000000">
            <w:pPr>
              <w:widowControl/>
              <w:spacing w:line="252" w:lineRule="auto"/>
              <w:jc w:val="left"/>
              <w:rPr>
                <w:kern w:val="0"/>
                <w:szCs w:val="20"/>
              </w:rPr>
            </w:pPr>
            <w:r>
              <w:rPr>
                <w:rFonts w:cs="Times New Roman"/>
                <w:color w:val="000000"/>
                <w:kern w:val="0"/>
                <w:sz w:val="18"/>
                <w:szCs w:val="20"/>
              </w:rPr>
              <w:t>数据帧长度超限或长度异常导致的丢弃累计计数；</w:t>
            </w:r>
            <w:r>
              <w:rPr>
                <w:rFonts w:cs="Times New Roman"/>
                <w:color w:val="000000"/>
                <w:kern w:val="0"/>
                <w:sz w:val="18"/>
                <w:szCs w:val="20"/>
              </w:rPr>
              <w:t>cfg_clear_stats</w:t>
            </w:r>
            <w:r>
              <w:rPr>
                <w:rFonts w:cs="Times New Roman"/>
                <w:color w:val="000000"/>
                <w:kern w:val="0"/>
                <w:sz w:val="18"/>
                <w:szCs w:val="20"/>
              </w:rPr>
              <w:t>清零</w:t>
            </w:r>
          </w:p>
        </w:tc>
      </w:tr>
    </w:tbl>
    <w:p w14:paraId="1DA97CCD" w14:textId="77777777" w:rsidR="009614A0" w:rsidRDefault="009614A0">
      <w:pPr>
        <w:widowControl/>
        <w:spacing w:after="20"/>
      </w:pPr>
    </w:p>
    <w:p w14:paraId="0A25775A" w14:textId="77777777" w:rsidR="009614A0" w:rsidRDefault="00000000" w:rsidP="00E314C7">
      <w:pPr>
        <w:pStyle w:val="21"/>
      </w:pPr>
      <w:r>
        <w:t xml:space="preserve">2.24 </w:t>
      </w:r>
      <w:r>
        <w:t>黑名单命中丢弃计数</w:t>
      </w:r>
    </w:p>
    <w:p w14:paraId="5A6077FC"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STAT_DROP_BLACKLIST_CNT    </w:t>
      </w:r>
      <w:r>
        <w:rPr>
          <w:rFonts w:cs="Times New Roman"/>
          <w:b/>
          <w:color w:val="000000"/>
        </w:rPr>
        <w:t>偏移地址：</w:t>
      </w:r>
      <w:r>
        <w:rPr>
          <w:rFonts w:cs="Times New Roman"/>
          <w:b/>
          <w:color w:val="000000"/>
        </w:rPr>
        <w:t>0x005C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95003D9" w14:textId="77777777">
        <w:trPr>
          <w:cantSplit/>
          <w:tblHeader/>
          <w:jc w:val="center"/>
        </w:trPr>
        <w:tc>
          <w:tcPr>
            <w:tcW w:w="835" w:type="dxa"/>
            <w:shd w:val="clear" w:color="auto" w:fill="DCEAD2"/>
            <w:vAlign w:val="center"/>
          </w:tcPr>
          <w:p w14:paraId="41E7D28B"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7584E9B9"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07074623"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D1A5DCB"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78D0D9D"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74A95A01" w14:textId="77777777">
        <w:trPr>
          <w:cantSplit/>
          <w:jc w:val="center"/>
        </w:trPr>
        <w:tc>
          <w:tcPr>
            <w:tcW w:w="835" w:type="dxa"/>
            <w:vAlign w:val="center"/>
          </w:tcPr>
          <w:p w14:paraId="4DB05E11"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0215A1E6" w14:textId="77777777" w:rsidR="009614A0" w:rsidRDefault="00000000">
            <w:pPr>
              <w:widowControl/>
              <w:spacing w:line="252" w:lineRule="auto"/>
              <w:jc w:val="left"/>
              <w:rPr>
                <w:kern w:val="0"/>
                <w:szCs w:val="20"/>
              </w:rPr>
            </w:pPr>
            <w:r>
              <w:rPr>
                <w:rFonts w:cs="Times New Roman"/>
                <w:color w:val="000000"/>
                <w:kern w:val="0"/>
                <w:sz w:val="18"/>
                <w:szCs w:val="20"/>
              </w:rPr>
              <w:t>stat_drop_blacklist_cnt</w:t>
            </w:r>
          </w:p>
        </w:tc>
        <w:tc>
          <w:tcPr>
            <w:tcW w:w="1123" w:type="dxa"/>
            <w:vAlign w:val="center"/>
          </w:tcPr>
          <w:p w14:paraId="12F0A15D"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46B3817"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053A9E4" w14:textId="77777777" w:rsidR="009614A0" w:rsidRDefault="00000000">
            <w:pPr>
              <w:widowControl/>
              <w:spacing w:line="252" w:lineRule="auto"/>
              <w:jc w:val="left"/>
              <w:rPr>
                <w:kern w:val="0"/>
                <w:szCs w:val="20"/>
              </w:rPr>
            </w:pPr>
            <w:r>
              <w:rPr>
                <w:rFonts w:cs="Times New Roman"/>
                <w:color w:val="000000"/>
                <w:kern w:val="0"/>
                <w:sz w:val="18"/>
                <w:szCs w:val="20"/>
              </w:rPr>
              <w:t>源</w:t>
            </w:r>
            <w:r>
              <w:rPr>
                <w:rFonts w:cs="Times New Roman"/>
                <w:color w:val="000000"/>
                <w:kern w:val="0"/>
                <w:sz w:val="18"/>
                <w:szCs w:val="20"/>
              </w:rPr>
              <w:t>MAC</w:t>
            </w:r>
            <w:r>
              <w:rPr>
                <w:rFonts w:cs="Times New Roman"/>
                <w:color w:val="000000"/>
                <w:kern w:val="0"/>
                <w:sz w:val="18"/>
                <w:szCs w:val="20"/>
              </w:rPr>
              <w:t>命中黑名单导致的丢弃累计计数；</w:t>
            </w:r>
            <w:r>
              <w:rPr>
                <w:rFonts w:cs="Times New Roman"/>
                <w:color w:val="000000"/>
                <w:kern w:val="0"/>
                <w:sz w:val="18"/>
                <w:szCs w:val="20"/>
              </w:rPr>
              <w:t>cfg_clear_stats</w:t>
            </w:r>
            <w:r>
              <w:rPr>
                <w:rFonts w:cs="Times New Roman"/>
                <w:color w:val="000000"/>
                <w:kern w:val="0"/>
                <w:sz w:val="18"/>
                <w:szCs w:val="20"/>
              </w:rPr>
              <w:t>清零</w:t>
            </w:r>
          </w:p>
        </w:tc>
      </w:tr>
    </w:tbl>
    <w:p w14:paraId="1FEED1D3" w14:textId="77777777" w:rsidR="009614A0" w:rsidRDefault="009614A0">
      <w:pPr>
        <w:widowControl/>
        <w:spacing w:after="20"/>
      </w:pPr>
    </w:p>
    <w:p w14:paraId="27F45010" w14:textId="77777777" w:rsidR="009614A0" w:rsidRDefault="00000000" w:rsidP="00E314C7">
      <w:pPr>
        <w:pStyle w:val="21"/>
      </w:pPr>
      <w:r>
        <w:t xml:space="preserve">2.25 </w:t>
      </w:r>
      <w:r>
        <w:t>白名单未命中丢弃计数</w:t>
      </w:r>
    </w:p>
    <w:p w14:paraId="62B0496E"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STAT_DROP_NOT_WHITE_CNT    </w:t>
      </w:r>
      <w:r>
        <w:rPr>
          <w:rFonts w:cs="Times New Roman"/>
          <w:b/>
          <w:color w:val="000000"/>
        </w:rPr>
        <w:t>偏移地址：</w:t>
      </w:r>
      <w:r>
        <w:rPr>
          <w:rFonts w:cs="Times New Roman"/>
          <w:b/>
          <w:color w:val="000000"/>
        </w:rPr>
        <w:t>0x0060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0C119CA1" w14:textId="77777777">
        <w:trPr>
          <w:cantSplit/>
          <w:tblHeader/>
          <w:jc w:val="center"/>
        </w:trPr>
        <w:tc>
          <w:tcPr>
            <w:tcW w:w="835" w:type="dxa"/>
            <w:shd w:val="clear" w:color="auto" w:fill="DCEAD2"/>
            <w:vAlign w:val="center"/>
          </w:tcPr>
          <w:p w14:paraId="1FFDF613"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6CD60D11"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AC04108"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6C8BB37C"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671853F"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CAD5F44" w14:textId="77777777">
        <w:trPr>
          <w:cantSplit/>
          <w:jc w:val="center"/>
        </w:trPr>
        <w:tc>
          <w:tcPr>
            <w:tcW w:w="835" w:type="dxa"/>
            <w:vAlign w:val="center"/>
          </w:tcPr>
          <w:p w14:paraId="1AB27EB1"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4CB31A9A" w14:textId="77777777" w:rsidR="009614A0" w:rsidRDefault="00000000">
            <w:pPr>
              <w:widowControl/>
              <w:spacing w:line="252" w:lineRule="auto"/>
              <w:jc w:val="left"/>
              <w:rPr>
                <w:kern w:val="0"/>
                <w:szCs w:val="20"/>
              </w:rPr>
            </w:pPr>
            <w:r>
              <w:rPr>
                <w:rFonts w:cs="Times New Roman"/>
                <w:color w:val="000000"/>
                <w:kern w:val="0"/>
                <w:sz w:val="18"/>
                <w:szCs w:val="20"/>
              </w:rPr>
              <w:t>stat_drop_not_white_cnt</w:t>
            </w:r>
          </w:p>
        </w:tc>
        <w:tc>
          <w:tcPr>
            <w:tcW w:w="1123" w:type="dxa"/>
            <w:vAlign w:val="center"/>
          </w:tcPr>
          <w:p w14:paraId="0E1058AB"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4265FFB"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6F3CDB13" w14:textId="77777777" w:rsidR="009614A0" w:rsidRDefault="00000000">
            <w:pPr>
              <w:widowControl/>
              <w:spacing w:line="252" w:lineRule="auto"/>
              <w:jc w:val="left"/>
              <w:rPr>
                <w:kern w:val="0"/>
                <w:szCs w:val="20"/>
              </w:rPr>
            </w:pPr>
            <w:r>
              <w:rPr>
                <w:rFonts w:cs="Times New Roman"/>
                <w:color w:val="000000"/>
                <w:kern w:val="0"/>
                <w:sz w:val="18"/>
                <w:szCs w:val="20"/>
              </w:rPr>
              <w:t>白名单总使能但源</w:t>
            </w:r>
            <w:r>
              <w:rPr>
                <w:rFonts w:cs="Times New Roman"/>
                <w:color w:val="000000"/>
                <w:kern w:val="0"/>
                <w:sz w:val="18"/>
                <w:szCs w:val="20"/>
              </w:rPr>
              <w:t>MAC</w:t>
            </w:r>
            <w:r>
              <w:rPr>
                <w:rFonts w:cs="Times New Roman"/>
                <w:color w:val="000000"/>
                <w:kern w:val="0"/>
                <w:sz w:val="18"/>
                <w:szCs w:val="20"/>
              </w:rPr>
              <w:t>未命中任何已使能白名单项的丢弃累计计数；</w:t>
            </w:r>
            <w:r>
              <w:rPr>
                <w:rFonts w:cs="Times New Roman"/>
                <w:color w:val="000000"/>
                <w:kern w:val="0"/>
                <w:sz w:val="18"/>
                <w:szCs w:val="20"/>
              </w:rPr>
              <w:t>cfg_clear_stats</w:t>
            </w:r>
            <w:r>
              <w:rPr>
                <w:rFonts w:cs="Times New Roman"/>
                <w:color w:val="000000"/>
                <w:kern w:val="0"/>
                <w:sz w:val="18"/>
                <w:szCs w:val="20"/>
              </w:rPr>
              <w:t>清零</w:t>
            </w:r>
          </w:p>
        </w:tc>
      </w:tr>
    </w:tbl>
    <w:p w14:paraId="722C74D0" w14:textId="77777777" w:rsidR="009614A0" w:rsidRDefault="009614A0">
      <w:pPr>
        <w:widowControl/>
        <w:spacing w:after="20"/>
      </w:pPr>
    </w:p>
    <w:p w14:paraId="2E8A49D9" w14:textId="77777777" w:rsidR="009614A0" w:rsidRDefault="00000000" w:rsidP="00E314C7">
      <w:pPr>
        <w:pStyle w:val="21"/>
      </w:pPr>
      <w:r>
        <w:t xml:space="preserve">2.26 </w:t>
      </w:r>
      <w:r>
        <w:t>目的</w:t>
      </w:r>
      <w:r>
        <w:t>MAC</w:t>
      </w:r>
      <w:r>
        <w:t>未匹配丢弃计数</w:t>
      </w:r>
    </w:p>
    <w:p w14:paraId="0A3FCE18"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STAT_DROP_DST_MISS_CNT    </w:t>
      </w:r>
      <w:r>
        <w:rPr>
          <w:rFonts w:cs="Times New Roman"/>
          <w:b/>
          <w:color w:val="000000"/>
        </w:rPr>
        <w:t>偏移地址：</w:t>
      </w:r>
      <w:r>
        <w:rPr>
          <w:rFonts w:cs="Times New Roman"/>
          <w:b/>
          <w:color w:val="000000"/>
        </w:rPr>
        <w:t>0x0064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612B76D" w14:textId="77777777">
        <w:trPr>
          <w:cantSplit/>
          <w:tblHeader/>
          <w:jc w:val="center"/>
        </w:trPr>
        <w:tc>
          <w:tcPr>
            <w:tcW w:w="835" w:type="dxa"/>
            <w:shd w:val="clear" w:color="auto" w:fill="DCEAD2"/>
            <w:vAlign w:val="center"/>
          </w:tcPr>
          <w:p w14:paraId="4CD23467"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7312A69"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7434D38F"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9A517DA"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D90C642"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B05CF1E" w14:textId="77777777">
        <w:trPr>
          <w:cantSplit/>
          <w:jc w:val="center"/>
        </w:trPr>
        <w:tc>
          <w:tcPr>
            <w:tcW w:w="835" w:type="dxa"/>
            <w:vAlign w:val="center"/>
          </w:tcPr>
          <w:p w14:paraId="4713CE8D"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5DE7DE19" w14:textId="77777777" w:rsidR="009614A0" w:rsidRDefault="00000000">
            <w:pPr>
              <w:widowControl/>
              <w:spacing w:line="252" w:lineRule="auto"/>
              <w:jc w:val="left"/>
              <w:rPr>
                <w:kern w:val="0"/>
                <w:szCs w:val="20"/>
              </w:rPr>
            </w:pPr>
            <w:r>
              <w:rPr>
                <w:rFonts w:cs="Times New Roman"/>
                <w:color w:val="000000"/>
                <w:kern w:val="0"/>
                <w:sz w:val="18"/>
                <w:szCs w:val="20"/>
              </w:rPr>
              <w:t>stat_drop_dst_miss_cnt</w:t>
            </w:r>
          </w:p>
        </w:tc>
        <w:tc>
          <w:tcPr>
            <w:tcW w:w="1123" w:type="dxa"/>
            <w:vAlign w:val="center"/>
          </w:tcPr>
          <w:p w14:paraId="23404DFC"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4FC7B6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5175432" w14:textId="77777777" w:rsidR="009614A0" w:rsidRDefault="00000000">
            <w:pPr>
              <w:widowControl/>
              <w:spacing w:line="252" w:lineRule="auto"/>
              <w:jc w:val="left"/>
              <w:rPr>
                <w:kern w:val="0"/>
                <w:szCs w:val="20"/>
              </w:rPr>
            </w:pPr>
            <w:r>
              <w:rPr>
                <w:rFonts w:cs="Times New Roman"/>
                <w:color w:val="000000"/>
                <w:kern w:val="0"/>
                <w:sz w:val="18"/>
                <w:szCs w:val="20"/>
              </w:rPr>
              <w:t>目的</w:t>
            </w:r>
            <w:r>
              <w:rPr>
                <w:rFonts w:cs="Times New Roman"/>
                <w:color w:val="000000"/>
                <w:kern w:val="0"/>
                <w:sz w:val="18"/>
                <w:szCs w:val="20"/>
              </w:rPr>
              <w:t>MAC</w:t>
            </w:r>
            <w:r>
              <w:rPr>
                <w:rFonts w:cs="Times New Roman"/>
                <w:color w:val="000000"/>
                <w:kern w:val="0"/>
                <w:sz w:val="18"/>
                <w:szCs w:val="20"/>
              </w:rPr>
              <w:t>不是本地单播、允许广播或</w:t>
            </w:r>
            <w:r>
              <w:rPr>
                <w:rFonts w:cs="Times New Roman"/>
                <w:color w:val="000000"/>
                <w:kern w:val="0"/>
                <w:sz w:val="18"/>
                <w:szCs w:val="20"/>
              </w:rPr>
              <w:t>Hash</w:t>
            </w:r>
            <w:r>
              <w:rPr>
                <w:rFonts w:cs="Times New Roman"/>
                <w:color w:val="000000"/>
                <w:kern w:val="0"/>
                <w:sz w:val="18"/>
                <w:szCs w:val="20"/>
              </w:rPr>
              <w:t>表命中的组播地址时的丢弃累计计数；</w:t>
            </w:r>
            <w:r>
              <w:rPr>
                <w:rFonts w:cs="Times New Roman"/>
                <w:color w:val="000000"/>
                <w:kern w:val="0"/>
                <w:sz w:val="18"/>
                <w:szCs w:val="20"/>
              </w:rPr>
              <w:t>cfg_clear_stats</w:t>
            </w:r>
            <w:r>
              <w:rPr>
                <w:rFonts w:cs="Times New Roman"/>
                <w:color w:val="000000"/>
                <w:kern w:val="0"/>
                <w:sz w:val="18"/>
                <w:szCs w:val="20"/>
              </w:rPr>
              <w:t>清零</w:t>
            </w:r>
          </w:p>
        </w:tc>
      </w:tr>
    </w:tbl>
    <w:p w14:paraId="68E77A47" w14:textId="77777777" w:rsidR="009614A0" w:rsidRDefault="009614A0">
      <w:pPr>
        <w:widowControl/>
        <w:spacing w:after="20"/>
      </w:pPr>
    </w:p>
    <w:p w14:paraId="134AE178" w14:textId="77777777" w:rsidR="009614A0" w:rsidRDefault="00000000" w:rsidP="00E314C7">
      <w:pPr>
        <w:pStyle w:val="21"/>
      </w:pPr>
      <w:r>
        <w:t xml:space="preserve">2.27 </w:t>
      </w:r>
      <w:r>
        <w:t>当前组播</w:t>
      </w:r>
      <w:r>
        <w:t>Hash</w:t>
      </w:r>
      <w:r>
        <w:t>表低</w:t>
      </w:r>
      <w:r>
        <w:t>32</w:t>
      </w:r>
      <w:r>
        <w:t>位</w:t>
      </w:r>
    </w:p>
    <w:p w14:paraId="3AB86CBF" w14:textId="77777777" w:rsidR="009614A0" w:rsidRDefault="00000000">
      <w:r>
        <w:rPr>
          <w:rFonts w:ascii="宋体" w:eastAsia="宋体" w:hAnsi="宋体" w:cs="宋体" w:hint="eastAsia"/>
          <w:b/>
        </w:rPr>
        <w:t>名</w:t>
      </w:r>
      <w:r>
        <w:rPr>
          <w:b/>
        </w:rPr>
        <w:t>称：</w:t>
      </w:r>
      <w:r>
        <w:rPr>
          <w:b/>
        </w:rPr>
        <w:t xml:space="preserve">MCAST_HASH_TABLE_L    </w:t>
      </w:r>
      <w:r>
        <w:rPr>
          <w:b/>
        </w:rPr>
        <w:t>偏移地址：</w:t>
      </w:r>
      <w:r>
        <w:rPr>
          <w:b/>
        </w:rPr>
        <w:t>0x0068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EFF6148" w14:textId="77777777">
        <w:trPr>
          <w:cantSplit/>
          <w:tblHeader/>
          <w:jc w:val="center"/>
        </w:trPr>
        <w:tc>
          <w:tcPr>
            <w:tcW w:w="835" w:type="dxa"/>
            <w:shd w:val="clear" w:color="auto" w:fill="DCEAD2"/>
            <w:vAlign w:val="center"/>
          </w:tcPr>
          <w:p w14:paraId="50309F0C"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74526A05"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18BA39C8"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B4759CA"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B4C73B3"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C67415D" w14:textId="77777777">
        <w:trPr>
          <w:cantSplit/>
          <w:jc w:val="center"/>
        </w:trPr>
        <w:tc>
          <w:tcPr>
            <w:tcW w:w="835" w:type="dxa"/>
            <w:vAlign w:val="center"/>
          </w:tcPr>
          <w:p w14:paraId="2643FD65" w14:textId="77777777" w:rsidR="009614A0" w:rsidRDefault="00000000">
            <w:pPr>
              <w:widowControl/>
              <w:spacing w:line="252" w:lineRule="auto"/>
              <w:jc w:val="center"/>
              <w:rPr>
                <w:kern w:val="0"/>
                <w:szCs w:val="20"/>
              </w:rPr>
            </w:pPr>
            <w:r>
              <w:rPr>
                <w:rFonts w:eastAsia="宋体"/>
                <w:kern w:val="0"/>
                <w:sz w:val="18"/>
                <w:szCs w:val="20"/>
              </w:rPr>
              <w:t>31:0</w:t>
            </w:r>
          </w:p>
        </w:tc>
        <w:tc>
          <w:tcPr>
            <w:tcW w:w="2520" w:type="dxa"/>
            <w:vAlign w:val="center"/>
          </w:tcPr>
          <w:p w14:paraId="195CD772" w14:textId="77777777" w:rsidR="009614A0" w:rsidRDefault="00000000">
            <w:pPr>
              <w:widowControl/>
              <w:spacing w:line="252" w:lineRule="auto"/>
              <w:jc w:val="left"/>
              <w:rPr>
                <w:kern w:val="0"/>
                <w:szCs w:val="20"/>
              </w:rPr>
            </w:pPr>
            <w:r>
              <w:rPr>
                <w:rFonts w:eastAsia="宋体"/>
                <w:kern w:val="0"/>
                <w:sz w:val="18"/>
                <w:szCs w:val="20"/>
              </w:rPr>
              <w:t>multicast_hash_table_lo</w:t>
            </w:r>
          </w:p>
        </w:tc>
        <w:tc>
          <w:tcPr>
            <w:tcW w:w="1123" w:type="dxa"/>
            <w:vAlign w:val="center"/>
          </w:tcPr>
          <w:p w14:paraId="19C1FC65" w14:textId="77777777" w:rsidR="009614A0" w:rsidRDefault="00000000">
            <w:pPr>
              <w:widowControl/>
              <w:spacing w:line="252" w:lineRule="auto"/>
              <w:jc w:val="center"/>
              <w:rPr>
                <w:kern w:val="0"/>
                <w:szCs w:val="20"/>
              </w:rPr>
            </w:pPr>
            <w:r>
              <w:rPr>
                <w:rFonts w:eastAsia="宋体"/>
                <w:kern w:val="0"/>
                <w:sz w:val="18"/>
                <w:szCs w:val="20"/>
              </w:rPr>
              <w:t>RO</w:t>
            </w:r>
          </w:p>
        </w:tc>
        <w:tc>
          <w:tcPr>
            <w:tcW w:w="1036" w:type="dxa"/>
            <w:vAlign w:val="center"/>
          </w:tcPr>
          <w:p w14:paraId="41FC6936" w14:textId="77777777" w:rsidR="009614A0" w:rsidRDefault="00000000">
            <w:pPr>
              <w:widowControl/>
              <w:spacing w:line="252" w:lineRule="auto"/>
              <w:jc w:val="center"/>
              <w:rPr>
                <w:kern w:val="0"/>
                <w:szCs w:val="20"/>
              </w:rPr>
            </w:pPr>
            <w:r>
              <w:rPr>
                <w:rFonts w:eastAsia="宋体"/>
                <w:kern w:val="0"/>
                <w:sz w:val="18"/>
                <w:szCs w:val="20"/>
              </w:rPr>
              <w:t>0</w:t>
            </w:r>
          </w:p>
        </w:tc>
        <w:tc>
          <w:tcPr>
            <w:tcW w:w="4723" w:type="dxa"/>
            <w:vAlign w:val="center"/>
          </w:tcPr>
          <w:p w14:paraId="0B5D1124" w14:textId="610AADBC" w:rsidR="009614A0" w:rsidRDefault="00000000">
            <w:pPr>
              <w:widowControl/>
              <w:spacing w:line="252" w:lineRule="auto"/>
              <w:jc w:val="left"/>
              <w:rPr>
                <w:kern w:val="0"/>
                <w:szCs w:val="20"/>
              </w:rPr>
            </w:pPr>
            <w:r>
              <w:rPr>
                <w:rFonts w:eastAsia="宋体"/>
                <w:kern w:val="0"/>
                <w:sz w:val="18"/>
                <w:szCs w:val="20"/>
              </w:rPr>
              <w:t>内部</w:t>
            </w:r>
            <w:r>
              <w:rPr>
                <w:rFonts w:eastAsia="宋体"/>
                <w:kern w:val="0"/>
                <w:sz w:val="18"/>
                <w:szCs w:val="20"/>
              </w:rPr>
              <w:t>64</w:t>
            </w:r>
            <w:r>
              <w:rPr>
                <w:rFonts w:eastAsia="宋体"/>
                <w:kern w:val="0"/>
                <w:sz w:val="18"/>
                <w:szCs w:val="20"/>
              </w:rPr>
              <w:t>位组播</w:t>
            </w:r>
            <w:r>
              <w:rPr>
                <w:rFonts w:eastAsia="宋体"/>
                <w:kern w:val="0"/>
                <w:sz w:val="18"/>
                <w:szCs w:val="20"/>
              </w:rPr>
              <w:t>Hash</w:t>
            </w:r>
            <w:r>
              <w:rPr>
                <w:rFonts w:eastAsia="宋体"/>
                <w:kern w:val="0"/>
                <w:sz w:val="18"/>
                <w:szCs w:val="20"/>
              </w:rPr>
              <w:t>表</w:t>
            </w:r>
            <w:r>
              <w:rPr>
                <w:rFonts w:eastAsia="宋体"/>
                <w:kern w:val="0"/>
                <w:sz w:val="18"/>
                <w:szCs w:val="20"/>
              </w:rPr>
              <w:t>bit[31:0]</w:t>
            </w:r>
            <w:r>
              <w:rPr>
                <w:rFonts w:eastAsia="宋体"/>
                <w:kern w:val="0"/>
                <w:sz w:val="18"/>
                <w:szCs w:val="20"/>
              </w:rPr>
              <w:t>当前回读值</w:t>
            </w:r>
          </w:p>
        </w:tc>
      </w:tr>
    </w:tbl>
    <w:p w14:paraId="7043317F" w14:textId="77777777" w:rsidR="009614A0" w:rsidRDefault="009614A0"/>
    <w:p w14:paraId="5CCED57D" w14:textId="77777777" w:rsidR="009614A0" w:rsidRDefault="00000000" w:rsidP="00E314C7">
      <w:pPr>
        <w:pStyle w:val="21"/>
      </w:pPr>
      <w:r>
        <w:t xml:space="preserve">2.28 </w:t>
      </w:r>
      <w:r>
        <w:t>当前组播</w:t>
      </w:r>
      <w:r>
        <w:t>Hash</w:t>
      </w:r>
      <w:r>
        <w:t>表高</w:t>
      </w:r>
      <w:r>
        <w:t>32</w:t>
      </w:r>
      <w:r>
        <w:t>位</w:t>
      </w:r>
    </w:p>
    <w:p w14:paraId="05E0FC19" w14:textId="77777777" w:rsidR="009614A0" w:rsidRDefault="00000000">
      <w:r>
        <w:rPr>
          <w:rFonts w:ascii="宋体" w:eastAsia="宋体" w:hAnsi="宋体" w:cs="宋体" w:hint="eastAsia"/>
          <w:b/>
        </w:rPr>
        <w:t>名</w:t>
      </w:r>
      <w:r>
        <w:rPr>
          <w:b/>
        </w:rPr>
        <w:t>称：</w:t>
      </w:r>
      <w:r>
        <w:rPr>
          <w:b/>
        </w:rPr>
        <w:t xml:space="preserve">MCAST_HASH_TABLE_H    </w:t>
      </w:r>
      <w:r>
        <w:rPr>
          <w:b/>
        </w:rPr>
        <w:t>偏移地址：</w:t>
      </w:r>
      <w:r>
        <w:rPr>
          <w:b/>
        </w:rPr>
        <w:t>0x006C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671A08A" w14:textId="77777777">
        <w:trPr>
          <w:cantSplit/>
          <w:tblHeader/>
          <w:jc w:val="center"/>
        </w:trPr>
        <w:tc>
          <w:tcPr>
            <w:tcW w:w="835" w:type="dxa"/>
            <w:shd w:val="clear" w:color="auto" w:fill="DCEAD2"/>
            <w:vAlign w:val="center"/>
          </w:tcPr>
          <w:p w14:paraId="2333FCD6"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1C776899"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BF47AAB"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D12B7BA"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21F50F5"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15915678" w14:textId="77777777">
        <w:trPr>
          <w:cantSplit/>
          <w:jc w:val="center"/>
        </w:trPr>
        <w:tc>
          <w:tcPr>
            <w:tcW w:w="835" w:type="dxa"/>
            <w:vAlign w:val="center"/>
          </w:tcPr>
          <w:p w14:paraId="0028D0AA" w14:textId="77777777" w:rsidR="009614A0" w:rsidRDefault="00000000">
            <w:pPr>
              <w:widowControl/>
              <w:spacing w:line="252" w:lineRule="auto"/>
              <w:jc w:val="center"/>
              <w:rPr>
                <w:kern w:val="0"/>
                <w:szCs w:val="20"/>
              </w:rPr>
            </w:pPr>
            <w:r>
              <w:rPr>
                <w:rFonts w:eastAsia="宋体"/>
                <w:kern w:val="0"/>
                <w:sz w:val="18"/>
                <w:szCs w:val="20"/>
              </w:rPr>
              <w:t>31:0</w:t>
            </w:r>
          </w:p>
        </w:tc>
        <w:tc>
          <w:tcPr>
            <w:tcW w:w="2520" w:type="dxa"/>
            <w:vAlign w:val="center"/>
          </w:tcPr>
          <w:p w14:paraId="38D9A70E" w14:textId="77777777" w:rsidR="009614A0" w:rsidRDefault="00000000">
            <w:pPr>
              <w:widowControl/>
              <w:spacing w:line="252" w:lineRule="auto"/>
              <w:jc w:val="left"/>
              <w:rPr>
                <w:kern w:val="0"/>
                <w:szCs w:val="20"/>
              </w:rPr>
            </w:pPr>
            <w:r>
              <w:rPr>
                <w:rFonts w:eastAsia="宋体"/>
                <w:kern w:val="0"/>
                <w:sz w:val="18"/>
                <w:szCs w:val="20"/>
              </w:rPr>
              <w:t>multicast_hash_table_hi</w:t>
            </w:r>
          </w:p>
        </w:tc>
        <w:tc>
          <w:tcPr>
            <w:tcW w:w="1123" w:type="dxa"/>
            <w:vAlign w:val="center"/>
          </w:tcPr>
          <w:p w14:paraId="10EA9EC1" w14:textId="77777777" w:rsidR="009614A0" w:rsidRDefault="00000000">
            <w:pPr>
              <w:widowControl/>
              <w:spacing w:line="252" w:lineRule="auto"/>
              <w:jc w:val="center"/>
              <w:rPr>
                <w:kern w:val="0"/>
                <w:szCs w:val="20"/>
              </w:rPr>
            </w:pPr>
            <w:r>
              <w:rPr>
                <w:rFonts w:eastAsia="宋体"/>
                <w:kern w:val="0"/>
                <w:sz w:val="18"/>
                <w:szCs w:val="20"/>
              </w:rPr>
              <w:t>RO</w:t>
            </w:r>
          </w:p>
        </w:tc>
        <w:tc>
          <w:tcPr>
            <w:tcW w:w="1036" w:type="dxa"/>
            <w:vAlign w:val="center"/>
          </w:tcPr>
          <w:p w14:paraId="13D90BBC" w14:textId="77777777" w:rsidR="009614A0" w:rsidRDefault="00000000">
            <w:pPr>
              <w:widowControl/>
              <w:spacing w:line="252" w:lineRule="auto"/>
              <w:jc w:val="center"/>
              <w:rPr>
                <w:kern w:val="0"/>
                <w:szCs w:val="20"/>
              </w:rPr>
            </w:pPr>
            <w:r>
              <w:rPr>
                <w:rFonts w:eastAsia="宋体"/>
                <w:kern w:val="0"/>
                <w:sz w:val="18"/>
                <w:szCs w:val="20"/>
              </w:rPr>
              <w:t>0</w:t>
            </w:r>
          </w:p>
        </w:tc>
        <w:tc>
          <w:tcPr>
            <w:tcW w:w="4723" w:type="dxa"/>
            <w:vAlign w:val="center"/>
          </w:tcPr>
          <w:p w14:paraId="08A3F8ED" w14:textId="467A6893" w:rsidR="009614A0" w:rsidRDefault="00000000">
            <w:pPr>
              <w:widowControl/>
              <w:spacing w:line="252" w:lineRule="auto"/>
              <w:jc w:val="left"/>
              <w:rPr>
                <w:kern w:val="0"/>
                <w:szCs w:val="20"/>
              </w:rPr>
            </w:pPr>
            <w:r>
              <w:rPr>
                <w:rFonts w:eastAsia="宋体"/>
                <w:kern w:val="0"/>
                <w:sz w:val="18"/>
                <w:szCs w:val="20"/>
              </w:rPr>
              <w:t>内部</w:t>
            </w:r>
            <w:r>
              <w:rPr>
                <w:rFonts w:eastAsia="宋体"/>
                <w:kern w:val="0"/>
                <w:sz w:val="18"/>
                <w:szCs w:val="20"/>
              </w:rPr>
              <w:t>64</w:t>
            </w:r>
            <w:r>
              <w:rPr>
                <w:rFonts w:eastAsia="宋体"/>
                <w:kern w:val="0"/>
                <w:sz w:val="18"/>
                <w:szCs w:val="20"/>
              </w:rPr>
              <w:t>位组播</w:t>
            </w:r>
            <w:r>
              <w:rPr>
                <w:rFonts w:eastAsia="宋体"/>
                <w:kern w:val="0"/>
                <w:sz w:val="18"/>
                <w:szCs w:val="20"/>
              </w:rPr>
              <w:t>Hash</w:t>
            </w:r>
            <w:r>
              <w:rPr>
                <w:rFonts w:eastAsia="宋体"/>
                <w:kern w:val="0"/>
                <w:sz w:val="18"/>
                <w:szCs w:val="20"/>
              </w:rPr>
              <w:t>表</w:t>
            </w:r>
            <w:r>
              <w:rPr>
                <w:rFonts w:eastAsia="宋体"/>
                <w:kern w:val="0"/>
                <w:sz w:val="18"/>
                <w:szCs w:val="20"/>
              </w:rPr>
              <w:t>bit[63:32]</w:t>
            </w:r>
            <w:r>
              <w:rPr>
                <w:rFonts w:eastAsia="宋体"/>
                <w:kern w:val="0"/>
                <w:sz w:val="18"/>
                <w:szCs w:val="20"/>
              </w:rPr>
              <w:t>当前回读值</w:t>
            </w:r>
          </w:p>
        </w:tc>
      </w:tr>
    </w:tbl>
    <w:p w14:paraId="03AF002E" w14:textId="77777777" w:rsidR="009614A0" w:rsidRDefault="009614A0"/>
    <w:p w14:paraId="6BA69C3B" w14:textId="77777777" w:rsidR="009614A0" w:rsidRDefault="00000000" w:rsidP="00E314C7">
      <w:pPr>
        <w:pStyle w:val="21"/>
      </w:pPr>
      <w:r>
        <w:t>2.29 MAC</w:t>
      </w:r>
      <w:r>
        <w:t>接收</w:t>
      </w:r>
      <w:r>
        <w:t>OK</w:t>
      </w:r>
      <w:r>
        <w:t>累计计数</w:t>
      </w:r>
    </w:p>
    <w:p w14:paraId="71C4741F" w14:textId="77777777" w:rsidR="009614A0" w:rsidRDefault="00000000">
      <w:r>
        <w:rPr>
          <w:rFonts w:ascii="宋体" w:eastAsia="宋体" w:hAnsi="宋体" w:cs="宋体" w:hint="eastAsia"/>
          <w:b/>
        </w:rPr>
        <w:t>名</w:t>
      </w:r>
      <w:r>
        <w:rPr>
          <w:b/>
        </w:rPr>
        <w:t>称：</w:t>
      </w:r>
      <w:r>
        <w:rPr>
          <w:b/>
        </w:rPr>
        <w:t xml:space="preserve">MAC_RX_OK_CNT    </w:t>
      </w:r>
      <w:r>
        <w:rPr>
          <w:b/>
        </w:rPr>
        <w:t>偏移地址：</w:t>
      </w:r>
      <w:r>
        <w:rPr>
          <w:b/>
        </w:rPr>
        <w:t>0x0070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180D9E58" w14:textId="77777777">
        <w:trPr>
          <w:cantSplit/>
          <w:tblHeader/>
          <w:jc w:val="center"/>
        </w:trPr>
        <w:tc>
          <w:tcPr>
            <w:tcW w:w="835" w:type="dxa"/>
            <w:shd w:val="clear" w:color="auto" w:fill="DCEAD2"/>
            <w:vAlign w:val="center"/>
          </w:tcPr>
          <w:p w14:paraId="18A7D0A9" w14:textId="77777777" w:rsidR="009614A0" w:rsidRDefault="00000000">
            <w:pPr>
              <w:widowControl/>
              <w:spacing w:line="252" w:lineRule="auto"/>
              <w:jc w:val="center"/>
              <w:rPr>
                <w:kern w:val="0"/>
                <w:szCs w:val="20"/>
              </w:rPr>
            </w:pPr>
            <w:r>
              <w:rPr>
                <w:rFonts w:cs="Times New Roman"/>
                <w:b/>
                <w:color w:val="000000"/>
                <w:kern w:val="0"/>
                <w:sz w:val="18"/>
                <w:szCs w:val="20"/>
              </w:rPr>
              <w:lastRenderedPageBreak/>
              <w:t>Bit</w:t>
            </w:r>
          </w:p>
        </w:tc>
        <w:tc>
          <w:tcPr>
            <w:tcW w:w="2520" w:type="dxa"/>
            <w:shd w:val="clear" w:color="auto" w:fill="DCEAD2"/>
            <w:vAlign w:val="center"/>
          </w:tcPr>
          <w:p w14:paraId="78FC9F8F"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0E822BAF"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2D2A06E"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55617D38"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0DBD97B" w14:textId="77777777">
        <w:trPr>
          <w:cantSplit/>
          <w:jc w:val="center"/>
        </w:trPr>
        <w:tc>
          <w:tcPr>
            <w:tcW w:w="835" w:type="dxa"/>
            <w:vAlign w:val="center"/>
          </w:tcPr>
          <w:p w14:paraId="5D805701" w14:textId="77777777" w:rsidR="009614A0" w:rsidRDefault="00000000">
            <w:pPr>
              <w:widowControl/>
              <w:spacing w:line="252" w:lineRule="auto"/>
              <w:jc w:val="center"/>
              <w:rPr>
                <w:kern w:val="0"/>
                <w:szCs w:val="20"/>
              </w:rPr>
            </w:pPr>
            <w:r>
              <w:rPr>
                <w:rFonts w:eastAsia="宋体"/>
                <w:kern w:val="0"/>
                <w:sz w:val="18"/>
                <w:szCs w:val="20"/>
              </w:rPr>
              <w:t>31:0</w:t>
            </w:r>
          </w:p>
        </w:tc>
        <w:tc>
          <w:tcPr>
            <w:tcW w:w="2520" w:type="dxa"/>
            <w:vAlign w:val="center"/>
          </w:tcPr>
          <w:p w14:paraId="1F96B4AE" w14:textId="77777777" w:rsidR="009614A0" w:rsidRDefault="00000000">
            <w:pPr>
              <w:widowControl/>
              <w:spacing w:line="252" w:lineRule="auto"/>
              <w:jc w:val="left"/>
              <w:rPr>
                <w:kern w:val="0"/>
                <w:szCs w:val="20"/>
              </w:rPr>
            </w:pPr>
            <w:r>
              <w:rPr>
                <w:rFonts w:eastAsia="宋体"/>
                <w:kern w:val="0"/>
                <w:sz w:val="18"/>
                <w:szCs w:val="20"/>
              </w:rPr>
              <w:t>stat_mac_filter_pass_cnt</w:t>
            </w:r>
          </w:p>
        </w:tc>
        <w:tc>
          <w:tcPr>
            <w:tcW w:w="1123" w:type="dxa"/>
            <w:vAlign w:val="center"/>
          </w:tcPr>
          <w:p w14:paraId="739E3F97" w14:textId="77777777" w:rsidR="009614A0" w:rsidRDefault="00000000">
            <w:pPr>
              <w:widowControl/>
              <w:spacing w:line="252" w:lineRule="auto"/>
              <w:jc w:val="center"/>
              <w:rPr>
                <w:kern w:val="0"/>
                <w:szCs w:val="20"/>
              </w:rPr>
            </w:pPr>
            <w:r>
              <w:rPr>
                <w:rFonts w:eastAsia="宋体"/>
                <w:kern w:val="0"/>
                <w:sz w:val="18"/>
                <w:szCs w:val="20"/>
              </w:rPr>
              <w:t>RO</w:t>
            </w:r>
          </w:p>
        </w:tc>
        <w:tc>
          <w:tcPr>
            <w:tcW w:w="1036" w:type="dxa"/>
            <w:vAlign w:val="center"/>
          </w:tcPr>
          <w:p w14:paraId="18FA6F88" w14:textId="77777777" w:rsidR="009614A0" w:rsidRDefault="00000000">
            <w:pPr>
              <w:widowControl/>
              <w:spacing w:line="252" w:lineRule="auto"/>
              <w:jc w:val="center"/>
              <w:rPr>
                <w:kern w:val="0"/>
                <w:szCs w:val="20"/>
              </w:rPr>
            </w:pPr>
            <w:r>
              <w:rPr>
                <w:rFonts w:eastAsia="宋体"/>
                <w:kern w:val="0"/>
                <w:sz w:val="18"/>
                <w:szCs w:val="20"/>
              </w:rPr>
              <w:t>0</w:t>
            </w:r>
          </w:p>
        </w:tc>
        <w:tc>
          <w:tcPr>
            <w:tcW w:w="4723" w:type="dxa"/>
            <w:vAlign w:val="center"/>
          </w:tcPr>
          <w:p w14:paraId="5A9568A1" w14:textId="77777777" w:rsidR="009614A0" w:rsidRDefault="00000000">
            <w:pPr>
              <w:widowControl/>
              <w:spacing w:line="252" w:lineRule="auto"/>
              <w:jc w:val="left"/>
              <w:rPr>
                <w:kern w:val="0"/>
                <w:szCs w:val="20"/>
              </w:rPr>
            </w:pPr>
            <w:r>
              <w:rPr>
                <w:rFonts w:eastAsia="宋体"/>
                <w:kern w:val="0"/>
                <w:sz w:val="18"/>
                <w:szCs w:val="20"/>
              </w:rPr>
              <w:t>MAC</w:t>
            </w:r>
            <w:r>
              <w:rPr>
                <w:rFonts w:eastAsia="宋体"/>
                <w:kern w:val="0"/>
                <w:sz w:val="18"/>
                <w:szCs w:val="20"/>
              </w:rPr>
              <w:t>接收阶段通过累计计数</w:t>
            </w:r>
          </w:p>
        </w:tc>
      </w:tr>
    </w:tbl>
    <w:p w14:paraId="7D331A39" w14:textId="77777777" w:rsidR="009614A0" w:rsidRDefault="009614A0"/>
    <w:p w14:paraId="2C81F50B" w14:textId="77777777" w:rsidR="009614A0" w:rsidRDefault="00000000" w:rsidP="00E314C7">
      <w:pPr>
        <w:pStyle w:val="21"/>
      </w:pPr>
      <w:r>
        <w:t xml:space="preserve">2.30 </w:t>
      </w:r>
      <w:r>
        <w:t>发送成功帧累计计数</w:t>
      </w:r>
    </w:p>
    <w:p w14:paraId="10A2760C"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TX_SUCCESS_CNT    </w:t>
      </w:r>
      <w:r>
        <w:rPr>
          <w:rFonts w:cs="Times New Roman"/>
          <w:b/>
          <w:color w:val="000000"/>
        </w:rPr>
        <w:t>偏移地址：</w:t>
      </w:r>
      <w:r>
        <w:rPr>
          <w:rFonts w:cs="Times New Roman"/>
          <w:b/>
          <w:color w:val="000000"/>
        </w:rPr>
        <w:t>0x0074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0FE446DA" w14:textId="77777777">
        <w:trPr>
          <w:cantSplit/>
          <w:tblHeader/>
          <w:jc w:val="center"/>
        </w:trPr>
        <w:tc>
          <w:tcPr>
            <w:tcW w:w="835" w:type="dxa"/>
            <w:shd w:val="clear" w:color="auto" w:fill="DCEAD2"/>
            <w:vAlign w:val="center"/>
          </w:tcPr>
          <w:p w14:paraId="43977609"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49822A5"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7B75D294"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721C7245"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858C0AB"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7EF68BB4" w14:textId="77777777">
        <w:trPr>
          <w:cantSplit/>
          <w:jc w:val="center"/>
        </w:trPr>
        <w:tc>
          <w:tcPr>
            <w:tcW w:w="835" w:type="dxa"/>
            <w:vAlign w:val="center"/>
          </w:tcPr>
          <w:p w14:paraId="437ECDCC"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72A9D237" w14:textId="77777777" w:rsidR="009614A0" w:rsidRDefault="00000000">
            <w:pPr>
              <w:widowControl/>
              <w:spacing w:line="252" w:lineRule="auto"/>
              <w:jc w:val="left"/>
              <w:rPr>
                <w:kern w:val="0"/>
                <w:szCs w:val="20"/>
              </w:rPr>
            </w:pPr>
            <w:r>
              <w:rPr>
                <w:rFonts w:cs="Times New Roman"/>
                <w:color w:val="000000"/>
                <w:kern w:val="0"/>
                <w:sz w:val="18"/>
                <w:szCs w:val="20"/>
              </w:rPr>
              <w:t>tx_success_cnt</w:t>
            </w:r>
          </w:p>
        </w:tc>
        <w:tc>
          <w:tcPr>
            <w:tcW w:w="1123" w:type="dxa"/>
            <w:vAlign w:val="center"/>
          </w:tcPr>
          <w:p w14:paraId="77F27047"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ACA4E01"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E1F39BB" w14:textId="77777777" w:rsidR="009614A0" w:rsidRDefault="00000000">
            <w:pPr>
              <w:widowControl/>
              <w:spacing w:line="252" w:lineRule="auto"/>
              <w:jc w:val="left"/>
              <w:rPr>
                <w:rFonts w:eastAsiaTheme="minorEastAsia"/>
                <w:kern w:val="0"/>
                <w:szCs w:val="20"/>
              </w:rPr>
            </w:pPr>
            <w:r>
              <w:rPr>
                <w:rFonts w:cs="Times New Roman"/>
                <w:color w:val="000000"/>
                <w:kern w:val="0"/>
                <w:sz w:val="18"/>
                <w:szCs w:val="20"/>
              </w:rPr>
              <w:t>MAC</w:t>
            </w:r>
            <w:r>
              <w:rPr>
                <w:rFonts w:cs="Times New Roman"/>
                <w:color w:val="000000"/>
                <w:kern w:val="0"/>
                <w:sz w:val="18"/>
                <w:szCs w:val="20"/>
              </w:rPr>
              <w:t>在本地</w:t>
            </w:r>
            <w:r>
              <w:rPr>
                <w:rFonts w:cs="Times New Roman"/>
                <w:color w:val="000000"/>
                <w:kern w:val="0"/>
                <w:sz w:val="18"/>
                <w:szCs w:val="20"/>
              </w:rPr>
              <w:t>PHY</w:t>
            </w:r>
            <w:r>
              <w:rPr>
                <w:rFonts w:cs="Times New Roman"/>
                <w:color w:val="000000"/>
                <w:kern w:val="0"/>
                <w:sz w:val="18"/>
                <w:szCs w:val="20"/>
              </w:rPr>
              <w:t>接口完整、无错误地发送一帧后累计加</w:t>
            </w:r>
            <w:r>
              <w:rPr>
                <w:rFonts w:cs="Times New Roman"/>
                <w:color w:val="000000"/>
                <w:kern w:val="0"/>
                <w:sz w:val="18"/>
                <w:szCs w:val="20"/>
              </w:rPr>
              <w:t>1</w:t>
            </w:r>
          </w:p>
        </w:tc>
      </w:tr>
    </w:tbl>
    <w:p w14:paraId="535A7140" w14:textId="77777777" w:rsidR="009614A0" w:rsidRDefault="009614A0">
      <w:pPr>
        <w:widowControl/>
        <w:spacing w:after="20"/>
      </w:pPr>
    </w:p>
    <w:p w14:paraId="4FB77DA4" w14:textId="77777777" w:rsidR="009614A0" w:rsidRDefault="00000000" w:rsidP="00E314C7">
      <w:pPr>
        <w:pStyle w:val="21"/>
      </w:pPr>
      <w:r>
        <w:t xml:space="preserve">2.31 </w:t>
      </w:r>
      <w:r>
        <w:t>发送失败帧累计计数</w:t>
      </w:r>
    </w:p>
    <w:p w14:paraId="4D5BCACE"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TX_FAILED_CNT    </w:t>
      </w:r>
      <w:r>
        <w:rPr>
          <w:rFonts w:cs="Times New Roman"/>
          <w:b/>
          <w:color w:val="000000"/>
        </w:rPr>
        <w:t>偏移地址：</w:t>
      </w:r>
      <w:r>
        <w:rPr>
          <w:rFonts w:cs="Times New Roman"/>
          <w:b/>
          <w:color w:val="000000"/>
        </w:rPr>
        <w:t>0x0078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C0890C0" w14:textId="77777777">
        <w:trPr>
          <w:cantSplit/>
          <w:tblHeader/>
          <w:jc w:val="center"/>
        </w:trPr>
        <w:tc>
          <w:tcPr>
            <w:tcW w:w="835" w:type="dxa"/>
            <w:shd w:val="clear" w:color="auto" w:fill="DCEAD2"/>
            <w:vAlign w:val="center"/>
          </w:tcPr>
          <w:p w14:paraId="55800C96"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C6FC8D6"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7787443"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431102DC"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EA78790"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DA16AD6" w14:textId="77777777">
        <w:trPr>
          <w:cantSplit/>
          <w:jc w:val="center"/>
        </w:trPr>
        <w:tc>
          <w:tcPr>
            <w:tcW w:w="835" w:type="dxa"/>
            <w:vAlign w:val="center"/>
          </w:tcPr>
          <w:p w14:paraId="6FA61640"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51B082DF" w14:textId="77777777" w:rsidR="009614A0" w:rsidRDefault="00000000">
            <w:pPr>
              <w:widowControl/>
              <w:spacing w:line="252" w:lineRule="auto"/>
              <w:jc w:val="left"/>
              <w:rPr>
                <w:kern w:val="0"/>
                <w:szCs w:val="20"/>
              </w:rPr>
            </w:pPr>
            <w:r>
              <w:rPr>
                <w:rFonts w:cs="Times New Roman"/>
                <w:color w:val="000000"/>
                <w:kern w:val="0"/>
                <w:sz w:val="18"/>
                <w:szCs w:val="20"/>
              </w:rPr>
              <w:t>tx_failed_cnt</w:t>
            </w:r>
          </w:p>
        </w:tc>
        <w:tc>
          <w:tcPr>
            <w:tcW w:w="1123" w:type="dxa"/>
            <w:vAlign w:val="center"/>
          </w:tcPr>
          <w:p w14:paraId="7B9974F5"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928D3F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E577E9F" w14:textId="77777777" w:rsidR="009614A0" w:rsidRDefault="00000000">
            <w:pPr>
              <w:widowControl/>
              <w:spacing w:line="252" w:lineRule="auto"/>
              <w:jc w:val="left"/>
              <w:rPr>
                <w:kern w:val="0"/>
                <w:szCs w:val="20"/>
              </w:rPr>
            </w:pPr>
            <w:r>
              <w:rPr>
                <w:rFonts w:cs="Times New Roman"/>
                <w:color w:val="000000"/>
                <w:kern w:val="0"/>
                <w:sz w:val="18"/>
                <w:szCs w:val="20"/>
              </w:rPr>
              <w:t>当前帧因异常终止等原因未完整发送时累计加</w:t>
            </w:r>
            <w:r>
              <w:rPr>
                <w:rFonts w:cs="Times New Roman"/>
                <w:color w:val="000000"/>
                <w:kern w:val="0"/>
                <w:sz w:val="18"/>
                <w:szCs w:val="20"/>
              </w:rPr>
              <w:t>1</w:t>
            </w:r>
          </w:p>
        </w:tc>
      </w:tr>
    </w:tbl>
    <w:p w14:paraId="748C5BBF" w14:textId="77777777" w:rsidR="009614A0" w:rsidRDefault="009614A0">
      <w:pPr>
        <w:widowControl/>
        <w:spacing w:after="20"/>
      </w:pPr>
    </w:p>
    <w:p w14:paraId="47A89D95" w14:textId="77777777" w:rsidR="009614A0" w:rsidRDefault="00000000">
      <w:pPr>
        <w:pStyle w:val="1"/>
        <w:pageBreakBefore/>
        <w:widowControl/>
      </w:pPr>
      <w:r>
        <w:rPr>
          <w:rFonts w:cs="Times New Roman"/>
        </w:rPr>
        <w:lastRenderedPageBreak/>
        <w:t xml:space="preserve">3. </w:t>
      </w:r>
      <w:r>
        <w:rPr>
          <w:rFonts w:cs="Times New Roman"/>
        </w:rPr>
        <w:t>网络报文过滤模块寄存器分表（</w:t>
      </w:r>
      <w:r>
        <w:rPr>
          <w:rFonts w:cs="Times New Roman"/>
        </w:rPr>
        <w:t>MAC0</w:t>
      </w:r>
      <w:r>
        <w:rPr>
          <w:rFonts w:cs="Times New Roman"/>
        </w:rPr>
        <w:t>）</w:t>
      </w:r>
    </w:p>
    <w:p w14:paraId="2AB225E3" w14:textId="77777777" w:rsidR="009614A0" w:rsidRDefault="00000000" w:rsidP="00E314C7">
      <w:pPr>
        <w:pStyle w:val="21"/>
      </w:pPr>
      <w:r>
        <w:t xml:space="preserve">3.1 </w:t>
      </w:r>
      <w:r>
        <w:t>过滤与风暴策略控制寄存器</w:t>
      </w:r>
    </w:p>
    <w:p w14:paraId="0F643741" w14:textId="77777777" w:rsidR="009614A0" w:rsidRDefault="00000000">
      <w:pPr>
        <w:keepNext/>
        <w:widowControl/>
        <w:spacing w:after="40"/>
      </w:pPr>
      <w:r>
        <w:rPr>
          <w:rFonts w:ascii="宋体" w:eastAsia="宋体" w:hAnsi="宋体" w:cs="宋体" w:hint="eastAsia"/>
          <w:b/>
        </w:rPr>
        <w:t>名</w:t>
      </w:r>
      <w:r>
        <w:rPr>
          <w:b/>
        </w:rPr>
        <w:t>称：</w:t>
      </w:r>
      <w:r>
        <w:rPr>
          <w:b/>
        </w:rPr>
        <w:t xml:space="preserve">FILTER_CTRL    </w:t>
      </w:r>
      <w:r>
        <w:rPr>
          <w:b/>
        </w:rPr>
        <w:t>偏移地址：</w:t>
      </w:r>
      <w:r>
        <w:rPr>
          <w:b/>
        </w:rPr>
        <w:t>0x0000    R/W: Read &amp; Write / Write-1 Auto Clear</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38F3548" w14:textId="77777777">
        <w:trPr>
          <w:cantSplit/>
          <w:tblHeader/>
          <w:jc w:val="center"/>
        </w:trPr>
        <w:tc>
          <w:tcPr>
            <w:tcW w:w="835" w:type="dxa"/>
            <w:shd w:val="clear" w:color="auto" w:fill="DCEAD2"/>
            <w:vAlign w:val="center"/>
          </w:tcPr>
          <w:p w14:paraId="12A87E86"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650AA036"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3B12709"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1E3361EF"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440C340"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E16FE7B" w14:textId="77777777">
        <w:trPr>
          <w:cantSplit/>
          <w:jc w:val="center"/>
        </w:trPr>
        <w:tc>
          <w:tcPr>
            <w:tcW w:w="835" w:type="dxa"/>
            <w:vAlign w:val="center"/>
          </w:tcPr>
          <w:p w14:paraId="2189DE07" w14:textId="77777777" w:rsidR="009614A0" w:rsidRDefault="00000000">
            <w:pPr>
              <w:widowControl/>
              <w:spacing w:line="252" w:lineRule="auto"/>
              <w:jc w:val="center"/>
              <w:rPr>
                <w:kern w:val="0"/>
                <w:szCs w:val="20"/>
              </w:rPr>
            </w:pPr>
            <w:r>
              <w:rPr>
                <w:rFonts w:cs="Times New Roman"/>
                <w:color w:val="000000"/>
                <w:kern w:val="0"/>
                <w:sz w:val="18"/>
                <w:szCs w:val="20"/>
              </w:rPr>
              <w:t>31:5</w:t>
            </w:r>
          </w:p>
        </w:tc>
        <w:tc>
          <w:tcPr>
            <w:tcW w:w="2520" w:type="dxa"/>
            <w:vAlign w:val="center"/>
          </w:tcPr>
          <w:p w14:paraId="41177C7F"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3D0FF8B1"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8C46F0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2E31E88"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3A9281C9" w14:textId="77777777">
        <w:trPr>
          <w:cantSplit/>
          <w:jc w:val="center"/>
        </w:trPr>
        <w:tc>
          <w:tcPr>
            <w:tcW w:w="835" w:type="dxa"/>
            <w:vAlign w:val="center"/>
          </w:tcPr>
          <w:p w14:paraId="304C6C6F" w14:textId="77777777" w:rsidR="009614A0" w:rsidRDefault="00000000">
            <w:pPr>
              <w:widowControl/>
              <w:spacing w:line="252" w:lineRule="auto"/>
              <w:jc w:val="center"/>
              <w:rPr>
                <w:kern w:val="0"/>
                <w:szCs w:val="20"/>
              </w:rPr>
            </w:pPr>
            <w:r>
              <w:rPr>
                <w:rFonts w:eastAsia="宋体"/>
                <w:kern w:val="0"/>
                <w:sz w:val="18"/>
                <w:szCs w:val="20"/>
              </w:rPr>
              <w:t>4</w:t>
            </w:r>
          </w:p>
        </w:tc>
        <w:tc>
          <w:tcPr>
            <w:tcW w:w="2520" w:type="dxa"/>
            <w:vAlign w:val="center"/>
          </w:tcPr>
          <w:p w14:paraId="7EE8A4D4" w14:textId="77777777" w:rsidR="009614A0" w:rsidRDefault="00000000">
            <w:pPr>
              <w:widowControl/>
              <w:spacing w:line="252" w:lineRule="auto"/>
              <w:jc w:val="left"/>
              <w:rPr>
                <w:kern w:val="0"/>
                <w:szCs w:val="20"/>
              </w:rPr>
            </w:pPr>
            <w:r>
              <w:rPr>
                <w:rFonts w:eastAsia="宋体"/>
                <w:kern w:val="0"/>
                <w:sz w:val="18"/>
                <w:szCs w:val="20"/>
              </w:rPr>
              <w:t>cfg_clear_stats</w:t>
            </w:r>
          </w:p>
        </w:tc>
        <w:tc>
          <w:tcPr>
            <w:tcW w:w="1123" w:type="dxa"/>
            <w:vAlign w:val="center"/>
          </w:tcPr>
          <w:p w14:paraId="3E08564C" w14:textId="77777777" w:rsidR="009614A0" w:rsidRDefault="00000000">
            <w:pPr>
              <w:widowControl/>
              <w:spacing w:line="252" w:lineRule="auto"/>
              <w:jc w:val="center"/>
              <w:rPr>
                <w:kern w:val="0"/>
                <w:szCs w:val="20"/>
              </w:rPr>
            </w:pPr>
            <w:r>
              <w:rPr>
                <w:rFonts w:eastAsia="宋体"/>
                <w:kern w:val="0"/>
                <w:sz w:val="18"/>
                <w:szCs w:val="20"/>
              </w:rPr>
              <w:t>W1AC</w:t>
            </w:r>
          </w:p>
        </w:tc>
        <w:tc>
          <w:tcPr>
            <w:tcW w:w="1036" w:type="dxa"/>
            <w:vAlign w:val="center"/>
          </w:tcPr>
          <w:p w14:paraId="60E3700F" w14:textId="77777777" w:rsidR="009614A0" w:rsidRDefault="00000000">
            <w:pPr>
              <w:widowControl/>
              <w:spacing w:line="252" w:lineRule="auto"/>
              <w:jc w:val="center"/>
              <w:rPr>
                <w:kern w:val="0"/>
                <w:szCs w:val="20"/>
              </w:rPr>
            </w:pPr>
            <w:r>
              <w:rPr>
                <w:rFonts w:eastAsia="宋体"/>
                <w:kern w:val="0"/>
                <w:sz w:val="18"/>
                <w:szCs w:val="20"/>
              </w:rPr>
              <w:t>0</w:t>
            </w:r>
          </w:p>
        </w:tc>
        <w:tc>
          <w:tcPr>
            <w:tcW w:w="4723" w:type="dxa"/>
            <w:vAlign w:val="center"/>
          </w:tcPr>
          <w:p w14:paraId="104ED01C" w14:textId="77777777" w:rsidR="009614A0" w:rsidRDefault="00000000">
            <w:pPr>
              <w:widowControl/>
              <w:spacing w:line="252" w:lineRule="auto"/>
              <w:jc w:val="left"/>
              <w:rPr>
                <w:kern w:val="0"/>
                <w:szCs w:val="20"/>
              </w:rPr>
            </w:pPr>
            <w:r>
              <w:rPr>
                <w:rFonts w:eastAsia="宋体"/>
                <w:kern w:val="0"/>
                <w:sz w:val="18"/>
                <w:szCs w:val="20"/>
              </w:rPr>
              <w:t>统计清零请求</w:t>
            </w:r>
          </w:p>
        </w:tc>
      </w:tr>
      <w:tr w:rsidR="009614A0" w14:paraId="5F934860" w14:textId="77777777">
        <w:trPr>
          <w:cantSplit/>
          <w:jc w:val="center"/>
        </w:trPr>
        <w:tc>
          <w:tcPr>
            <w:tcW w:w="835" w:type="dxa"/>
            <w:vAlign w:val="center"/>
          </w:tcPr>
          <w:p w14:paraId="7011E27D" w14:textId="77777777" w:rsidR="009614A0" w:rsidRDefault="00000000">
            <w:pPr>
              <w:widowControl/>
              <w:spacing w:line="252" w:lineRule="auto"/>
              <w:jc w:val="center"/>
              <w:rPr>
                <w:kern w:val="0"/>
                <w:szCs w:val="20"/>
              </w:rPr>
            </w:pPr>
            <w:r>
              <w:rPr>
                <w:rFonts w:cs="Times New Roman"/>
                <w:color w:val="000000"/>
                <w:kern w:val="0"/>
                <w:sz w:val="18"/>
                <w:szCs w:val="20"/>
              </w:rPr>
              <w:t>3</w:t>
            </w:r>
          </w:p>
        </w:tc>
        <w:tc>
          <w:tcPr>
            <w:tcW w:w="2520" w:type="dxa"/>
            <w:vAlign w:val="center"/>
          </w:tcPr>
          <w:p w14:paraId="792AC580" w14:textId="77777777" w:rsidR="009614A0" w:rsidRDefault="00000000">
            <w:pPr>
              <w:widowControl/>
              <w:spacing w:line="252" w:lineRule="auto"/>
              <w:jc w:val="left"/>
              <w:rPr>
                <w:kern w:val="0"/>
                <w:szCs w:val="20"/>
              </w:rPr>
            </w:pPr>
            <w:r>
              <w:rPr>
                <w:rFonts w:cs="Times New Roman"/>
                <w:color w:val="000000"/>
                <w:kern w:val="0"/>
                <w:sz w:val="18"/>
                <w:szCs w:val="20"/>
              </w:rPr>
              <w:t>cfg_byte_storm_en</w:t>
            </w:r>
          </w:p>
        </w:tc>
        <w:tc>
          <w:tcPr>
            <w:tcW w:w="1123" w:type="dxa"/>
            <w:vAlign w:val="center"/>
          </w:tcPr>
          <w:p w14:paraId="78E7B582"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6C2B3FB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2389404" w14:textId="77777777" w:rsidR="009614A0" w:rsidRDefault="00000000">
            <w:pPr>
              <w:widowControl/>
              <w:spacing w:line="252" w:lineRule="auto"/>
              <w:jc w:val="left"/>
              <w:rPr>
                <w:kern w:val="0"/>
                <w:szCs w:val="20"/>
              </w:rPr>
            </w:pPr>
            <w:r>
              <w:rPr>
                <w:rFonts w:cs="Times New Roman"/>
                <w:color w:val="000000"/>
                <w:kern w:val="0"/>
                <w:sz w:val="18"/>
                <w:szCs w:val="20"/>
              </w:rPr>
              <w:t>窗口字节数风暴过滤使能</w:t>
            </w:r>
          </w:p>
        </w:tc>
      </w:tr>
      <w:tr w:rsidR="009614A0" w14:paraId="66B2AFDF" w14:textId="77777777">
        <w:trPr>
          <w:cantSplit/>
          <w:jc w:val="center"/>
        </w:trPr>
        <w:tc>
          <w:tcPr>
            <w:tcW w:w="835" w:type="dxa"/>
            <w:vAlign w:val="center"/>
          </w:tcPr>
          <w:p w14:paraId="583320AB" w14:textId="77777777" w:rsidR="009614A0" w:rsidRDefault="00000000">
            <w:pPr>
              <w:widowControl/>
              <w:spacing w:line="252" w:lineRule="auto"/>
              <w:jc w:val="center"/>
              <w:rPr>
                <w:kern w:val="0"/>
                <w:szCs w:val="20"/>
              </w:rPr>
            </w:pPr>
            <w:r>
              <w:rPr>
                <w:rFonts w:cs="Times New Roman"/>
                <w:color w:val="000000"/>
                <w:kern w:val="0"/>
                <w:sz w:val="18"/>
                <w:szCs w:val="20"/>
              </w:rPr>
              <w:t>2</w:t>
            </w:r>
          </w:p>
        </w:tc>
        <w:tc>
          <w:tcPr>
            <w:tcW w:w="2520" w:type="dxa"/>
            <w:vAlign w:val="center"/>
          </w:tcPr>
          <w:p w14:paraId="3C7923C7" w14:textId="77777777" w:rsidR="009614A0" w:rsidRDefault="00000000">
            <w:pPr>
              <w:widowControl/>
              <w:spacing w:line="252" w:lineRule="auto"/>
              <w:jc w:val="left"/>
              <w:rPr>
                <w:kern w:val="0"/>
                <w:szCs w:val="20"/>
              </w:rPr>
            </w:pPr>
            <w:r>
              <w:rPr>
                <w:rFonts w:cs="Times New Roman"/>
                <w:color w:val="000000"/>
                <w:kern w:val="0"/>
                <w:sz w:val="18"/>
                <w:szCs w:val="20"/>
              </w:rPr>
              <w:t>cfg_frame_storm_en</w:t>
            </w:r>
          </w:p>
        </w:tc>
        <w:tc>
          <w:tcPr>
            <w:tcW w:w="1123" w:type="dxa"/>
            <w:vAlign w:val="center"/>
          </w:tcPr>
          <w:p w14:paraId="0E5E531A"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53A6BCB3"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EA1F7F8" w14:textId="77777777" w:rsidR="009614A0" w:rsidRDefault="00000000">
            <w:pPr>
              <w:widowControl/>
              <w:spacing w:line="252" w:lineRule="auto"/>
              <w:jc w:val="left"/>
              <w:rPr>
                <w:kern w:val="0"/>
                <w:szCs w:val="20"/>
              </w:rPr>
            </w:pPr>
            <w:r>
              <w:rPr>
                <w:rFonts w:cs="Times New Roman"/>
                <w:color w:val="000000"/>
                <w:kern w:val="0"/>
                <w:sz w:val="18"/>
                <w:szCs w:val="20"/>
              </w:rPr>
              <w:t>窗口帧数风暴过滤使能</w:t>
            </w:r>
          </w:p>
        </w:tc>
      </w:tr>
      <w:tr w:rsidR="009614A0" w14:paraId="046CACF0" w14:textId="77777777">
        <w:trPr>
          <w:cantSplit/>
          <w:jc w:val="center"/>
        </w:trPr>
        <w:tc>
          <w:tcPr>
            <w:tcW w:w="835" w:type="dxa"/>
            <w:vAlign w:val="center"/>
          </w:tcPr>
          <w:p w14:paraId="6E11A497" w14:textId="77777777" w:rsidR="009614A0" w:rsidRDefault="00000000">
            <w:pPr>
              <w:widowControl/>
              <w:spacing w:line="252" w:lineRule="auto"/>
              <w:jc w:val="center"/>
              <w:rPr>
                <w:kern w:val="0"/>
                <w:szCs w:val="20"/>
              </w:rPr>
            </w:pPr>
            <w:r>
              <w:rPr>
                <w:rFonts w:cs="Times New Roman"/>
                <w:color w:val="000000"/>
                <w:kern w:val="0"/>
                <w:sz w:val="18"/>
                <w:szCs w:val="20"/>
              </w:rPr>
              <w:t>1</w:t>
            </w:r>
          </w:p>
        </w:tc>
        <w:tc>
          <w:tcPr>
            <w:tcW w:w="2520" w:type="dxa"/>
            <w:vAlign w:val="center"/>
          </w:tcPr>
          <w:p w14:paraId="35E433A3" w14:textId="77777777" w:rsidR="009614A0" w:rsidRDefault="00000000">
            <w:pPr>
              <w:widowControl/>
              <w:spacing w:line="252" w:lineRule="auto"/>
              <w:jc w:val="left"/>
              <w:rPr>
                <w:kern w:val="0"/>
                <w:szCs w:val="20"/>
              </w:rPr>
            </w:pPr>
            <w:r>
              <w:rPr>
                <w:rFonts w:cs="Times New Roman"/>
                <w:color w:val="000000"/>
                <w:kern w:val="0"/>
                <w:sz w:val="18"/>
                <w:szCs w:val="20"/>
              </w:rPr>
              <w:t>cfg_dup_crc_en</w:t>
            </w:r>
          </w:p>
        </w:tc>
        <w:tc>
          <w:tcPr>
            <w:tcW w:w="1123" w:type="dxa"/>
            <w:vAlign w:val="center"/>
          </w:tcPr>
          <w:p w14:paraId="0E9DB495"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53256CBA"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DC9090A" w14:textId="77777777" w:rsidR="009614A0" w:rsidRDefault="00000000">
            <w:pPr>
              <w:widowControl/>
              <w:spacing w:line="252" w:lineRule="auto"/>
              <w:jc w:val="left"/>
              <w:rPr>
                <w:kern w:val="0"/>
                <w:szCs w:val="20"/>
              </w:rPr>
            </w:pPr>
            <w:r>
              <w:rPr>
                <w:rFonts w:cs="Times New Roman"/>
                <w:color w:val="000000"/>
                <w:kern w:val="0"/>
                <w:sz w:val="18"/>
                <w:szCs w:val="20"/>
              </w:rPr>
              <w:t>同一统计窗口</w:t>
            </w:r>
            <w:r>
              <w:rPr>
                <w:rFonts w:cs="Times New Roman"/>
                <w:color w:val="000000"/>
                <w:kern w:val="0"/>
                <w:sz w:val="18"/>
                <w:szCs w:val="20"/>
              </w:rPr>
              <w:t>epoch</w:t>
            </w:r>
            <w:r>
              <w:rPr>
                <w:rFonts w:cs="Times New Roman"/>
                <w:color w:val="000000"/>
                <w:kern w:val="0"/>
                <w:sz w:val="18"/>
                <w:szCs w:val="20"/>
              </w:rPr>
              <w:t>内重复</w:t>
            </w:r>
            <w:r>
              <w:rPr>
                <w:rFonts w:cs="Times New Roman"/>
                <w:color w:val="000000"/>
                <w:kern w:val="0"/>
                <w:sz w:val="18"/>
                <w:szCs w:val="20"/>
              </w:rPr>
              <w:t>CRC</w:t>
            </w:r>
            <w:r>
              <w:rPr>
                <w:rFonts w:cs="Times New Roman"/>
                <w:color w:val="000000"/>
                <w:kern w:val="0"/>
                <w:sz w:val="18"/>
                <w:szCs w:val="20"/>
              </w:rPr>
              <w:t>过滤使能</w:t>
            </w:r>
          </w:p>
        </w:tc>
      </w:tr>
      <w:tr w:rsidR="009614A0" w14:paraId="39FE5BB9" w14:textId="77777777">
        <w:trPr>
          <w:cantSplit/>
          <w:jc w:val="center"/>
        </w:trPr>
        <w:tc>
          <w:tcPr>
            <w:tcW w:w="835" w:type="dxa"/>
            <w:vAlign w:val="center"/>
          </w:tcPr>
          <w:p w14:paraId="17FBEC7E" w14:textId="77777777" w:rsidR="009614A0" w:rsidRDefault="00000000">
            <w:pPr>
              <w:widowControl/>
              <w:spacing w:line="252" w:lineRule="auto"/>
              <w:jc w:val="center"/>
              <w:rPr>
                <w:kern w:val="0"/>
                <w:szCs w:val="20"/>
              </w:rPr>
            </w:pPr>
            <w:r>
              <w:rPr>
                <w:rFonts w:eastAsia="宋体"/>
                <w:kern w:val="0"/>
                <w:sz w:val="18"/>
                <w:szCs w:val="20"/>
              </w:rPr>
              <w:t>0</w:t>
            </w:r>
          </w:p>
        </w:tc>
        <w:tc>
          <w:tcPr>
            <w:tcW w:w="2520" w:type="dxa"/>
            <w:vAlign w:val="center"/>
          </w:tcPr>
          <w:p w14:paraId="36AC4F60" w14:textId="77777777" w:rsidR="009614A0" w:rsidRDefault="00000000">
            <w:pPr>
              <w:widowControl/>
              <w:spacing w:line="252" w:lineRule="auto"/>
              <w:jc w:val="left"/>
              <w:rPr>
                <w:kern w:val="0"/>
                <w:szCs w:val="20"/>
              </w:rPr>
            </w:pPr>
            <w:r>
              <w:rPr>
                <w:rFonts w:eastAsia="宋体"/>
                <w:kern w:val="0"/>
                <w:sz w:val="18"/>
                <w:szCs w:val="20"/>
              </w:rPr>
              <w:t>cfg_filter_en</w:t>
            </w:r>
          </w:p>
        </w:tc>
        <w:tc>
          <w:tcPr>
            <w:tcW w:w="1123" w:type="dxa"/>
            <w:vAlign w:val="center"/>
          </w:tcPr>
          <w:p w14:paraId="0B6DF929" w14:textId="77777777" w:rsidR="009614A0" w:rsidRDefault="00000000">
            <w:pPr>
              <w:widowControl/>
              <w:spacing w:line="252" w:lineRule="auto"/>
              <w:jc w:val="center"/>
              <w:rPr>
                <w:kern w:val="0"/>
                <w:szCs w:val="20"/>
              </w:rPr>
            </w:pPr>
            <w:r>
              <w:rPr>
                <w:rFonts w:eastAsia="宋体"/>
                <w:kern w:val="0"/>
                <w:sz w:val="18"/>
                <w:szCs w:val="20"/>
              </w:rPr>
              <w:t>RW</w:t>
            </w:r>
          </w:p>
        </w:tc>
        <w:tc>
          <w:tcPr>
            <w:tcW w:w="1036" w:type="dxa"/>
            <w:vAlign w:val="center"/>
          </w:tcPr>
          <w:p w14:paraId="14FC40DC" w14:textId="77777777" w:rsidR="009614A0" w:rsidRDefault="00000000">
            <w:pPr>
              <w:widowControl/>
              <w:spacing w:line="252" w:lineRule="auto"/>
              <w:jc w:val="center"/>
              <w:rPr>
                <w:kern w:val="0"/>
                <w:szCs w:val="20"/>
              </w:rPr>
            </w:pPr>
            <w:r>
              <w:rPr>
                <w:rFonts w:eastAsia="宋体"/>
                <w:kern w:val="0"/>
                <w:sz w:val="18"/>
                <w:szCs w:val="20"/>
              </w:rPr>
              <w:t>0</w:t>
            </w:r>
          </w:p>
        </w:tc>
        <w:tc>
          <w:tcPr>
            <w:tcW w:w="4723" w:type="dxa"/>
            <w:vAlign w:val="center"/>
          </w:tcPr>
          <w:p w14:paraId="2C50FCC8" w14:textId="77777777" w:rsidR="009614A0" w:rsidRDefault="00000000">
            <w:pPr>
              <w:widowControl/>
              <w:spacing w:line="252" w:lineRule="auto"/>
              <w:jc w:val="left"/>
              <w:rPr>
                <w:kern w:val="0"/>
                <w:szCs w:val="20"/>
              </w:rPr>
            </w:pPr>
            <w:r>
              <w:rPr>
                <w:rFonts w:eastAsia="宋体"/>
                <w:kern w:val="0"/>
                <w:sz w:val="18"/>
                <w:szCs w:val="20"/>
              </w:rPr>
              <w:t>网络风暴</w:t>
            </w:r>
            <w:r>
              <w:rPr>
                <w:rFonts w:eastAsia="宋体"/>
                <w:kern w:val="0"/>
                <w:sz w:val="18"/>
                <w:szCs w:val="20"/>
              </w:rPr>
              <w:t>/</w:t>
            </w:r>
            <w:r>
              <w:rPr>
                <w:rFonts w:eastAsia="宋体"/>
                <w:kern w:val="0"/>
                <w:sz w:val="18"/>
                <w:szCs w:val="20"/>
              </w:rPr>
              <w:t>重复</w:t>
            </w:r>
            <w:r>
              <w:rPr>
                <w:rFonts w:eastAsia="宋体"/>
                <w:kern w:val="0"/>
                <w:sz w:val="18"/>
                <w:szCs w:val="20"/>
              </w:rPr>
              <w:t>CRC</w:t>
            </w:r>
            <w:r>
              <w:rPr>
                <w:rFonts w:eastAsia="宋体"/>
                <w:kern w:val="0"/>
                <w:sz w:val="18"/>
                <w:szCs w:val="20"/>
              </w:rPr>
              <w:t>过滤总使能</w:t>
            </w:r>
          </w:p>
        </w:tc>
      </w:tr>
    </w:tbl>
    <w:p w14:paraId="432D7B91" w14:textId="77777777" w:rsidR="009614A0" w:rsidRDefault="009614A0">
      <w:pPr>
        <w:widowControl/>
        <w:spacing w:after="20"/>
      </w:pPr>
    </w:p>
    <w:p w14:paraId="42EA3D12" w14:textId="77777777" w:rsidR="009614A0" w:rsidRDefault="00000000" w:rsidP="00E314C7">
      <w:pPr>
        <w:pStyle w:val="21"/>
      </w:pPr>
      <w:r>
        <w:t>3.2 GOOSE EtherType</w:t>
      </w:r>
      <w:r>
        <w:t>配置</w:t>
      </w:r>
    </w:p>
    <w:p w14:paraId="2F35BBC0"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ETH_TYPE_GOOSE    </w:t>
      </w:r>
      <w:r>
        <w:rPr>
          <w:rFonts w:cs="Times New Roman"/>
          <w:b/>
          <w:color w:val="000000"/>
        </w:rPr>
        <w:t>偏移地址：</w:t>
      </w:r>
      <w:r>
        <w:rPr>
          <w:rFonts w:cs="Times New Roman"/>
          <w:b/>
          <w:color w:val="000000"/>
        </w:rPr>
        <w:t>0x0004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50B95BEC" w14:textId="77777777">
        <w:trPr>
          <w:cantSplit/>
          <w:tblHeader/>
          <w:jc w:val="center"/>
        </w:trPr>
        <w:tc>
          <w:tcPr>
            <w:tcW w:w="835" w:type="dxa"/>
            <w:shd w:val="clear" w:color="auto" w:fill="DCEAD2"/>
            <w:vAlign w:val="center"/>
          </w:tcPr>
          <w:p w14:paraId="3B7070EB"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63A8BBBD"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B372FBA"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6F2EEC40"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62A52DA"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D476DA0" w14:textId="77777777">
        <w:trPr>
          <w:cantSplit/>
          <w:jc w:val="center"/>
        </w:trPr>
        <w:tc>
          <w:tcPr>
            <w:tcW w:w="835" w:type="dxa"/>
            <w:vAlign w:val="center"/>
          </w:tcPr>
          <w:p w14:paraId="14E60DD0"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58ACA90C"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72DE0BF2"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B7D33E8"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D3D21D3"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5AC00E00" w14:textId="77777777">
        <w:trPr>
          <w:cantSplit/>
          <w:jc w:val="center"/>
        </w:trPr>
        <w:tc>
          <w:tcPr>
            <w:tcW w:w="835" w:type="dxa"/>
            <w:vAlign w:val="center"/>
          </w:tcPr>
          <w:p w14:paraId="720847C5"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42B64501" w14:textId="77777777" w:rsidR="009614A0" w:rsidRDefault="00000000">
            <w:pPr>
              <w:widowControl/>
              <w:spacing w:line="252" w:lineRule="auto"/>
              <w:jc w:val="left"/>
              <w:rPr>
                <w:kern w:val="0"/>
                <w:szCs w:val="20"/>
              </w:rPr>
            </w:pPr>
            <w:r>
              <w:rPr>
                <w:rFonts w:cs="Times New Roman"/>
                <w:color w:val="000000"/>
                <w:kern w:val="0"/>
                <w:sz w:val="18"/>
                <w:szCs w:val="20"/>
              </w:rPr>
              <w:t>cfg_eth_type_goose</w:t>
            </w:r>
          </w:p>
        </w:tc>
        <w:tc>
          <w:tcPr>
            <w:tcW w:w="1123" w:type="dxa"/>
            <w:vAlign w:val="center"/>
          </w:tcPr>
          <w:p w14:paraId="65821BB1"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4B6D3775" w14:textId="77777777" w:rsidR="009614A0" w:rsidRDefault="00000000">
            <w:pPr>
              <w:widowControl/>
              <w:spacing w:line="252" w:lineRule="auto"/>
              <w:jc w:val="center"/>
              <w:rPr>
                <w:kern w:val="0"/>
                <w:szCs w:val="20"/>
              </w:rPr>
            </w:pPr>
            <w:r>
              <w:rPr>
                <w:rFonts w:cs="Times New Roman"/>
                <w:color w:val="000000"/>
                <w:kern w:val="0"/>
                <w:sz w:val="18"/>
                <w:szCs w:val="20"/>
              </w:rPr>
              <w:t>0x88B8</w:t>
            </w:r>
          </w:p>
        </w:tc>
        <w:tc>
          <w:tcPr>
            <w:tcW w:w="4723" w:type="dxa"/>
            <w:vAlign w:val="center"/>
          </w:tcPr>
          <w:p w14:paraId="37F55B65" w14:textId="77777777" w:rsidR="009614A0" w:rsidRDefault="00000000">
            <w:pPr>
              <w:widowControl/>
              <w:spacing w:line="252" w:lineRule="auto"/>
              <w:jc w:val="left"/>
              <w:rPr>
                <w:kern w:val="0"/>
                <w:szCs w:val="20"/>
              </w:rPr>
            </w:pPr>
            <w:r>
              <w:rPr>
                <w:rFonts w:cs="Times New Roman"/>
                <w:color w:val="000000"/>
                <w:kern w:val="0"/>
                <w:sz w:val="18"/>
                <w:szCs w:val="20"/>
              </w:rPr>
              <w:t>软件配置的</w:t>
            </w:r>
            <w:r>
              <w:rPr>
                <w:rFonts w:cs="Times New Roman"/>
                <w:color w:val="000000"/>
                <w:kern w:val="0"/>
                <w:sz w:val="18"/>
                <w:szCs w:val="20"/>
              </w:rPr>
              <w:t>GOOSE EtherType</w:t>
            </w:r>
            <w:r>
              <w:rPr>
                <w:rFonts w:cs="Times New Roman"/>
                <w:color w:val="000000"/>
                <w:kern w:val="0"/>
                <w:sz w:val="18"/>
                <w:szCs w:val="20"/>
              </w:rPr>
              <w:t>，用于报文类型分类</w:t>
            </w:r>
          </w:p>
        </w:tc>
      </w:tr>
    </w:tbl>
    <w:p w14:paraId="48456206" w14:textId="77777777" w:rsidR="009614A0" w:rsidRDefault="009614A0">
      <w:pPr>
        <w:widowControl/>
        <w:spacing w:after="20"/>
      </w:pPr>
    </w:p>
    <w:p w14:paraId="28CE6449" w14:textId="77777777" w:rsidR="009614A0" w:rsidRDefault="00000000" w:rsidP="00E314C7">
      <w:pPr>
        <w:pStyle w:val="21"/>
      </w:pPr>
      <w:r>
        <w:t>3.3 SV EtherType</w:t>
      </w:r>
      <w:r>
        <w:t>配置</w:t>
      </w:r>
    </w:p>
    <w:p w14:paraId="10EA11C6"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ETH_TYPE_SV    </w:t>
      </w:r>
      <w:r>
        <w:rPr>
          <w:rFonts w:cs="Times New Roman"/>
          <w:b/>
          <w:color w:val="000000"/>
        </w:rPr>
        <w:t>偏移地址：</w:t>
      </w:r>
      <w:r>
        <w:rPr>
          <w:rFonts w:cs="Times New Roman"/>
          <w:b/>
          <w:color w:val="000000"/>
        </w:rPr>
        <w:t>0x0008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5ED4F57B" w14:textId="77777777">
        <w:trPr>
          <w:cantSplit/>
          <w:tblHeader/>
          <w:jc w:val="center"/>
        </w:trPr>
        <w:tc>
          <w:tcPr>
            <w:tcW w:w="835" w:type="dxa"/>
            <w:shd w:val="clear" w:color="auto" w:fill="DCEAD2"/>
            <w:vAlign w:val="center"/>
          </w:tcPr>
          <w:p w14:paraId="7EB896D1"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A7ED17B"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E371168"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61A3A5AF"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5E1821C9"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4EF3A61" w14:textId="77777777">
        <w:trPr>
          <w:cantSplit/>
          <w:jc w:val="center"/>
        </w:trPr>
        <w:tc>
          <w:tcPr>
            <w:tcW w:w="835" w:type="dxa"/>
            <w:vAlign w:val="center"/>
          </w:tcPr>
          <w:p w14:paraId="6885AF9E"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6BAF2733"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397FB176"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2C7BEED"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3F479BD"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1A4BC9B4" w14:textId="77777777">
        <w:trPr>
          <w:cantSplit/>
          <w:jc w:val="center"/>
        </w:trPr>
        <w:tc>
          <w:tcPr>
            <w:tcW w:w="835" w:type="dxa"/>
            <w:vAlign w:val="center"/>
          </w:tcPr>
          <w:p w14:paraId="2ADA6B3E"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1850F128" w14:textId="77777777" w:rsidR="009614A0" w:rsidRDefault="00000000">
            <w:pPr>
              <w:widowControl/>
              <w:spacing w:line="252" w:lineRule="auto"/>
              <w:jc w:val="left"/>
              <w:rPr>
                <w:kern w:val="0"/>
                <w:szCs w:val="20"/>
              </w:rPr>
            </w:pPr>
            <w:r>
              <w:rPr>
                <w:rFonts w:cs="Times New Roman"/>
                <w:color w:val="000000"/>
                <w:kern w:val="0"/>
                <w:sz w:val="18"/>
                <w:szCs w:val="20"/>
              </w:rPr>
              <w:t>cfg_eth_type_sv</w:t>
            </w:r>
          </w:p>
        </w:tc>
        <w:tc>
          <w:tcPr>
            <w:tcW w:w="1123" w:type="dxa"/>
            <w:vAlign w:val="center"/>
          </w:tcPr>
          <w:p w14:paraId="744057E1"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63785676" w14:textId="77777777" w:rsidR="009614A0" w:rsidRDefault="00000000">
            <w:pPr>
              <w:widowControl/>
              <w:spacing w:line="252" w:lineRule="auto"/>
              <w:jc w:val="center"/>
              <w:rPr>
                <w:kern w:val="0"/>
                <w:szCs w:val="20"/>
              </w:rPr>
            </w:pPr>
            <w:r>
              <w:rPr>
                <w:rFonts w:cs="Times New Roman"/>
                <w:color w:val="000000"/>
                <w:kern w:val="0"/>
                <w:sz w:val="18"/>
                <w:szCs w:val="20"/>
              </w:rPr>
              <w:t>0x88BA</w:t>
            </w:r>
          </w:p>
        </w:tc>
        <w:tc>
          <w:tcPr>
            <w:tcW w:w="4723" w:type="dxa"/>
            <w:vAlign w:val="center"/>
          </w:tcPr>
          <w:p w14:paraId="1A99D34C" w14:textId="77777777" w:rsidR="009614A0" w:rsidRDefault="00000000">
            <w:pPr>
              <w:widowControl/>
              <w:spacing w:line="252" w:lineRule="auto"/>
              <w:jc w:val="left"/>
              <w:rPr>
                <w:kern w:val="0"/>
                <w:szCs w:val="20"/>
              </w:rPr>
            </w:pPr>
            <w:r>
              <w:rPr>
                <w:rFonts w:cs="Times New Roman"/>
                <w:color w:val="000000"/>
                <w:kern w:val="0"/>
                <w:sz w:val="18"/>
                <w:szCs w:val="20"/>
              </w:rPr>
              <w:t>软件配置的</w:t>
            </w:r>
            <w:r>
              <w:rPr>
                <w:rFonts w:cs="Times New Roman"/>
                <w:color w:val="000000"/>
                <w:kern w:val="0"/>
                <w:sz w:val="18"/>
                <w:szCs w:val="20"/>
              </w:rPr>
              <w:t>SV EtherType</w:t>
            </w:r>
            <w:r>
              <w:rPr>
                <w:rFonts w:cs="Times New Roman"/>
                <w:color w:val="000000"/>
                <w:kern w:val="0"/>
                <w:sz w:val="18"/>
                <w:szCs w:val="20"/>
              </w:rPr>
              <w:t>，用于报文类型分类</w:t>
            </w:r>
          </w:p>
        </w:tc>
      </w:tr>
    </w:tbl>
    <w:p w14:paraId="689F524F" w14:textId="77777777" w:rsidR="009614A0" w:rsidRDefault="009614A0">
      <w:pPr>
        <w:widowControl/>
        <w:spacing w:after="20"/>
      </w:pPr>
    </w:p>
    <w:p w14:paraId="43258DF2" w14:textId="77777777" w:rsidR="009614A0" w:rsidRDefault="00000000" w:rsidP="00E314C7">
      <w:pPr>
        <w:pStyle w:val="21"/>
      </w:pPr>
      <w:r>
        <w:t xml:space="preserve">3.4 </w:t>
      </w:r>
      <w:r>
        <w:t>运行时风暴统计窗口长度</w:t>
      </w:r>
    </w:p>
    <w:p w14:paraId="12C35050"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LIMIT_PERIOD    </w:t>
      </w:r>
      <w:r>
        <w:rPr>
          <w:rFonts w:cs="Times New Roman"/>
          <w:b/>
          <w:color w:val="000000"/>
        </w:rPr>
        <w:t>偏移地址：</w:t>
      </w:r>
      <w:r>
        <w:rPr>
          <w:rFonts w:cs="Times New Roman"/>
          <w:b/>
          <w:color w:val="000000"/>
        </w:rPr>
        <w:t>0x000C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CAFC3CF" w14:textId="77777777">
        <w:trPr>
          <w:cantSplit/>
          <w:tblHeader/>
          <w:jc w:val="center"/>
        </w:trPr>
        <w:tc>
          <w:tcPr>
            <w:tcW w:w="835" w:type="dxa"/>
            <w:shd w:val="clear" w:color="auto" w:fill="DCEAD2"/>
            <w:vAlign w:val="center"/>
          </w:tcPr>
          <w:p w14:paraId="69ECC6E8"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B9794D0"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134C3EF"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04D6F88"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55BC87BA"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6798544" w14:textId="77777777">
        <w:trPr>
          <w:cantSplit/>
          <w:jc w:val="center"/>
        </w:trPr>
        <w:tc>
          <w:tcPr>
            <w:tcW w:w="835" w:type="dxa"/>
            <w:vAlign w:val="center"/>
          </w:tcPr>
          <w:p w14:paraId="3DF7C2DA"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64FAF930" w14:textId="77777777" w:rsidR="009614A0" w:rsidRDefault="00000000">
            <w:pPr>
              <w:widowControl/>
              <w:spacing w:line="252" w:lineRule="auto"/>
              <w:jc w:val="left"/>
              <w:rPr>
                <w:kern w:val="0"/>
                <w:szCs w:val="20"/>
              </w:rPr>
            </w:pPr>
            <w:r>
              <w:rPr>
                <w:rFonts w:cs="Times New Roman"/>
                <w:color w:val="000000"/>
                <w:kern w:val="0"/>
                <w:sz w:val="18"/>
                <w:szCs w:val="20"/>
              </w:rPr>
              <w:t>cfg_window_ms</w:t>
            </w:r>
          </w:p>
        </w:tc>
        <w:tc>
          <w:tcPr>
            <w:tcW w:w="1123" w:type="dxa"/>
            <w:vAlign w:val="center"/>
          </w:tcPr>
          <w:p w14:paraId="0B369808"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48732C78"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57DCEF7" w14:textId="77777777" w:rsidR="009614A0" w:rsidRDefault="00000000">
            <w:pPr>
              <w:widowControl/>
              <w:spacing w:line="252" w:lineRule="auto"/>
              <w:jc w:val="left"/>
              <w:rPr>
                <w:rFonts w:cs="Times New Roman"/>
                <w:color w:val="000000"/>
                <w:kern w:val="0"/>
                <w:sz w:val="18"/>
                <w:szCs w:val="20"/>
              </w:rPr>
            </w:pPr>
            <w:r>
              <w:rPr>
                <w:rFonts w:ascii="宋体" w:eastAsia="宋体" w:hAnsi="宋体" w:cs="宋体" w:hint="eastAsia"/>
                <w:color w:val="000000"/>
                <w:kern w:val="0"/>
                <w:sz w:val="18"/>
                <w:szCs w:val="20"/>
              </w:rPr>
              <w:t>运行时窗口长度，单位</w:t>
            </w:r>
            <w:r>
              <w:rPr>
                <w:rFonts w:cs="Times New Roman"/>
                <w:color w:val="000000"/>
                <w:kern w:val="0"/>
                <w:sz w:val="18"/>
                <w:szCs w:val="20"/>
              </w:rPr>
              <w:t>ms</w:t>
            </w:r>
            <w:r>
              <w:rPr>
                <w:rFonts w:ascii="宋体" w:eastAsia="宋体" w:hAnsi="宋体" w:cs="宋体" w:hint="eastAsia"/>
                <w:color w:val="000000"/>
                <w:kern w:val="0"/>
                <w:sz w:val="18"/>
                <w:szCs w:val="20"/>
              </w:rPr>
              <w:t>；为</w:t>
            </w:r>
            <w:r>
              <w:rPr>
                <w:rFonts w:cs="Times New Roman"/>
                <w:color w:val="000000"/>
                <w:kern w:val="0"/>
                <w:sz w:val="18"/>
                <w:szCs w:val="20"/>
              </w:rPr>
              <w:t>0</w:t>
            </w:r>
            <w:r>
              <w:rPr>
                <w:rFonts w:ascii="宋体" w:eastAsia="宋体" w:hAnsi="宋体" w:cs="宋体" w:hint="eastAsia"/>
                <w:color w:val="000000"/>
                <w:kern w:val="0"/>
                <w:sz w:val="18"/>
                <w:szCs w:val="20"/>
              </w:rPr>
              <w:t>时使用默认参数，最大值</w:t>
            </w:r>
            <w:r>
              <w:rPr>
                <w:rFonts w:cs="Times New Roman"/>
                <w:color w:val="000000"/>
                <w:kern w:val="0"/>
                <w:sz w:val="18"/>
                <w:szCs w:val="20"/>
              </w:rPr>
              <w:t>30</w:t>
            </w:r>
            <w:r>
              <w:rPr>
                <w:rFonts w:cs="Times New Roman" w:hint="eastAsia"/>
                <w:color w:val="000000"/>
                <w:kern w:val="0"/>
                <w:sz w:val="18"/>
                <w:szCs w:val="20"/>
              </w:rPr>
              <w:t>s</w:t>
            </w:r>
          </w:p>
        </w:tc>
      </w:tr>
    </w:tbl>
    <w:p w14:paraId="3EFA49A2" w14:textId="77777777" w:rsidR="009614A0" w:rsidRDefault="009614A0">
      <w:pPr>
        <w:widowControl/>
        <w:spacing w:after="20"/>
      </w:pPr>
    </w:p>
    <w:p w14:paraId="22E7B414" w14:textId="77777777" w:rsidR="009614A0" w:rsidRDefault="00000000" w:rsidP="00E314C7">
      <w:pPr>
        <w:pStyle w:val="21"/>
      </w:pPr>
      <w:r>
        <w:t xml:space="preserve">3.5 </w:t>
      </w:r>
      <w:r>
        <w:t>运行时窗口最大帧数阈值</w:t>
      </w:r>
    </w:p>
    <w:p w14:paraId="2DF43025"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FRAME_MAX    </w:t>
      </w:r>
      <w:r>
        <w:rPr>
          <w:rFonts w:cs="Times New Roman"/>
          <w:b/>
          <w:color w:val="000000"/>
        </w:rPr>
        <w:t>偏移地址：</w:t>
      </w:r>
      <w:r>
        <w:rPr>
          <w:rFonts w:cs="Times New Roman"/>
          <w:b/>
          <w:color w:val="000000"/>
        </w:rPr>
        <w:t>0x0010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059D4E7" w14:textId="77777777">
        <w:trPr>
          <w:cantSplit/>
          <w:tblHeader/>
          <w:jc w:val="center"/>
        </w:trPr>
        <w:tc>
          <w:tcPr>
            <w:tcW w:w="835" w:type="dxa"/>
            <w:shd w:val="clear" w:color="auto" w:fill="DCEAD2"/>
            <w:vAlign w:val="center"/>
          </w:tcPr>
          <w:p w14:paraId="0BE7BCDB"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5444E6FD"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725E520C"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77E83E8"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B972456"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429C81A" w14:textId="77777777">
        <w:trPr>
          <w:cantSplit/>
          <w:jc w:val="center"/>
        </w:trPr>
        <w:tc>
          <w:tcPr>
            <w:tcW w:w="835" w:type="dxa"/>
            <w:vAlign w:val="center"/>
          </w:tcPr>
          <w:p w14:paraId="01497DB6"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7B684FC8" w14:textId="77777777" w:rsidR="009614A0" w:rsidRDefault="00000000">
            <w:pPr>
              <w:widowControl/>
              <w:spacing w:line="252" w:lineRule="auto"/>
              <w:jc w:val="left"/>
              <w:rPr>
                <w:kern w:val="0"/>
                <w:szCs w:val="20"/>
              </w:rPr>
            </w:pPr>
            <w:r>
              <w:rPr>
                <w:rFonts w:cs="Times New Roman"/>
                <w:color w:val="000000"/>
                <w:kern w:val="0"/>
                <w:sz w:val="18"/>
                <w:szCs w:val="20"/>
              </w:rPr>
              <w:t>cfg_frame_max_per_win</w:t>
            </w:r>
          </w:p>
        </w:tc>
        <w:tc>
          <w:tcPr>
            <w:tcW w:w="1123" w:type="dxa"/>
            <w:vAlign w:val="center"/>
          </w:tcPr>
          <w:p w14:paraId="6BC9B35A"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33F26747"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570D1B3" w14:textId="77777777" w:rsidR="009614A0" w:rsidRDefault="00000000">
            <w:pPr>
              <w:widowControl/>
              <w:spacing w:line="252" w:lineRule="auto"/>
              <w:jc w:val="left"/>
              <w:rPr>
                <w:kern w:val="0"/>
                <w:szCs w:val="20"/>
              </w:rPr>
            </w:pPr>
            <w:r>
              <w:rPr>
                <w:rFonts w:cs="Times New Roman"/>
                <w:color w:val="000000"/>
                <w:kern w:val="0"/>
                <w:sz w:val="18"/>
                <w:szCs w:val="20"/>
              </w:rPr>
              <w:t>运行时帧数阈值；为</w:t>
            </w:r>
            <w:r>
              <w:rPr>
                <w:rFonts w:cs="Times New Roman"/>
                <w:color w:val="000000"/>
                <w:kern w:val="0"/>
                <w:sz w:val="18"/>
                <w:szCs w:val="20"/>
              </w:rPr>
              <w:t>0</w:t>
            </w:r>
            <w:r>
              <w:rPr>
                <w:rFonts w:cs="Times New Roman"/>
                <w:color w:val="000000"/>
                <w:kern w:val="0"/>
                <w:sz w:val="18"/>
                <w:szCs w:val="20"/>
              </w:rPr>
              <w:t>时使用</w:t>
            </w:r>
            <w:r>
              <w:rPr>
                <w:rFonts w:ascii="宋体" w:eastAsia="宋体" w:hAnsi="宋体" w:cs="宋体" w:hint="eastAsia"/>
                <w:color w:val="000000"/>
                <w:kern w:val="0"/>
                <w:sz w:val="18"/>
                <w:szCs w:val="20"/>
              </w:rPr>
              <w:t>默认参数</w:t>
            </w:r>
            <w:r>
              <w:rPr>
                <w:rFonts w:cs="Times New Roman"/>
                <w:color w:val="000000"/>
                <w:kern w:val="0"/>
                <w:sz w:val="18"/>
                <w:szCs w:val="20"/>
              </w:rPr>
              <w:t>1000</w:t>
            </w:r>
            <w:r>
              <w:rPr>
                <w:rFonts w:cs="Times New Roman"/>
                <w:color w:val="000000"/>
                <w:kern w:val="0"/>
                <w:sz w:val="18"/>
                <w:szCs w:val="20"/>
              </w:rPr>
              <w:t>超过阈值后的报文按帧风暴丢弃</w:t>
            </w:r>
          </w:p>
        </w:tc>
      </w:tr>
    </w:tbl>
    <w:p w14:paraId="51EE3B87" w14:textId="77777777" w:rsidR="009614A0" w:rsidRDefault="009614A0">
      <w:pPr>
        <w:widowControl/>
        <w:spacing w:after="20"/>
      </w:pPr>
    </w:p>
    <w:p w14:paraId="3B6E78B8" w14:textId="77777777" w:rsidR="009614A0" w:rsidRDefault="00000000" w:rsidP="00E314C7">
      <w:pPr>
        <w:pStyle w:val="21"/>
      </w:pPr>
      <w:r>
        <w:t xml:space="preserve">3.6 </w:t>
      </w:r>
      <w:r>
        <w:t>运行时窗口最大字节数阈值</w:t>
      </w:r>
    </w:p>
    <w:p w14:paraId="1819FA0C"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BYTE_MAX    </w:t>
      </w:r>
      <w:r>
        <w:rPr>
          <w:rFonts w:cs="Times New Roman"/>
          <w:b/>
          <w:color w:val="000000"/>
        </w:rPr>
        <w:t>偏移地址：</w:t>
      </w:r>
      <w:r>
        <w:rPr>
          <w:rFonts w:cs="Times New Roman"/>
          <w:b/>
          <w:color w:val="000000"/>
        </w:rPr>
        <w:t>0x0014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7941767" w14:textId="77777777">
        <w:trPr>
          <w:cantSplit/>
          <w:tblHeader/>
          <w:jc w:val="center"/>
        </w:trPr>
        <w:tc>
          <w:tcPr>
            <w:tcW w:w="835" w:type="dxa"/>
            <w:shd w:val="clear" w:color="auto" w:fill="DCEAD2"/>
            <w:vAlign w:val="center"/>
          </w:tcPr>
          <w:p w14:paraId="379A519C"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639B0CE"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E408E39"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6D9D142B"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E1BB24D"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6BF17554" w14:textId="77777777">
        <w:trPr>
          <w:cantSplit/>
          <w:jc w:val="center"/>
        </w:trPr>
        <w:tc>
          <w:tcPr>
            <w:tcW w:w="835" w:type="dxa"/>
            <w:vAlign w:val="center"/>
          </w:tcPr>
          <w:p w14:paraId="1752A5AF"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58AAE731" w14:textId="77777777" w:rsidR="009614A0" w:rsidRDefault="00000000">
            <w:pPr>
              <w:widowControl/>
              <w:spacing w:line="252" w:lineRule="auto"/>
              <w:jc w:val="left"/>
              <w:rPr>
                <w:kern w:val="0"/>
                <w:szCs w:val="20"/>
              </w:rPr>
            </w:pPr>
            <w:r>
              <w:rPr>
                <w:rFonts w:cs="Times New Roman"/>
                <w:color w:val="000000"/>
                <w:kern w:val="0"/>
                <w:sz w:val="18"/>
                <w:szCs w:val="20"/>
              </w:rPr>
              <w:t>cfg_byte_max_per_win</w:t>
            </w:r>
          </w:p>
        </w:tc>
        <w:tc>
          <w:tcPr>
            <w:tcW w:w="1123" w:type="dxa"/>
            <w:vAlign w:val="center"/>
          </w:tcPr>
          <w:p w14:paraId="2F741A9E"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142DF4BF"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212F297" w14:textId="77777777" w:rsidR="009614A0" w:rsidRDefault="00000000">
            <w:pPr>
              <w:widowControl/>
              <w:spacing w:line="252" w:lineRule="auto"/>
              <w:jc w:val="left"/>
              <w:rPr>
                <w:kern w:val="0"/>
                <w:szCs w:val="20"/>
              </w:rPr>
            </w:pPr>
            <w:r>
              <w:rPr>
                <w:rFonts w:cs="Times New Roman"/>
                <w:color w:val="000000"/>
                <w:kern w:val="0"/>
                <w:sz w:val="18"/>
                <w:szCs w:val="20"/>
              </w:rPr>
              <w:t>运行时字节数阈值；为</w:t>
            </w:r>
            <w:r>
              <w:rPr>
                <w:rFonts w:cs="Times New Roman"/>
                <w:color w:val="000000"/>
                <w:kern w:val="0"/>
                <w:sz w:val="18"/>
                <w:szCs w:val="20"/>
              </w:rPr>
              <w:t>0</w:t>
            </w:r>
            <w:r>
              <w:rPr>
                <w:rFonts w:cs="Times New Roman"/>
                <w:color w:val="000000"/>
                <w:kern w:val="0"/>
                <w:sz w:val="18"/>
                <w:szCs w:val="20"/>
              </w:rPr>
              <w:t>时使用</w:t>
            </w:r>
            <w:r>
              <w:rPr>
                <w:rFonts w:ascii="宋体" w:eastAsia="宋体" w:hAnsi="宋体" w:cs="宋体" w:hint="eastAsia"/>
                <w:color w:val="000000"/>
                <w:kern w:val="0"/>
                <w:sz w:val="18"/>
                <w:szCs w:val="20"/>
              </w:rPr>
              <w:t>默认参数</w:t>
            </w:r>
            <w:r>
              <w:rPr>
                <w:rFonts w:cs="Times New Roman"/>
                <w:color w:val="000000"/>
                <w:kern w:val="0"/>
                <w:sz w:val="18"/>
                <w:szCs w:val="20"/>
              </w:rPr>
              <w:t>8000000</w:t>
            </w:r>
            <w:r>
              <w:rPr>
                <w:rFonts w:cs="Times New Roman"/>
                <w:color w:val="000000"/>
                <w:kern w:val="0"/>
                <w:sz w:val="18"/>
                <w:szCs w:val="20"/>
              </w:rPr>
              <w:t>超过阈值后的报文按字节风暴丢弃</w:t>
            </w:r>
          </w:p>
        </w:tc>
      </w:tr>
    </w:tbl>
    <w:p w14:paraId="292EF5A1" w14:textId="77777777" w:rsidR="009614A0" w:rsidRDefault="009614A0">
      <w:pPr>
        <w:widowControl/>
        <w:spacing w:after="20"/>
      </w:pPr>
    </w:p>
    <w:p w14:paraId="0991DA5D" w14:textId="77777777" w:rsidR="009614A0" w:rsidRDefault="00000000" w:rsidP="00E314C7">
      <w:pPr>
        <w:pStyle w:val="21"/>
      </w:pPr>
      <w:r>
        <w:t xml:space="preserve">3.7 </w:t>
      </w:r>
      <w:r>
        <w:t>当前接收侧丢弃事件与原因</w:t>
      </w:r>
    </w:p>
    <w:p w14:paraId="3B72D017"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DROP_STATUS    </w:t>
      </w:r>
      <w:r>
        <w:rPr>
          <w:rFonts w:cs="Times New Roman"/>
          <w:b/>
          <w:color w:val="000000"/>
        </w:rPr>
        <w:t>偏移地址：</w:t>
      </w:r>
      <w:r>
        <w:rPr>
          <w:rFonts w:cs="Times New Roman"/>
          <w:b/>
          <w:color w:val="000000"/>
        </w:rPr>
        <w:t>0x0018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8CDEB06" w14:textId="77777777">
        <w:trPr>
          <w:cantSplit/>
          <w:tblHeader/>
          <w:jc w:val="center"/>
        </w:trPr>
        <w:tc>
          <w:tcPr>
            <w:tcW w:w="835" w:type="dxa"/>
            <w:shd w:val="clear" w:color="auto" w:fill="DCEAD2"/>
            <w:vAlign w:val="center"/>
          </w:tcPr>
          <w:p w14:paraId="3EA5E5F0"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7D72EB05"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CAF1FEB"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5685303"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2E456F5C"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0EBD90F" w14:textId="77777777">
        <w:trPr>
          <w:cantSplit/>
          <w:jc w:val="center"/>
        </w:trPr>
        <w:tc>
          <w:tcPr>
            <w:tcW w:w="835" w:type="dxa"/>
            <w:vAlign w:val="center"/>
          </w:tcPr>
          <w:p w14:paraId="4EA0E0AF" w14:textId="77777777" w:rsidR="009614A0" w:rsidRDefault="00000000">
            <w:pPr>
              <w:widowControl/>
              <w:spacing w:line="252" w:lineRule="auto"/>
              <w:jc w:val="center"/>
              <w:rPr>
                <w:kern w:val="0"/>
                <w:szCs w:val="20"/>
              </w:rPr>
            </w:pPr>
            <w:r>
              <w:rPr>
                <w:rFonts w:cs="Times New Roman"/>
                <w:color w:val="000000"/>
                <w:kern w:val="0"/>
                <w:sz w:val="18"/>
                <w:szCs w:val="20"/>
              </w:rPr>
              <w:t>31:17</w:t>
            </w:r>
          </w:p>
        </w:tc>
        <w:tc>
          <w:tcPr>
            <w:tcW w:w="2520" w:type="dxa"/>
            <w:vAlign w:val="center"/>
          </w:tcPr>
          <w:p w14:paraId="0CD874FD"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670CD876"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2D91CCD"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E32E0EF"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0DB75E14" w14:textId="77777777">
        <w:trPr>
          <w:cantSplit/>
          <w:jc w:val="center"/>
        </w:trPr>
        <w:tc>
          <w:tcPr>
            <w:tcW w:w="835" w:type="dxa"/>
            <w:vAlign w:val="center"/>
          </w:tcPr>
          <w:p w14:paraId="79BD5BD7" w14:textId="77777777" w:rsidR="009614A0" w:rsidRDefault="00000000">
            <w:pPr>
              <w:widowControl/>
              <w:spacing w:line="252" w:lineRule="auto"/>
              <w:jc w:val="center"/>
              <w:rPr>
                <w:kern w:val="0"/>
                <w:szCs w:val="20"/>
              </w:rPr>
            </w:pPr>
            <w:r>
              <w:rPr>
                <w:rFonts w:cs="Times New Roman"/>
                <w:color w:val="000000"/>
                <w:kern w:val="0"/>
                <w:sz w:val="18"/>
                <w:szCs w:val="20"/>
              </w:rPr>
              <w:t>16</w:t>
            </w:r>
          </w:p>
        </w:tc>
        <w:tc>
          <w:tcPr>
            <w:tcW w:w="2520" w:type="dxa"/>
            <w:vAlign w:val="center"/>
          </w:tcPr>
          <w:p w14:paraId="7079359F" w14:textId="77777777" w:rsidR="009614A0" w:rsidRDefault="00000000">
            <w:pPr>
              <w:widowControl/>
              <w:spacing w:line="252" w:lineRule="auto"/>
              <w:jc w:val="left"/>
              <w:rPr>
                <w:kern w:val="0"/>
                <w:szCs w:val="20"/>
              </w:rPr>
            </w:pPr>
            <w:r>
              <w:rPr>
                <w:rFonts w:cs="Times New Roman"/>
                <w:color w:val="000000"/>
                <w:kern w:val="0"/>
                <w:sz w:val="18"/>
                <w:szCs w:val="20"/>
              </w:rPr>
              <w:t>drop_valid</w:t>
            </w:r>
          </w:p>
        </w:tc>
        <w:tc>
          <w:tcPr>
            <w:tcW w:w="1123" w:type="dxa"/>
            <w:vAlign w:val="center"/>
          </w:tcPr>
          <w:p w14:paraId="750B11F7"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4BD1EA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64DB221" w14:textId="77777777" w:rsidR="009614A0" w:rsidRDefault="00000000">
            <w:pPr>
              <w:widowControl/>
              <w:spacing w:line="252" w:lineRule="auto"/>
              <w:jc w:val="left"/>
              <w:rPr>
                <w:kern w:val="0"/>
                <w:szCs w:val="20"/>
              </w:rPr>
            </w:pPr>
            <w:r>
              <w:rPr>
                <w:rFonts w:cs="Times New Roman"/>
                <w:color w:val="000000"/>
                <w:kern w:val="0"/>
                <w:sz w:val="18"/>
                <w:szCs w:val="20"/>
              </w:rPr>
              <w:t>接收侧丢弃事件单周期脉冲</w:t>
            </w:r>
          </w:p>
        </w:tc>
      </w:tr>
      <w:tr w:rsidR="009614A0" w14:paraId="2339C167" w14:textId="77777777">
        <w:trPr>
          <w:cantSplit/>
          <w:jc w:val="center"/>
        </w:trPr>
        <w:tc>
          <w:tcPr>
            <w:tcW w:w="835" w:type="dxa"/>
            <w:vAlign w:val="center"/>
          </w:tcPr>
          <w:p w14:paraId="4EBE0D69"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6C1552E1" w14:textId="77777777" w:rsidR="009614A0" w:rsidRDefault="00000000">
            <w:pPr>
              <w:widowControl/>
              <w:spacing w:line="252" w:lineRule="auto"/>
              <w:jc w:val="left"/>
              <w:rPr>
                <w:kern w:val="0"/>
                <w:szCs w:val="20"/>
              </w:rPr>
            </w:pPr>
            <w:r>
              <w:rPr>
                <w:rFonts w:cs="Times New Roman"/>
                <w:color w:val="000000"/>
                <w:kern w:val="0"/>
                <w:sz w:val="18"/>
                <w:szCs w:val="20"/>
              </w:rPr>
              <w:t>drop_reason</w:t>
            </w:r>
          </w:p>
        </w:tc>
        <w:tc>
          <w:tcPr>
            <w:tcW w:w="1123" w:type="dxa"/>
            <w:vAlign w:val="center"/>
          </w:tcPr>
          <w:p w14:paraId="0919647F"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E311F33"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D86B0CF" w14:textId="77777777" w:rsidR="009614A0" w:rsidRDefault="00000000">
            <w:pPr>
              <w:widowControl/>
              <w:spacing w:line="252" w:lineRule="auto"/>
              <w:jc w:val="left"/>
              <w:rPr>
                <w:kern w:val="0"/>
                <w:szCs w:val="20"/>
              </w:rPr>
            </w:pPr>
            <w:r>
              <w:rPr>
                <w:rFonts w:cs="Times New Roman"/>
                <w:color w:val="000000"/>
                <w:kern w:val="0"/>
                <w:sz w:val="18"/>
                <w:szCs w:val="20"/>
              </w:rPr>
              <w:t>与</w:t>
            </w:r>
            <w:r>
              <w:rPr>
                <w:rFonts w:cs="Times New Roman"/>
                <w:color w:val="000000"/>
                <w:kern w:val="0"/>
                <w:sz w:val="18"/>
                <w:szCs w:val="20"/>
              </w:rPr>
              <w:t>drop_valid</w:t>
            </w:r>
            <w:r>
              <w:rPr>
                <w:rFonts w:cs="Times New Roman"/>
                <w:color w:val="000000"/>
                <w:kern w:val="0"/>
                <w:sz w:val="18"/>
                <w:szCs w:val="20"/>
              </w:rPr>
              <w:t>同周期有效的当前丢弃原因</w:t>
            </w:r>
          </w:p>
        </w:tc>
      </w:tr>
    </w:tbl>
    <w:p w14:paraId="02F3030C" w14:textId="77777777" w:rsidR="009614A0" w:rsidRDefault="009614A0">
      <w:pPr>
        <w:widowControl/>
        <w:spacing w:after="20"/>
      </w:pPr>
    </w:p>
    <w:p w14:paraId="3FC89ABB" w14:textId="77777777" w:rsidR="009614A0" w:rsidRDefault="00000000" w:rsidP="00E314C7">
      <w:pPr>
        <w:pStyle w:val="21"/>
      </w:pPr>
      <w:r>
        <w:lastRenderedPageBreak/>
        <w:t xml:space="preserve">3.8 </w:t>
      </w:r>
      <w:r>
        <w:t>接收过滤判决通过帧累计计数</w:t>
      </w:r>
    </w:p>
    <w:p w14:paraId="0DE4DAB2"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STAT_PASS_CNT    </w:t>
      </w:r>
      <w:r>
        <w:rPr>
          <w:rFonts w:cs="Times New Roman"/>
          <w:b/>
          <w:color w:val="000000"/>
        </w:rPr>
        <w:t>偏移地址：</w:t>
      </w:r>
      <w:r>
        <w:rPr>
          <w:rFonts w:cs="Times New Roman"/>
          <w:b/>
          <w:color w:val="000000"/>
        </w:rPr>
        <w:t>0x001C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EC1F33D" w14:textId="77777777">
        <w:trPr>
          <w:cantSplit/>
          <w:tblHeader/>
          <w:jc w:val="center"/>
        </w:trPr>
        <w:tc>
          <w:tcPr>
            <w:tcW w:w="835" w:type="dxa"/>
            <w:shd w:val="clear" w:color="auto" w:fill="DCEAD2"/>
            <w:vAlign w:val="center"/>
          </w:tcPr>
          <w:p w14:paraId="1FA69238"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5444209F"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4A44907"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D928682"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93EF175"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829EFDF" w14:textId="77777777">
        <w:trPr>
          <w:cantSplit/>
          <w:jc w:val="center"/>
        </w:trPr>
        <w:tc>
          <w:tcPr>
            <w:tcW w:w="835" w:type="dxa"/>
            <w:vAlign w:val="center"/>
          </w:tcPr>
          <w:p w14:paraId="319D4DEB"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7AC2F347" w14:textId="77777777" w:rsidR="009614A0" w:rsidRDefault="00000000">
            <w:pPr>
              <w:widowControl/>
              <w:spacing w:line="252" w:lineRule="auto"/>
              <w:jc w:val="left"/>
              <w:rPr>
                <w:kern w:val="0"/>
                <w:szCs w:val="20"/>
              </w:rPr>
            </w:pPr>
            <w:r>
              <w:rPr>
                <w:rFonts w:cs="Times New Roman"/>
                <w:color w:val="000000"/>
                <w:kern w:val="0"/>
                <w:sz w:val="18"/>
                <w:szCs w:val="20"/>
              </w:rPr>
              <w:t>stat_pass_cnt</w:t>
            </w:r>
          </w:p>
        </w:tc>
        <w:tc>
          <w:tcPr>
            <w:tcW w:w="1123" w:type="dxa"/>
            <w:vAlign w:val="center"/>
          </w:tcPr>
          <w:p w14:paraId="23FBF2DD"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13A0DCBB"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D40C09C" w14:textId="77777777" w:rsidR="009614A0" w:rsidRDefault="00000000">
            <w:pPr>
              <w:widowControl/>
              <w:spacing w:line="252" w:lineRule="auto"/>
              <w:jc w:val="left"/>
              <w:rPr>
                <w:kern w:val="0"/>
                <w:szCs w:val="20"/>
              </w:rPr>
            </w:pPr>
            <w:r>
              <w:rPr>
                <w:rFonts w:cs="Times New Roman"/>
                <w:color w:val="000000"/>
                <w:kern w:val="0"/>
                <w:sz w:val="18"/>
                <w:szCs w:val="20"/>
              </w:rPr>
              <w:t>通过一级过滤并成功提交公共描述符</w:t>
            </w:r>
            <w:r>
              <w:rPr>
                <w:rFonts w:cs="Times New Roman"/>
                <w:color w:val="000000"/>
                <w:kern w:val="0"/>
                <w:sz w:val="18"/>
                <w:szCs w:val="20"/>
              </w:rPr>
              <w:t>FIFO</w:t>
            </w:r>
            <w:r>
              <w:rPr>
                <w:rFonts w:cs="Times New Roman"/>
                <w:color w:val="000000"/>
                <w:kern w:val="0"/>
                <w:sz w:val="18"/>
                <w:szCs w:val="20"/>
              </w:rPr>
              <w:t>的帧累计计数</w:t>
            </w:r>
            <w:r>
              <w:rPr>
                <w:rFonts w:ascii="宋体" w:eastAsia="宋体" w:hAnsi="宋体" w:cs="宋体" w:hint="eastAsia"/>
                <w:color w:val="000000"/>
                <w:kern w:val="0"/>
                <w:sz w:val="18"/>
                <w:szCs w:val="20"/>
              </w:rPr>
              <w:t>，</w:t>
            </w:r>
            <w:r>
              <w:rPr>
                <w:rFonts w:cs="Times New Roman"/>
                <w:color w:val="000000"/>
                <w:kern w:val="0"/>
                <w:sz w:val="18"/>
                <w:szCs w:val="20"/>
              </w:rPr>
              <w:t>不等同于二级分类</w:t>
            </w:r>
            <w:r>
              <w:rPr>
                <w:rFonts w:cs="Times New Roman"/>
                <w:color w:val="000000"/>
                <w:kern w:val="0"/>
                <w:sz w:val="18"/>
                <w:szCs w:val="20"/>
              </w:rPr>
              <w:t>FIFO</w:t>
            </w:r>
            <w:r>
              <w:rPr>
                <w:rFonts w:cs="Times New Roman"/>
                <w:color w:val="000000"/>
                <w:kern w:val="0"/>
                <w:sz w:val="18"/>
                <w:szCs w:val="20"/>
              </w:rPr>
              <w:t>最终成功接收帧数</w:t>
            </w:r>
          </w:p>
        </w:tc>
      </w:tr>
    </w:tbl>
    <w:p w14:paraId="5BE417A0" w14:textId="77777777" w:rsidR="009614A0" w:rsidRDefault="009614A0">
      <w:pPr>
        <w:widowControl/>
        <w:spacing w:after="20"/>
      </w:pPr>
    </w:p>
    <w:p w14:paraId="586B3841" w14:textId="77777777" w:rsidR="009614A0" w:rsidRDefault="00000000" w:rsidP="00E314C7">
      <w:pPr>
        <w:pStyle w:val="21"/>
      </w:pPr>
      <w:r>
        <w:t xml:space="preserve">3.9 </w:t>
      </w:r>
      <w:r>
        <w:t>重复</w:t>
      </w:r>
      <w:r>
        <w:t>CRC</w:t>
      </w:r>
      <w:r>
        <w:t>丢弃计数</w:t>
      </w:r>
    </w:p>
    <w:p w14:paraId="2459FB5E"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STAT_DROP_DUP_CRC_CNT    </w:t>
      </w:r>
      <w:r>
        <w:rPr>
          <w:rFonts w:cs="Times New Roman"/>
          <w:b/>
          <w:color w:val="000000"/>
        </w:rPr>
        <w:t>偏移地址：</w:t>
      </w:r>
      <w:r>
        <w:rPr>
          <w:rFonts w:cs="Times New Roman"/>
          <w:b/>
          <w:color w:val="000000"/>
        </w:rPr>
        <w:t>0x0020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14510323" w14:textId="77777777">
        <w:trPr>
          <w:cantSplit/>
          <w:tblHeader/>
          <w:jc w:val="center"/>
        </w:trPr>
        <w:tc>
          <w:tcPr>
            <w:tcW w:w="835" w:type="dxa"/>
            <w:shd w:val="clear" w:color="auto" w:fill="DCEAD2"/>
            <w:vAlign w:val="center"/>
          </w:tcPr>
          <w:p w14:paraId="2B0D1240"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F81F792"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803591B"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37E3C13"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CD36185"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CF5C16A" w14:textId="77777777">
        <w:trPr>
          <w:cantSplit/>
          <w:jc w:val="center"/>
        </w:trPr>
        <w:tc>
          <w:tcPr>
            <w:tcW w:w="835" w:type="dxa"/>
            <w:vAlign w:val="center"/>
          </w:tcPr>
          <w:p w14:paraId="02F204B3"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19AAF63C" w14:textId="77777777" w:rsidR="009614A0" w:rsidRDefault="00000000">
            <w:pPr>
              <w:widowControl/>
              <w:spacing w:line="252" w:lineRule="auto"/>
              <w:jc w:val="left"/>
              <w:rPr>
                <w:kern w:val="0"/>
                <w:szCs w:val="20"/>
              </w:rPr>
            </w:pPr>
            <w:r>
              <w:rPr>
                <w:rFonts w:cs="Times New Roman"/>
                <w:color w:val="000000"/>
                <w:kern w:val="0"/>
                <w:sz w:val="18"/>
                <w:szCs w:val="20"/>
              </w:rPr>
              <w:t>stat_drop_dup_crc_cnt</w:t>
            </w:r>
          </w:p>
        </w:tc>
        <w:tc>
          <w:tcPr>
            <w:tcW w:w="1123" w:type="dxa"/>
            <w:vAlign w:val="center"/>
          </w:tcPr>
          <w:p w14:paraId="4EB51FE9"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1595FC6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60084DC" w14:textId="77777777" w:rsidR="009614A0" w:rsidRDefault="00000000">
            <w:pPr>
              <w:widowControl/>
              <w:spacing w:line="252" w:lineRule="auto"/>
              <w:jc w:val="left"/>
              <w:rPr>
                <w:kern w:val="0"/>
                <w:szCs w:val="20"/>
              </w:rPr>
            </w:pPr>
            <w:r>
              <w:rPr>
                <w:rFonts w:cs="Times New Roman"/>
                <w:color w:val="000000"/>
                <w:kern w:val="0"/>
                <w:sz w:val="18"/>
                <w:szCs w:val="20"/>
              </w:rPr>
              <w:t>同一统计窗口</w:t>
            </w:r>
            <w:r>
              <w:rPr>
                <w:rFonts w:cs="Times New Roman"/>
                <w:color w:val="000000"/>
                <w:kern w:val="0"/>
                <w:sz w:val="18"/>
                <w:szCs w:val="20"/>
              </w:rPr>
              <w:t>epoch</w:t>
            </w:r>
            <w:r>
              <w:rPr>
                <w:rFonts w:cs="Times New Roman"/>
                <w:color w:val="000000"/>
                <w:kern w:val="0"/>
                <w:sz w:val="18"/>
                <w:szCs w:val="20"/>
              </w:rPr>
              <w:t>内重复</w:t>
            </w:r>
            <w:r>
              <w:rPr>
                <w:rFonts w:cs="Times New Roman"/>
                <w:color w:val="000000"/>
                <w:kern w:val="0"/>
                <w:sz w:val="18"/>
                <w:szCs w:val="20"/>
              </w:rPr>
              <w:t>CRC</w:t>
            </w:r>
            <w:r>
              <w:rPr>
                <w:rFonts w:cs="Times New Roman"/>
                <w:color w:val="000000"/>
                <w:kern w:val="0"/>
                <w:sz w:val="18"/>
                <w:szCs w:val="20"/>
              </w:rPr>
              <w:t>命中导致的丢弃累计计数</w:t>
            </w:r>
          </w:p>
        </w:tc>
      </w:tr>
    </w:tbl>
    <w:p w14:paraId="0B09E304" w14:textId="77777777" w:rsidR="009614A0" w:rsidRDefault="009614A0">
      <w:pPr>
        <w:widowControl/>
        <w:spacing w:after="20"/>
      </w:pPr>
    </w:p>
    <w:p w14:paraId="1556CC53" w14:textId="77777777" w:rsidR="009614A0" w:rsidRDefault="00000000" w:rsidP="00E314C7">
      <w:pPr>
        <w:pStyle w:val="21"/>
      </w:pPr>
      <w:r>
        <w:t xml:space="preserve">3.10 </w:t>
      </w:r>
      <w:r>
        <w:t>帧数风暴丢弃计数</w:t>
      </w:r>
    </w:p>
    <w:p w14:paraId="3DE944A6"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STAT_DROP_FRAME_STORM_CNT    </w:t>
      </w:r>
      <w:r>
        <w:rPr>
          <w:rFonts w:cs="Times New Roman"/>
          <w:b/>
          <w:color w:val="000000"/>
        </w:rPr>
        <w:t>偏移地址：</w:t>
      </w:r>
      <w:r>
        <w:rPr>
          <w:rFonts w:cs="Times New Roman"/>
          <w:b/>
          <w:color w:val="000000"/>
        </w:rPr>
        <w:t>0x0024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C605951" w14:textId="77777777">
        <w:trPr>
          <w:cantSplit/>
          <w:tblHeader/>
          <w:jc w:val="center"/>
        </w:trPr>
        <w:tc>
          <w:tcPr>
            <w:tcW w:w="835" w:type="dxa"/>
            <w:shd w:val="clear" w:color="auto" w:fill="DCEAD2"/>
            <w:vAlign w:val="center"/>
          </w:tcPr>
          <w:p w14:paraId="38FB6C7F"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07E15F6"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01D3F55"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1D1365DD"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C379BCA"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6CBB0B9" w14:textId="77777777">
        <w:trPr>
          <w:cantSplit/>
          <w:jc w:val="center"/>
        </w:trPr>
        <w:tc>
          <w:tcPr>
            <w:tcW w:w="835" w:type="dxa"/>
            <w:vAlign w:val="center"/>
          </w:tcPr>
          <w:p w14:paraId="274F5676"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29B4C522" w14:textId="77777777" w:rsidR="009614A0" w:rsidRDefault="00000000">
            <w:pPr>
              <w:widowControl/>
              <w:spacing w:line="252" w:lineRule="auto"/>
              <w:jc w:val="left"/>
              <w:rPr>
                <w:kern w:val="0"/>
                <w:szCs w:val="20"/>
              </w:rPr>
            </w:pPr>
            <w:r>
              <w:rPr>
                <w:rFonts w:cs="Times New Roman"/>
                <w:color w:val="000000"/>
                <w:kern w:val="0"/>
                <w:sz w:val="18"/>
                <w:szCs w:val="20"/>
              </w:rPr>
              <w:t>stat_drop_frame_storm_cnt</w:t>
            </w:r>
          </w:p>
        </w:tc>
        <w:tc>
          <w:tcPr>
            <w:tcW w:w="1123" w:type="dxa"/>
            <w:vAlign w:val="center"/>
          </w:tcPr>
          <w:p w14:paraId="16FB8225"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9BC8248"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FDEF0E0" w14:textId="77777777" w:rsidR="009614A0" w:rsidRDefault="00000000">
            <w:pPr>
              <w:widowControl/>
              <w:spacing w:line="252" w:lineRule="auto"/>
              <w:jc w:val="left"/>
              <w:rPr>
                <w:kern w:val="0"/>
                <w:szCs w:val="20"/>
              </w:rPr>
            </w:pPr>
            <w:r>
              <w:rPr>
                <w:rFonts w:cs="Times New Roman"/>
                <w:color w:val="000000"/>
                <w:kern w:val="0"/>
                <w:sz w:val="18"/>
                <w:szCs w:val="20"/>
              </w:rPr>
              <w:t>当前窗口帧数超过阈值导致的丢弃累计计数</w:t>
            </w:r>
          </w:p>
        </w:tc>
      </w:tr>
    </w:tbl>
    <w:p w14:paraId="4F475989" w14:textId="77777777" w:rsidR="009614A0" w:rsidRDefault="009614A0">
      <w:pPr>
        <w:widowControl/>
        <w:spacing w:after="20"/>
      </w:pPr>
    </w:p>
    <w:p w14:paraId="7F42BCAD" w14:textId="77777777" w:rsidR="009614A0" w:rsidRDefault="00000000" w:rsidP="00E314C7">
      <w:pPr>
        <w:pStyle w:val="21"/>
      </w:pPr>
      <w:r>
        <w:t xml:space="preserve">3.11 </w:t>
      </w:r>
      <w:r>
        <w:t>字节数风暴丢弃计数</w:t>
      </w:r>
    </w:p>
    <w:p w14:paraId="3E4D25DE"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STAT_DROP_BYTE_STORM_CNT    </w:t>
      </w:r>
      <w:r>
        <w:rPr>
          <w:rFonts w:cs="Times New Roman"/>
          <w:b/>
          <w:color w:val="000000"/>
        </w:rPr>
        <w:t>偏移地址：</w:t>
      </w:r>
      <w:r>
        <w:rPr>
          <w:rFonts w:cs="Times New Roman"/>
          <w:b/>
          <w:color w:val="000000"/>
        </w:rPr>
        <w:t>0x0028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31F45E2" w14:textId="77777777">
        <w:trPr>
          <w:cantSplit/>
          <w:tblHeader/>
          <w:jc w:val="center"/>
        </w:trPr>
        <w:tc>
          <w:tcPr>
            <w:tcW w:w="835" w:type="dxa"/>
            <w:shd w:val="clear" w:color="auto" w:fill="DCEAD2"/>
            <w:vAlign w:val="center"/>
          </w:tcPr>
          <w:p w14:paraId="30B29A94"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4EE0ECF1"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5EEB6D7"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1E90F0D"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4F3415B"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74C6902F" w14:textId="77777777">
        <w:trPr>
          <w:cantSplit/>
          <w:jc w:val="center"/>
        </w:trPr>
        <w:tc>
          <w:tcPr>
            <w:tcW w:w="835" w:type="dxa"/>
            <w:vAlign w:val="center"/>
          </w:tcPr>
          <w:p w14:paraId="51C8B276"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1B733E06" w14:textId="77777777" w:rsidR="009614A0" w:rsidRDefault="00000000">
            <w:pPr>
              <w:widowControl/>
              <w:spacing w:line="252" w:lineRule="auto"/>
              <w:jc w:val="left"/>
              <w:rPr>
                <w:kern w:val="0"/>
                <w:szCs w:val="20"/>
              </w:rPr>
            </w:pPr>
            <w:r>
              <w:rPr>
                <w:rFonts w:cs="Times New Roman"/>
                <w:color w:val="000000"/>
                <w:kern w:val="0"/>
                <w:sz w:val="18"/>
                <w:szCs w:val="20"/>
              </w:rPr>
              <w:t>stat_drop_byte_storm_cnt</w:t>
            </w:r>
          </w:p>
        </w:tc>
        <w:tc>
          <w:tcPr>
            <w:tcW w:w="1123" w:type="dxa"/>
            <w:vAlign w:val="center"/>
          </w:tcPr>
          <w:p w14:paraId="2F1F27E6"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594A737A"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83CEFC1" w14:textId="77777777" w:rsidR="009614A0" w:rsidRDefault="00000000">
            <w:pPr>
              <w:widowControl/>
              <w:spacing w:line="252" w:lineRule="auto"/>
              <w:jc w:val="left"/>
              <w:rPr>
                <w:kern w:val="0"/>
                <w:szCs w:val="20"/>
              </w:rPr>
            </w:pPr>
            <w:r>
              <w:rPr>
                <w:rFonts w:cs="Times New Roman"/>
                <w:color w:val="000000"/>
                <w:kern w:val="0"/>
                <w:sz w:val="18"/>
                <w:szCs w:val="20"/>
              </w:rPr>
              <w:t>当前窗口字节数超过阈值导致的丢弃累计计数</w:t>
            </w:r>
          </w:p>
        </w:tc>
      </w:tr>
    </w:tbl>
    <w:p w14:paraId="00964973" w14:textId="77777777" w:rsidR="009614A0" w:rsidRDefault="009614A0">
      <w:pPr>
        <w:widowControl/>
        <w:spacing w:after="20"/>
      </w:pPr>
    </w:p>
    <w:p w14:paraId="208C6352" w14:textId="77777777" w:rsidR="009614A0" w:rsidRDefault="00000000" w:rsidP="00E314C7">
      <w:pPr>
        <w:pStyle w:val="21"/>
      </w:pPr>
      <w:r>
        <w:t xml:space="preserve">3.12 </w:t>
      </w:r>
      <w:r>
        <w:rPr>
          <w:rFonts w:cs="宋体" w:hint="eastAsia"/>
        </w:rPr>
        <w:t>一级判决</w:t>
      </w:r>
      <w:r>
        <w:t>FIFO</w:t>
      </w:r>
      <w:r>
        <w:t>资源不足丢弃计数</w:t>
      </w:r>
    </w:p>
    <w:p w14:paraId="44CB1084"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STAT_DROP_BUF_FULL_CNT    </w:t>
      </w:r>
      <w:r>
        <w:rPr>
          <w:rFonts w:cs="Times New Roman"/>
          <w:b/>
          <w:color w:val="000000"/>
        </w:rPr>
        <w:t>偏移地址：</w:t>
      </w:r>
      <w:r>
        <w:rPr>
          <w:rFonts w:cs="Times New Roman"/>
          <w:b/>
          <w:color w:val="000000"/>
        </w:rPr>
        <w:t>0x002C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0FA0A6F1" w14:textId="77777777">
        <w:trPr>
          <w:cantSplit/>
          <w:tblHeader/>
          <w:jc w:val="center"/>
        </w:trPr>
        <w:tc>
          <w:tcPr>
            <w:tcW w:w="835" w:type="dxa"/>
            <w:shd w:val="clear" w:color="auto" w:fill="DCEAD2"/>
            <w:vAlign w:val="center"/>
          </w:tcPr>
          <w:p w14:paraId="3D45611F"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9ABB73B"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BA12B86"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10F8C65"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C89DAEE"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74FCFDD" w14:textId="77777777">
        <w:trPr>
          <w:cantSplit/>
          <w:jc w:val="center"/>
        </w:trPr>
        <w:tc>
          <w:tcPr>
            <w:tcW w:w="835" w:type="dxa"/>
            <w:vAlign w:val="center"/>
          </w:tcPr>
          <w:p w14:paraId="21313429"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77AABCBE" w14:textId="77777777" w:rsidR="009614A0" w:rsidRDefault="00000000">
            <w:pPr>
              <w:widowControl/>
              <w:spacing w:line="252" w:lineRule="auto"/>
              <w:jc w:val="left"/>
              <w:rPr>
                <w:kern w:val="0"/>
                <w:szCs w:val="20"/>
              </w:rPr>
            </w:pPr>
            <w:r>
              <w:rPr>
                <w:rFonts w:cs="Times New Roman"/>
                <w:color w:val="000000"/>
                <w:kern w:val="0"/>
                <w:sz w:val="18"/>
                <w:szCs w:val="20"/>
              </w:rPr>
              <w:t>stat_drop_buf_full_cnt</w:t>
            </w:r>
          </w:p>
        </w:tc>
        <w:tc>
          <w:tcPr>
            <w:tcW w:w="1123" w:type="dxa"/>
            <w:vAlign w:val="center"/>
          </w:tcPr>
          <w:p w14:paraId="6C17B989"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535A7FD"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67A926A" w14:textId="77777777" w:rsidR="009614A0" w:rsidRDefault="00000000">
            <w:pPr>
              <w:widowControl/>
              <w:spacing w:line="252" w:lineRule="auto"/>
              <w:jc w:val="left"/>
              <w:rPr>
                <w:kern w:val="0"/>
                <w:szCs w:val="20"/>
              </w:rPr>
            </w:pPr>
            <w:r>
              <w:rPr>
                <w:rFonts w:cs="Times New Roman"/>
                <w:color w:val="000000"/>
                <w:kern w:val="0"/>
                <w:sz w:val="18"/>
                <w:szCs w:val="20"/>
              </w:rPr>
              <w:t>一级</w:t>
            </w:r>
            <w:r>
              <w:rPr>
                <w:rFonts w:cs="Times New Roman"/>
                <w:color w:val="000000"/>
                <w:kern w:val="0"/>
                <w:sz w:val="18"/>
                <w:szCs w:val="20"/>
              </w:rPr>
              <w:t>Frame FIFO</w:t>
            </w:r>
            <w:r>
              <w:rPr>
                <w:rFonts w:cs="Times New Roman"/>
                <w:color w:val="000000"/>
                <w:kern w:val="0"/>
                <w:sz w:val="18"/>
                <w:szCs w:val="20"/>
              </w:rPr>
              <w:t>或一级</w:t>
            </w:r>
            <w:r>
              <w:rPr>
                <w:rFonts w:cs="Times New Roman"/>
                <w:color w:val="000000"/>
                <w:kern w:val="0"/>
                <w:sz w:val="18"/>
                <w:szCs w:val="20"/>
              </w:rPr>
              <w:t>Descriptor FIFO</w:t>
            </w:r>
            <w:r>
              <w:rPr>
                <w:rFonts w:cs="Times New Roman"/>
                <w:color w:val="000000"/>
                <w:kern w:val="0"/>
                <w:sz w:val="18"/>
                <w:szCs w:val="20"/>
              </w:rPr>
              <w:t>资源不足导致的丢弃累计计数</w:t>
            </w:r>
          </w:p>
        </w:tc>
      </w:tr>
    </w:tbl>
    <w:p w14:paraId="0BE62595" w14:textId="77777777" w:rsidR="009614A0" w:rsidRDefault="009614A0">
      <w:pPr>
        <w:widowControl/>
        <w:spacing w:after="20"/>
      </w:pPr>
    </w:p>
    <w:p w14:paraId="173C85DF" w14:textId="77777777" w:rsidR="009614A0" w:rsidRDefault="00000000" w:rsidP="00E314C7">
      <w:pPr>
        <w:pStyle w:val="21"/>
      </w:pPr>
      <w:r>
        <w:t xml:space="preserve">3.13 </w:t>
      </w:r>
      <w:r>
        <w:t>当前窗口计入帧数</w:t>
      </w:r>
    </w:p>
    <w:p w14:paraId="07E86D18"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STAT_WIN_FRAME_CNT    </w:t>
      </w:r>
      <w:r>
        <w:rPr>
          <w:rFonts w:cs="Times New Roman"/>
          <w:b/>
          <w:color w:val="000000"/>
        </w:rPr>
        <w:t>偏移地址：</w:t>
      </w:r>
      <w:r>
        <w:rPr>
          <w:rFonts w:cs="Times New Roman"/>
          <w:b/>
          <w:color w:val="000000"/>
        </w:rPr>
        <w:t>0x0030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630A1079" w14:textId="77777777">
        <w:trPr>
          <w:cantSplit/>
          <w:tblHeader/>
          <w:jc w:val="center"/>
        </w:trPr>
        <w:tc>
          <w:tcPr>
            <w:tcW w:w="835" w:type="dxa"/>
            <w:shd w:val="clear" w:color="auto" w:fill="DCEAD2"/>
            <w:vAlign w:val="center"/>
          </w:tcPr>
          <w:p w14:paraId="7AADE438"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7C192284"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B4E0AA0"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BFA92E3"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6E1E48F"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D1887B9" w14:textId="77777777">
        <w:trPr>
          <w:cantSplit/>
          <w:jc w:val="center"/>
        </w:trPr>
        <w:tc>
          <w:tcPr>
            <w:tcW w:w="835" w:type="dxa"/>
            <w:vAlign w:val="center"/>
          </w:tcPr>
          <w:p w14:paraId="1426D996"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31760AFD" w14:textId="77777777" w:rsidR="009614A0" w:rsidRDefault="00000000">
            <w:pPr>
              <w:widowControl/>
              <w:spacing w:line="252" w:lineRule="auto"/>
              <w:jc w:val="left"/>
              <w:rPr>
                <w:kern w:val="0"/>
                <w:szCs w:val="20"/>
              </w:rPr>
            </w:pPr>
            <w:r>
              <w:rPr>
                <w:rFonts w:cs="Times New Roman"/>
                <w:color w:val="000000"/>
                <w:kern w:val="0"/>
                <w:sz w:val="18"/>
                <w:szCs w:val="20"/>
              </w:rPr>
              <w:t>stat_win_frame_cnt</w:t>
            </w:r>
          </w:p>
        </w:tc>
        <w:tc>
          <w:tcPr>
            <w:tcW w:w="1123" w:type="dxa"/>
            <w:vAlign w:val="center"/>
          </w:tcPr>
          <w:p w14:paraId="189047EE"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2243BE4"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31A9023" w14:textId="77777777" w:rsidR="009614A0" w:rsidRDefault="00000000">
            <w:pPr>
              <w:widowControl/>
              <w:spacing w:line="252" w:lineRule="auto"/>
              <w:jc w:val="left"/>
              <w:rPr>
                <w:kern w:val="0"/>
                <w:szCs w:val="20"/>
              </w:rPr>
            </w:pPr>
            <w:r>
              <w:rPr>
                <w:rFonts w:cs="Times New Roman"/>
                <w:color w:val="000000"/>
                <w:kern w:val="0"/>
                <w:sz w:val="18"/>
                <w:szCs w:val="20"/>
              </w:rPr>
              <w:t>当前风暴统计窗口计入的帧数；窗口翻转或统计清零后重新计数</w:t>
            </w:r>
          </w:p>
        </w:tc>
      </w:tr>
    </w:tbl>
    <w:p w14:paraId="111BAB89" w14:textId="77777777" w:rsidR="009614A0" w:rsidRDefault="009614A0">
      <w:pPr>
        <w:widowControl/>
        <w:spacing w:after="20"/>
      </w:pPr>
    </w:p>
    <w:p w14:paraId="6D906CC0" w14:textId="77777777" w:rsidR="009614A0" w:rsidRDefault="00000000" w:rsidP="00E314C7">
      <w:pPr>
        <w:pStyle w:val="21"/>
      </w:pPr>
      <w:r>
        <w:t xml:space="preserve">3.14 </w:t>
      </w:r>
      <w:r>
        <w:t>当前窗口计入数据帧字节数</w:t>
      </w:r>
    </w:p>
    <w:p w14:paraId="58A8F49D"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STAT_WIN_BYTE_CNT    </w:t>
      </w:r>
      <w:r>
        <w:rPr>
          <w:rFonts w:cs="Times New Roman"/>
          <w:b/>
          <w:color w:val="000000"/>
        </w:rPr>
        <w:t>偏移地址：</w:t>
      </w:r>
      <w:r>
        <w:rPr>
          <w:rFonts w:cs="Times New Roman"/>
          <w:b/>
          <w:color w:val="000000"/>
        </w:rPr>
        <w:t>0x0034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DA7207D" w14:textId="77777777">
        <w:trPr>
          <w:cantSplit/>
          <w:tblHeader/>
          <w:jc w:val="center"/>
        </w:trPr>
        <w:tc>
          <w:tcPr>
            <w:tcW w:w="835" w:type="dxa"/>
            <w:shd w:val="clear" w:color="auto" w:fill="DCEAD2"/>
            <w:vAlign w:val="center"/>
          </w:tcPr>
          <w:p w14:paraId="64BD1668"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451178C9"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A538B2A"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020EA36D"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6A045EC"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33B1F1E" w14:textId="77777777">
        <w:trPr>
          <w:cantSplit/>
          <w:jc w:val="center"/>
        </w:trPr>
        <w:tc>
          <w:tcPr>
            <w:tcW w:w="835" w:type="dxa"/>
            <w:vAlign w:val="center"/>
          </w:tcPr>
          <w:p w14:paraId="1F963D42"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61B8E012" w14:textId="77777777" w:rsidR="009614A0" w:rsidRDefault="00000000">
            <w:pPr>
              <w:widowControl/>
              <w:spacing w:line="252" w:lineRule="auto"/>
              <w:jc w:val="left"/>
              <w:rPr>
                <w:kern w:val="0"/>
                <w:szCs w:val="20"/>
              </w:rPr>
            </w:pPr>
            <w:r>
              <w:rPr>
                <w:rFonts w:cs="Times New Roman"/>
                <w:color w:val="000000"/>
                <w:kern w:val="0"/>
                <w:sz w:val="18"/>
                <w:szCs w:val="20"/>
              </w:rPr>
              <w:t>stat_win_byte_cnt</w:t>
            </w:r>
          </w:p>
        </w:tc>
        <w:tc>
          <w:tcPr>
            <w:tcW w:w="1123" w:type="dxa"/>
            <w:vAlign w:val="center"/>
          </w:tcPr>
          <w:p w14:paraId="0C78FD3E"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1897D9D1"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48BD370" w14:textId="77777777" w:rsidR="009614A0" w:rsidRDefault="00000000">
            <w:pPr>
              <w:widowControl/>
              <w:spacing w:line="252" w:lineRule="auto"/>
              <w:jc w:val="left"/>
              <w:rPr>
                <w:kern w:val="0"/>
                <w:szCs w:val="20"/>
              </w:rPr>
            </w:pPr>
            <w:r>
              <w:rPr>
                <w:rFonts w:cs="Times New Roman"/>
                <w:color w:val="000000"/>
                <w:kern w:val="0"/>
                <w:sz w:val="18"/>
                <w:szCs w:val="20"/>
              </w:rPr>
              <w:t>当前风暴统计窗口计入的数据帧字节数；窗口翻转或统计清零后重新计数</w:t>
            </w:r>
          </w:p>
        </w:tc>
      </w:tr>
    </w:tbl>
    <w:p w14:paraId="1E259AEA" w14:textId="77777777" w:rsidR="009614A0" w:rsidRDefault="009614A0">
      <w:pPr>
        <w:widowControl/>
        <w:spacing w:after="20"/>
      </w:pPr>
    </w:p>
    <w:p w14:paraId="23B4D4C2" w14:textId="77777777" w:rsidR="009614A0" w:rsidRDefault="00000000" w:rsidP="00E314C7">
      <w:pPr>
        <w:pStyle w:val="21"/>
      </w:pPr>
      <w:r>
        <w:t xml:space="preserve">3.15 </w:t>
      </w:r>
      <w:r>
        <w:t>最近一次接收侧丢弃原因</w:t>
      </w:r>
    </w:p>
    <w:p w14:paraId="6B52D078"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STAT_LAST_DROP_REASON    </w:t>
      </w:r>
      <w:r>
        <w:rPr>
          <w:rFonts w:cs="Times New Roman"/>
          <w:b/>
          <w:color w:val="000000"/>
        </w:rPr>
        <w:t>偏移地址：</w:t>
      </w:r>
      <w:r>
        <w:rPr>
          <w:rFonts w:cs="Times New Roman"/>
          <w:b/>
          <w:color w:val="000000"/>
        </w:rPr>
        <w:t>0x0038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217125E2" w14:textId="77777777">
        <w:trPr>
          <w:cantSplit/>
          <w:tblHeader/>
          <w:jc w:val="center"/>
        </w:trPr>
        <w:tc>
          <w:tcPr>
            <w:tcW w:w="835" w:type="dxa"/>
            <w:shd w:val="clear" w:color="auto" w:fill="DCEAD2"/>
            <w:vAlign w:val="center"/>
          </w:tcPr>
          <w:p w14:paraId="63147C0F"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3E83E04"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1F9FEEE1"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59BF5E5"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5B3528F5"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A250783" w14:textId="77777777">
        <w:trPr>
          <w:cantSplit/>
          <w:jc w:val="center"/>
        </w:trPr>
        <w:tc>
          <w:tcPr>
            <w:tcW w:w="835" w:type="dxa"/>
            <w:vAlign w:val="center"/>
          </w:tcPr>
          <w:p w14:paraId="078967C0"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3D5DD517"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53C4B0DD"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BC2028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CE6B7C7"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04609038" w14:textId="77777777">
        <w:trPr>
          <w:cantSplit/>
          <w:jc w:val="center"/>
        </w:trPr>
        <w:tc>
          <w:tcPr>
            <w:tcW w:w="835" w:type="dxa"/>
            <w:vAlign w:val="center"/>
          </w:tcPr>
          <w:p w14:paraId="0CC711A4" w14:textId="77777777" w:rsidR="009614A0" w:rsidRDefault="00000000">
            <w:pPr>
              <w:widowControl/>
              <w:spacing w:line="252" w:lineRule="auto"/>
              <w:jc w:val="center"/>
              <w:rPr>
                <w:kern w:val="0"/>
                <w:szCs w:val="20"/>
              </w:rPr>
            </w:pPr>
            <w:r>
              <w:rPr>
                <w:rFonts w:cs="Times New Roman"/>
                <w:color w:val="000000"/>
                <w:kern w:val="0"/>
                <w:sz w:val="18"/>
                <w:szCs w:val="20"/>
              </w:rPr>
              <w:t>15:0</w:t>
            </w:r>
          </w:p>
        </w:tc>
        <w:tc>
          <w:tcPr>
            <w:tcW w:w="2520" w:type="dxa"/>
            <w:vAlign w:val="center"/>
          </w:tcPr>
          <w:p w14:paraId="4BFC7F71" w14:textId="77777777" w:rsidR="009614A0" w:rsidRDefault="00000000">
            <w:pPr>
              <w:widowControl/>
              <w:spacing w:line="252" w:lineRule="auto"/>
              <w:jc w:val="left"/>
              <w:rPr>
                <w:kern w:val="0"/>
                <w:szCs w:val="20"/>
              </w:rPr>
            </w:pPr>
            <w:r>
              <w:rPr>
                <w:rFonts w:cs="Times New Roman"/>
                <w:color w:val="000000"/>
                <w:kern w:val="0"/>
                <w:sz w:val="18"/>
                <w:szCs w:val="20"/>
              </w:rPr>
              <w:t>stat_last_drop_reason</w:t>
            </w:r>
          </w:p>
        </w:tc>
        <w:tc>
          <w:tcPr>
            <w:tcW w:w="1123" w:type="dxa"/>
            <w:vAlign w:val="center"/>
          </w:tcPr>
          <w:p w14:paraId="30B1FB1A"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6FAE13F"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1A00EB1" w14:textId="71B7F96F" w:rsidR="009614A0" w:rsidRDefault="00000000">
            <w:pPr>
              <w:widowControl/>
              <w:spacing w:line="252" w:lineRule="auto"/>
              <w:jc w:val="left"/>
              <w:rPr>
                <w:kern w:val="0"/>
                <w:szCs w:val="20"/>
              </w:rPr>
            </w:pPr>
            <w:r>
              <w:rPr>
                <w:rFonts w:cs="Times New Roman"/>
                <w:color w:val="000000"/>
                <w:kern w:val="0"/>
                <w:sz w:val="18"/>
                <w:szCs w:val="20"/>
              </w:rPr>
              <w:t>最近一次已提交丢弃报文的原因编码</w:t>
            </w:r>
          </w:p>
        </w:tc>
      </w:tr>
    </w:tbl>
    <w:p w14:paraId="599E0B99" w14:textId="77777777" w:rsidR="009614A0" w:rsidRDefault="009614A0">
      <w:pPr>
        <w:widowControl/>
        <w:spacing w:after="20"/>
      </w:pPr>
    </w:p>
    <w:p w14:paraId="1F2FD2B6" w14:textId="77777777" w:rsidR="009614A0" w:rsidRDefault="00000000" w:rsidP="00E314C7">
      <w:pPr>
        <w:pStyle w:val="21"/>
      </w:pPr>
      <w:r>
        <w:t xml:space="preserve">3.16 </w:t>
      </w:r>
      <w:r>
        <w:t>当前窗口风暴激活状态</w:t>
      </w:r>
    </w:p>
    <w:p w14:paraId="08B359B3"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STAT_STORM_ACTIVE    </w:t>
      </w:r>
      <w:r>
        <w:rPr>
          <w:rFonts w:cs="Times New Roman"/>
          <w:b/>
          <w:color w:val="000000"/>
        </w:rPr>
        <w:t>偏移地址：</w:t>
      </w:r>
      <w:r>
        <w:rPr>
          <w:rFonts w:cs="Times New Roman"/>
          <w:b/>
          <w:color w:val="000000"/>
        </w:rPr>
        <w:t>0x003C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2D67F9B2" w14:textId="77777777">
        <w:trPr>
          <w:cantSplit/>
          <w:tblHeader/>
          <w:jc w:val="center"/>
        </w:trPr>
        <w:tc>
          <w:tcPr>
            <w:tcW w:w="835" w:type="dxa"/>
            <w:shd w:val="clear" w:color="auto" w:fill="DCEAD2"/>
            <w:vAlign w:val="center"/>
          </w:tcPr>
          <w:p w14:paraId="6384E9BD"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7D07DCF6"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1B4B963"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7D38D3B8"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81F21FF"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9DBD68B" w14:textId="77777777">
        <w:trPr>
          <w:cantSplit/>
          <w:jc w:val="center"/>
        </w:trPr>
        <w:tc>
          <w:tcPr>
            <w:tcW w:w="835" w:type="dxa"/>
            <w:vAlign w:val="center"/>
          </w:tcPr>
          <w:p w14:paraId="19A696FB" w14:textId="77777777" w:rsidR="009614A0" w:rsidRDefault="00000000">
            <w:pPr>
              <w:widowControl/>
              <w:spacing w:line="252" w:lineRule="auto"/>
              <w:jc w:val="center"/>
              <w:rPr>
                <w:kern w:val="0"/>
                <w:szCs w:val="20"/>
              </w:rPr>
            </w:pPr>
            <w:r>
              <w:rPr>
                <w:rFonts w:cs="Times New Roman"/>
                <w:color w:val="000000"/>
                <w:kern w:val="0"/>
                <w:sz w:val="18"/>
                <w:szCs w:val="20"/>
              </w:rPr>
              <w:t>31:2</w:t>
            </w:r>
          </w:p>
        </w:tc>
        <w:tc>
          <w:tcPr>
            <w:tcW w:w="2520" w:type="dxa"/>
            <w:vAlign w:val="center"/>
          </w:tcPr>
          <w:p w14:paraId="26FAEDE8"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0385A524"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91D10F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B20F175"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36594486" w14:textId="77777777">
        <w:trPr>
          <w:cantSplit/>
          <w:jc w:val="center"/>
        </w:trPr>
        <w:tc>
          <w:tcPr>
            <w:tcW w:w="835" w:type="dxa"/>
            <w:vAlign w:val="center"/>
          </w:tcPr>
          <w:p w14:paraId="7CBE049A" w14:textId="77777777" w:rsidR="009614A0" w:rsidRDefault="00000000">
            <w:pPr>
              <w:widowControl/>
              <w:spacing w:line="252" w:lineRule="auto"/>
              <w:jc w:val="center"/>
              <w:rPr>
                <w:kern w:val="0"/>
                <w:szCs w:val="20"/>
              </w:rPr>
            </w:pPr>
            <w:r>
              <w:rPr>
                <w:rFonts w:cs="Times New Roman"/>
                <w:color w:val="000000"/>
                <w:kern w:val="0"/>
                <w:sz w:val="18"/>
                <w:szCs w:val="20"/>
              </w:rPr>
              <w:lastRenderedPageBreak/>
              <w:t>1</w:t>
            </w:r>
          </w:p>
        </w:tc>
        <w:tc>
          <w:tcPr>
            <w:tcW w:w="2520" w:type="dxa"/>
            <w:vAlign w:val="center"/>
          </w:tcPr>
          <w:p w14:paraId="20C383CE" w14:textId="77777777" w:rsidR="009614A0" w:rsidRDefault="00000000">
            <w:pPr>
              <w:widowControl/>
              <w:spacing w:line="252" w:lineRule="auto"/>
              <w:jc w:val="left"/>
              <w:rPr>
                <w:kern w:val="0"/>
                <w:szCs w:val="20"/>
              </w:rPr>
            </w:pPr>
            <w:r>
              <w:rPr>
                <w:rFonts w:cs="Times New Roman"/>
                <w:color w:val="000000"/>
                <w:kern w:val="0"/>
                <w:sz w:val="18"/>
                <w:szCs w:val="20"/>
              </w:rPr>
              <w:t>stat_byte_storm_active</w:t>
            </w:r>
          </w:p>
        </w:tc>
        <w:tc>
          <w:tcPr>
            <w:tcW w:w="1123" w:type="dxa"/>
            <w:vAlign w:val="center"/>
          </w:tcPr>
          <w:p w14:paraId="07A4330E"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14762EC"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6AAAD278" w14:textId="77777777" w:rsidR="009614A0" w:rsidRDefault="00000000">
            <w:pPr>
              <w:widowControl/>
              <w:spacing w:line="252" w:lineRule="auto"/>
              <w:jc w:val="left"/>
              <w:rPr>
                <w:kern w:val="0"/>
                <w:szCs w:val="20"/>
              </w:rPr>
            </w:pPr>
            <w:r>
              <w:rPr>
                <w:rFonts w:cs="Times New Roman"/>
                <w:color w:val="000000"/>
                <w:kern w:val="0"/>
                <w:sz w:val="18"/>
                <w:szCs w:val="20"/>
              </w:rPr>
              <w:t>当前窗口字节数风暴激活标志</w:t>
            </w:r>
          </w:p>
        </w:tc>
      </w:tr>
      <w:tr w:rsidR="009614A0" w14:paraId="70EE3040" w14:textId="77777777">
        <w:trPr>
          <w:cantSplit/>
          <w:jc w:val="center"/>
        </w:trPr>
        <w:tc>
          <w:tcPr>
            <w:tcW w:w="835" w:type="dxa"/>
            <w:vAlign w:val="center"/>
          </w:tcPr>
          <w:p w14:paraId="08E2F523"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2520" w:type="dxa"/>
            <w:vAlign w:val="center"/>
          </w:tcPr>
          <w:p w14:paraId="05E30088" w14:textId="77777777" w:rsidR="009614A0" w:rsidRDefault="00000000">
            <w:pPr>
              <w:widowControl/>
              <w:spacing w:line="252" w:lineRule="auto"/>
              <w:jc w:val="left"/>
              <w:rPr>
                <w:kern w:val="0"/>
                <w:szCs w:val="20"/>
              </w:rPr>
            </w:pPr>
            <w:r>
              <w:rPr>
                <w:rFonts w:cs="Times New Roman"/>
                <w:color w:val="000000"/>
                <w:kern w:val="0"/>
                <w:sz w:val="18"/>
                <w:szCs w:val="20"/>
              </w:rPr>
              <w:t>stat_frame_storm_active</w:t>
            </w:r>
          </w:p>
        </w:tc>
        <w:tc>
          <w:tcPr>
            <w:tcW w:w="1123" w:type="dxa"/>
            <w:vAlign w:val="center"/>
          </w:tcPr>
          <w:p w14:paraId="70981973"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16154BE3"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A0D07B9" w14:textId="77777777" w:rsidR="009614A0" w:rsidRDefault="00000000">
            <w:pPr>
              <w:widowControl/>
              <w:spacing w:line="252" w:lineRule="auto"/>
              <w:jc w:val="left"/>
              <w:rPr>
                <w:kern w:val="0"/>
                <w:szCs w:val="20"/>
              </w:rPr>
            </w:pPr>
            <w:r>
              <w:rPr>
                <w:rFonts w:cs="Times New Roman"/>
                <w:color w:val="000000"/>
                <w:kern w:val="0"/>
                <w:sz w:val="18"/>
                <w:szCs w:val="20"/>
              </w:rPr>
              <w:t>当前窗口帧数风暴激活标志</w:t>
            </w:r>
          </w:p>
        </w:tc>
      </w:tr>
    </w:tbl>
    <w:p w14:paraId="71C25F72" w14:textId="77777777" w:rsidR="009614A0" w:rsidRDefault="009614A0">
      <w:pPr>
        <w:widowControl/>
        <w:spacing w:after="20"/>
      </w:pPr>
    </w:p>
    <w:p w14:paraId="48D48728" w14:textId="77777777" w:rsidR="009614A0" w:rsidRDefault="00000000" w:rsidP="00E314C7">
      <w:pPr>
        <w:pStyle w:val="21"/>
      </w:pPr>
      <w:r>
        <w:t xml:space="preserve">3.17 </w:t>
      </w:r>
      <w:r>
        <w:t>二级分类</w:t>
      </w:r>
      <w:r>
        <w:t>FIFO</w:t>
      </w:r>
      <w:r>
        <w:t>拥塞丢弃总计数</w:t>
      </w:r>
    </w:p>
    <w:p w14:paraId="1C51F55B"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STAT_ROUTE_DROP_FIFO_FULL_CNT    </w:t>
      </w:r>
      <w:r>
        <w:rPr>
          <w:rFonts w:cs="Times New Roman"/>
          <w:b/>
          <w:color w:val="000000"/>
        </w:rPr>
        <w:t>偏移地址：</w:t>
      </w:r>
      <w:r>
        <w:rPr>
          <w:rFonts w:cs="Times New Roman"/>
          <w:b/>
          <w:color w:val="000000"/>
        </w:rPr>
        <w:t>0x0040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05E91BE" w14:textId="77777777">
        <w:trPr>
          <w:cantSplit/>
          <w:tblHeader/>
          <w:jc w:val="center"/>
        </w:trPr>
        <w:tc>
          <w:tcPr>
            <w:tcW w:w="835" w:type="dxa"/>
            <w:shd w:val="clear" w:color="auto" w:fill="DCEAD2"/>
            <w:vAlign w:val="center"/>
          </w:tcPr>
          <w:p w14:paraId="0F3E6626"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67E17B39"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041151E"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6BD410D0"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195F180"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14B5467B" w14:textId="77777777">
        <w:trPr>
          <w:cantSplit/>
          <w:jc w:val="center"/>
        </w:trPr>
        <w:tc>
          <w:tcPr>
            <w:tcW w:w="835" w:type="dxa"/>
            <w:vAlign w:val="center"/>
          </w:tcPr>
          <w:p w14:paraId="370A027C"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160E2E6F" w14:textId="77777777" w:rsidR="009614A0" w:rsidRDefault="00000000">
            <w:pPr>
              <w:widowControl/>
              <w:spacing w:line="252" w:lineRule="auto"/>
              <w:jc w:val="left"/>
              <w:rPr>
                <w:kern w:val="0"/>
                <w:szCs w:val="20"/>
              </w:rPr>
            </w:pPr>
            <w:r>
              <w:rPr>
                <w:rFonts w:cs="Times New Roman"/>
                <w:color w:val="000000"/>
                <w:kern w:val="0"/>
                <w:sz w:val="18"/>
                <w:szCs w:val="20"/>
              </w:rPr>
              <w:t>stat_route_drop_fifo_full_cnt</w:t>
            </w:r>
          </w:p>
        </w:tc>
        <w:tc>
          <w:tcPr>
            <w:tcW w:w="1123" w:type="dxa"/>
            <w:vAlign w:val="center"/>
          </w:tcPr>
          <w:p w14:paraId="39181491"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BD9DA03"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F8D8F0A" w14:textId="77777777" w:rsidR="009614A0" w:rsidRDefault="00000000">
            <w:pPr>
              <w:widowControl/>
              <w:spacing w:line="252" w:lineRule="auto"/>
              <w:jc w:val="left"/>
              <w:rPr>
                <w:kern w:val="0"/>
                <w:szCs w:val="20"/>
              </w:rPr>
            </w:pPr>
            <w:r>
              <w:rPr>
                <w:rFonts w:cs="Times New Roman"/>
                <w:color w:val="000000"/>
                <w:kern w:val="0"/>
                <w:sz w:val="18"/>
                <w:szCs w:val="20"/>
              </w:rPr>
              <w:t>已通过一级过滤，但目标二级分类</w:t>
            </w:r>
            <w:r>
              <w:rPr>
                <w:rFonts w:cs="Times New Roman"/>
                <w:color w:val="000000"/>
                <w:kern w:val="0"/>
                <w:sz w:val="18"/>
                <w:szCs w:val="20"/>
              </w:rPr>
              <w:t>FIFO</w:t>
            </w:r>
            <w:r>
              <w:rPr>
                <w:rFonts w:cs="Times New Roman"/>
                <w:color w:val="000000"/>
                <w:kern w:val="0"/>
                <w:sz w:val="18"/>
                <w:szCs w:val="20"/>
              </w:rPr>
              <w:t>满或将满而被丢弃的总帧数</w:t>
            </w:r>
          </w:p>
        </w:tc>
      </w:tr>
    </w:tbl>
    <w:p w14:paraId="095D99FB" w14:textId="77777777" w:rsidR="009614A0" w:rsidRDefault="009614A0">
      <w:pPr>
        <w:widowControl/>
        <w:spacing w:after="20"/>
      </w:pPr>
    </w:p>
    <w:p w14:paraId="66E8D59F" w14:textId="77777777" w:rsidR="009614A0" w:rsidRDefault="00000000" w:rsidP="00E314C7">
      <w:pPr>
        <w:pStyle w:val="21"/>
      </w:pPr>
      <w:r>
        <w:t>3.18 GOOSE</w:t>
      </w:r>
      <w:r>
        <w:t>分类</w:t>
      </w:r>
      <w:r>
        <w:t>FIFO</w:t>
      </w:r>
      <w:r>
        <w:t>拥塞丢弃计数</w:t>
      </w:r>
    </w:p>
    <w:p w14:paraId="0D5831BF"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STAT_ROUTE_DROP_GOOSE_CNT    </w:t>
      </w:r>
      <w:r>
        <w:rPr>
          <w:rFonts w:cs="Times New Roman"/>
          <w:b/>
          <w:color w:val="000000"/>
        </w:rPr>
        <w:t>偏移地址：</w:t>
      </w:r>
      <w:r>
        <w:rPr>
          <w:rFonts w:cs="Times New Roman"/>
          <w:b/>
          <w:color w:val="000000"/>
        </w:rPr>
        <w:t>0x0044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504F9DB9" w14:textId="77777777">
        <w:trPr>
          <w:cantSplit/>
          <w:tblHeader/>
          <w:jc w:val="center"/>
        </w:trPr>
        <w:tc>
          <w:tcPr>
            <w:tcW w:w="835" w:type="dxa"/>
            <w:shd w:val="clear" w:color="auto" w:fill="DCEAD2"/>
            <w:vAlign w:val="center"/>
          </w:tcPr>
          <w:p w14:paraId="0B791EF8"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40A5B482"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00AC3B5"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802C07C"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C9F24B3"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CE99F86" w14:textId="77777777">
        <w:trPr>
          <w:cantSplit/>
          <w:jc w:val="center"/>
        </w:trPr>
        <w:tc>
          <w:tcPr>
            <w:tcW w:w="835" w:type="dxa"/>
            <w:vAlign w:val="center"/>
          </w:tcPr>
          <w:p w14:paraId="1962B2FA"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7A78E274" w14:textId="77777777" w:rsidR="009614A0" w:rsidRDefault="00000000">
            <w:pPr>
              <w:widowControl/>
              <w:spacing w:line="252" w:lineRule="auto"/>
              <w:jc w:val="left"/>
              <w:rPr>
                <w:kern w:val="0"/>
                <w:szCs w:val="20"/>
              </w:rPr>
            </w:pPr>
            <w:r>
              <w:rPr>
                <w:rFonts w:cs="Times New Roman"/>
                <w:color w:val="000000"/>
                <w:kern w:val="0"/>
                <w:sz w:val="18"/>
                <w:szCs w:val="20"/>
              </w:rPr>
              <w:t>stat_route_drop_goose_cnt</w:t>
            </w:r>
          </w:p>
        </w:tc>
        <w:tc>
          <w:tcPr>
            <w:tcW w:w="1123" w:type="dxa"/>
            <w:vAlign w:val="center"/>
          </w:tcPr>
          <w:p w14:paraId="0A9480D8"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E1F85F4"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A62D748" w14:textId="77777777" w:rsidR="009614A0" w:rsidRDefault="00000000">
            <w:pPr>
              <w:widowControl/>
              <w:spacing w:line="252" w:lineRule="auto"/>
              <w:jc w:val="left"/>
              <w:rPr>
                <w:kern w:val="0"/>
                <w:szCs w:val="20"/>
              </w:rPr>
            </w:pPr>
            <w:r>
              <w:rPr>
                <w:rFonts w:cs="Times New Roman"/>
                <w:color w:val="000000"/>
                <w:kern w:val="0"/>
                <w:sz w:val="18"/>
                <w:szCs w:val="20"/>
              </w:rPr>
              <w:t>GOOSE</w:t>
            </w:r>
            <w:r>
              <w:rPr>
                <w:rFonts w:cs="Times New Roman"/>
                <w:color w:val="000000"/>
                <w:kern w:val="0"/>
                <w:sz w:val="18"/>
                <w:szCs w:val="20"/>
              </w:rPr>
              <w:t>二级分类</w:t>
            </w:r>
            <w:r>
              <w:rPr>
                <w:rFonts w:cs="Times New Roman"/>
                <w:color w:val="000000"/>
                <w:kern w:val="0"/>
                <w:sz w:val="18"/>
                <w:szCs w:val="20"/>
              </w:rPr>
              <w:t>FIFO</w:t>
            </w:r>
            <w:r>
              <w:rPr>
                <w:rFonts w:cs="Times New Roman"/>
                <w:color w:val="000000"/>
                <w:kern w:val="0"/>
                <w:sz w:val="18"/>
                <w:szCs w:val="20"/>
              </w:rPr>
              <w:t>拥塞丢弃累计计数</w:t>
            </w:r>
          </w:p>
        </w:tc>
      </w:tr>
    </w:tbl>
    <w:p w14:paraId="0999C4A1" w14:textId="77777777" w:rsidR="009614A0" w:rsidRDefault="009614A0">
      <w:pPr>
        <w:widowControl/>
        <w:spacing w:after="20"/>
      </w:pPr>
    </w:p>
    <w:p w14:paraId="6B190C02" w14:textId="77777777" w:rsidR="009614A0" w:rsidRDefault="00000000" w:rsidP="00E314C7">
      <w:pPr>
        <w:pStyle w:val="21"/>
      </w:pPr>
      <w:r>
        <w:t>3.19 SV</w:t>
      </w:r>
      <w:r>
        <w:t>分类</w:t>
      </w:r>
      <w:r>
        <w:t>FIFO</w:t>
      </w:r>
      <w:r>
        <w:t>拥塞丢弃计数</w:t>
      </w:r>
    </w:p>
    <w:p w14:paraId="3AEE996B"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STAT_ROUTE_DROP_SV_CNT    </w:t>
      </w:r>
      <w:r>
        <w:rPr>
          <w:rFonts w:cs="Times New Roman"/>
          <w:b/>
          <w:color w:val="000000"/>
        </w:rPr>
        <w:t>偏移地址：</w:t>
      </w:r>
      <w:r>
        <w:rPr>
          <w:rFonts w:cs="Times New Roman"/>
          <w:b/>
          <w:color w:val="000000"/>
        </w:rPr>
        <w:t>0x0048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2DA27EC" w14:textId="77777777">
        <w:trPr>
          <w:cantSplit/>
          <w:tblHeader/>
          <w:jc w:val="center"/>
        </w:trPr>
        <w:tc>
          <w:tcPr>
            <w:tcW w:w="835" w:type="dxa"/>
            <w:shd w:val="clear" w:color="auto" w:fill="DCEAD2"/>
            <w:vAlign w:val="center"/>
          </w:tcPr>
          <w:p w14:paraId="6E807EE7"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5291465F"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A459E6D"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4BDB955D"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1FDDB7D"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4CD5A10" w14:textId="77777777">
        <w:trPr>
          <w:cantSplit/>
          <w:jc w:val="center"/>
        </w:trPr>
        <w:tc>
          <w:tcPr>
            <w:tcW w:w="835" w:type="dxa"/>
            <w:vAlign w:val="center"/>
          </w:tcPr>
          <w:p w14:paraId="463A5696"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471887C4" w14:textId="77777777" w:rsidR="009614A0" w:rsidRDefault="00000000">
            <w:pPr>
              <w:widowControl/>
              <w:spacing w:line="252" w:lineRule="auto"/>
              <w:jc w:val="left"/>
              <w:rPr>
                <w:kern w:val="0"/>
                <w:szCs w:val="20"/>
              </w:rPr>
            </w:pPr>
            <w:r>
              <w:rPr>
                <w:rFonts w:cs="Times New Roman"/>
                <w:color w:val="000000"/>
                <w:kern w:val="0"/>
                <w:sz w:val="18"/>
                <w:szCs w:val="20"/>
              </w:rPr>
              <w:t>stat_route_drop_sv_cnt</w:t>
            </w:r>
          </w:p>
        </w:tc>
        <w:tc>
          <w:tcPr>
            <w:tcW w:w="1123" w:type="dxa"/>
            <w:vAlign w:val="center"/>
          </w:tcPr>
          <w:p w14:paraId="131D4ACA"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5CAE007"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30152AC" w14:textId="77777777" w:rsidR="009614A0" w:rsidRDefault="00000000">
            <w:pPr>
              <w:widowControl/>
              <w:spacing w:line="252" w:lineRule="auto"/>
              <w:jc w:val="left"/>
              <w:rPr>
                <w:kern w:val="0"/>
                <w:szCs w:val="20"/>
              </w:rPr>
            </w:pPr>
            <w:r>
              <w:rPr>
                <w:rFonts w:cs="Times New Roman"/>
                <w:color w:val="000000"/>
                <w:kern w:val="0"/>
                <w:sz w:val="18"/>
                <w:szCs w:val="20"/>
              </w:rPr>
              <w:t>SV</w:t>
            </w:r>
            <w:r>
              <w:rPr>
                <w:rFonts w:cs="Times New Roman"/>
                <w:color w:val="000000"/>
                <w:kern w:val="0"/>
                <w:sz w:val="18"/>
                <w:szCs w:val="20"/>
              </w:rPr>
              <w:t>二级分类</w:t>
            </w:r>
            <w:r>
              <w:rPr>
                <w:rFonts w:cs="Times New Roman"/>
                <w:color w:val="000000"/>
                <w:kern w:val="0"/>
                <w:sz w:val="18"/>
                <w:szCs w:val="20"/>
              </w:rPr>
              <w:t>FIFO</w:t>
            </w:r>
            <w:r>
              <w:rPr>
                <w:rFonts w:cs="Times New Roman"/>
                <w:color w:val="000000"/>
                <w:kern w:val="0"/>
                <w:sz w:val="18"/>
                <w:szCs w:val="20"/>
              </w:rPr>
              <w:t>拥塞丢弃累计计数</w:t>
            </w:r>
          </w:p>
        </w:tc>
      </w:tr>
    </w:tbl>
    <w:p w14:paraId="6504FFE3" w14:textId="77777777" w:rsidR="009614A0" w:rsidRDefault="009614A0">
      <w:pPr>
        <w:widowControl/>
        <w:spacing w:after="20"/>
      </w:pPr>
    </w:p>
    <w:p w14:paraId="0BD98CC5" w14:textId="77777777" w:rsidR="009614A0" w:rsidRDefault="00000000" w:rsidP="00E314C7">
      <w:pPr>
        <w:pStyle w:val="21"/>
      </w:pPr>
      <w:r>
        <w:t>3.20 Other</w:t>
      </w:r>
      <w:r>
        <w:t>分类</w:t>
      </w:r>
      <w:r>
        <w:t>FIFO</w:t>
      </w:r>
      <w:r>
        <w:t>拥塞丢弃计数</w:t>
      </w:r>
    </w:p>
    <w:p w14:paraId="33FA2B39"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STAT_ROUTE_DROP_OTHER_CNT    </w:t>
      </w:r>
      <w:r>
        <w:rPr>
          <w:rFonts w:cs="Times New Roman"/>
          <w:b/>
          <w:color w:val="000000"/>
        </w:rPr>
        <w:t>偏移地址：</w:t>
      </w:r>
      <w:r>
        <w:rPr>
          <w:rFonts w:cs="Times New Roman"/>
          <w:b/>
          <w:color w:val="000000"/>
        </w:rPr>
        <w:t>0x004C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30D3409" w14:textId="77777777">
        <w:trPr>
          <w:cantSplit/>
          <w:tblHeader/>
          <w:jc w:val="center"/>
        </w:trPr>
        <w:tc>
          <w:tcPr>
            <w:tcW w:w="835" w:type="dxa"/>
            <w:shd w:val="clear" w:color="auto" w:fill="DCEAD2"/>
            <w:vAlign w:val="center"/>
          </w:tcPr>
          <w:p w14:paraId="1F58F264"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257A126"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6CDF8D5"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06CFEEE8"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20CE07E"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E8F1736" w14:textId="77777777">
        <w:trPr>
          <w:cantSplit/>
          <w:jc w:val="center"/>
        </w:trPr>
        <w:tc>
          <w:tcPr>
            <w:tcW w:w="835" w:type="dxa"/>
            <w:vAlign w:val="center"/>
          </w:tcPr>
          <w:p w14:paraId="5C923D9F"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7152DC71" w14:textId="77777777" w:rsidR="009614A0" w:rsidRDefault="00000000">
            <w:pPr>
              <w:widowControl/>
              <w:spacing w:line="252" w:lineRule="auto"/>
              <w:jc w:val="left"/>
              <w:rPr>
                <w:kern w:val="0"/>
                <w:szCs w:val="20"/>
              </w:rPr>
            </w:pPr>
            <w:r>
              <w:rPr>
                <w:rFonts w:cs="Times New Roman"/>
                <w:color w:val="000000"/>
                <w:kern w:val="0"/>
                <w:sz w:val="18"/>
                <w:szCs w:val="20"/>
              </w:rPr>
              <w:t>stat_route_drop_other_cnt</w:t>
            </w:r>
          </w:p>
        </w:tc>
        <w:tc>
          <w:tcPr>
            <w:tcW w:w="1123" w:type="dxa"/>
            <w:vAlign w:val="center"/>
          </w:tcPr>
          <w:p w14:paraId="12DFD988"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0A90143"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EA22C6C" w14:textId="77777777" w:rsidR="009614A0" w:rsidRDefault="00000000">
            <w:pPr>
              <w:widowControl/>
              <w:spacing w:line="252" w:lineRule="auto"/>
              <w:jc w:val="left"/>
              <w:rPr>
                <w:kern w:val="0"/>
                <w:szCs w:val="20"/>
              </w:rPr>
            </w:pPr>
            <w:r>
              <w:rPr>
                <w:rFonts w:cs="Times New Roman"/>
                <w:color w:val="000000"/>
                <w:kern w:val="0"/>
                <w:sz w:val="18"/>
                <w:szCs w:val="20"/>
              </w:rPr>
              <w:t>Other</w:t>
            </w:r>
            <w:r>
              <w:rPr>
                <w:rFonts w:cs="Times New Roman"/>
                <w:color w:val="000000"/>
                <w:kern w:val="0"/>
                <w:sz w:val="18"/>
                <w:szCs w:val="20"/>
              </w:rPr>
              <w:t>二级分类</w:t>
            </w:r>
            <w:r>
              <w:rPr>
                <w:rFonts w:cs="Times New Roman"/>
                <w:color w:val="000000"/>
                <w:kern w:val="0"/>
                <w:sz w:val="18"/>
                <w:szCs w:val="20"/>
              </w:rPr>
              <w:t>FIFO</w:t>
            </w:r>
            <w:r>
              <w:rPr>
                <w:rFonts w:cs="Times New Roman"/>
                <w:color w:val="000000"/>
                <w:kern w:val="0"/>
                <w:sz w:val="18"/>
                <w:szCs w:val="20"/>
              </w:rPr>
              <w:t>拥塞丢弃累计计数</w:t>
            </w:r>
          </w:p>
        </w:tc>
      </w:tr>
    </w:tbl>
    <w:p w14:paraId="227A1C48" w14:textId="77777777" w:rsidR="009614A0" w:rsidRDefault="009614A0">
      <w:pPr>
        <w:widowControl/>
        <w:spacing w:after="20"/>
      </w:pPr>
    </w:p>
    <w:p w14:paraId="419BA955" w14:textId="77777777" w:rsidR="009614A0" w:rsidRDefault="00000000">
      <w:pPr>
        <w:pStyle w:val="1"/>
        <w:pageBreakBefore/>
        <w:widowControl/>
      </w:pPr>
      <w:r>
        <w:rPr>
          <w:rFonts w:cs="Times New Roman"/>
        </w:rPr>
        <w:lastRenderedPageBreak/>
        <w:t>4. Packet Stream–AXI4-Full DMA</w:t>
      </w:r>
      <w:r>
        <w:rPr>
          <w:rFonts w:cs="Times New Roman"/>
        </w:rPr>
        <w:t>模块寄存器分表（</w:t>
      </w:r>
      <w:r>
        <w:rPr>
          <w:rFonts w:cs="Times New Roman"/>
        </w:rPr>
        <w:t>MAC0</w:t>
      </w:r>
      <w:r>
        <w:rPr>
          <w:rFonts w:cs="Times New Roman"/>
        </w:rPr>
        <w:t>）</w:t>
      </w:r>
    </w:p>
    <w:p w14:paraId="460DAF82" w14:textId="77777777" w:rsidR="009614A0" w:rsidRDefault="00000000" w:rsidP="00E314C7">
      <w:pPr>
        <w:pStyle w:val="21"/>
      </w:pPr>
      <w:r>
        <w:t>4.1 DMA</w:t>
      </w:r>
      <w:r>
        <w:t>读写错误清除控制寄存器</w:t>
      </w:r>
    </w:p>
    <w:p w14:paraId="1612DAF5" w14:textId="77777777" w:rsidR="009614A0" w:rsidRDefault="00000000">
      <w:pPr>
        <w:keepNext/>
        <w:widowControl/>
        <w:spacing w:after="40"/>
      </w:pPr>
      <w:r>
        <w:rPr>
          <w:rFonts w:ascii="宋体" w:eastAsia="宋体" w:hAnsi="宋体" w:cs="宋体" w:hint="eastAsia"/>
          <w:b/>
        </w:rPr>
        <w:t>名</w:t>
      </w:r>
      <w:r>
        <w:rPr>
          <w:b/>
        </w:rPr>
        <w:t>称：</w:t>
      </w:r>
      <w:r>
        <w:rPr>
          <w:b/>
        </w:rPr>
        <w:t xml:space="preserve">DMA_CTRL    </w:t>
      </w:r>
      <w:r>
        <w:rPr>
          <w:b/>
        </w:rPr>
        <w:t>偏移地址：</w:t>
      </w:r>
      <w:r>
        <w:rPr>
          <w:b/>
        </w:rPr>
        <w:t>0x0000    R/W: Write-1 Auto Clear</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077C748" w14:textId="77777777">
        <w:trPr>
          <w:cantSplit/>
          <w:tblHeader/>
          <w:jc w:val="center"/>
        </w:trPr>
        <w:tc>
          <w:tcPr>
            <w:tcW w:w="835" w:type="dxa"/>
            <w:shd w:val="clear" w:color="auto" w:fill="DCEAD2"/>
            <w:vAlign w:val="center"/>
          </w:tcPr>
          <w:p w14:paraId="6C669C7A"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78DEC5B"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AB13899"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BD521BE"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1A7C5FE6"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564255F" w14:textId="77777777">
        <w:trPr>
          <w:cantSplit/>
          <w:jc w:val="center"/>
        </w:trPr>
        <w:tc>
          <w:tcPr>
            <w:tcW w:w="835" w:type="dxa"/>
            <w:vAlign w:val="center"/>
          </w:tcPr>
          <w:p w14:paraId="47E711AB" w14:textId="77777777" w:rsidR="009614A0" w:rsidRDefault="00000000">
            <w:pPr>
              <w:widowControl/>
              <w:spacing w:line="252" w:lineRule="auto"/>
              <w:jc w:val="center"/>
              <w:rPr>
                <w:kern w:val="0"/>
                <w:szCs w:val="20"/>
              </w:rPr>
            </w:pPr>
            <w:r>
              <w:rPr>
                <w:rFonts w:cs="Times New Roman"/>
                <w:color w:val="000000"/>
                <w:kern w:val="0"/>
                <w:sz w:val="18"/>
                <w:szCs w:val="20"/>
              </w:rPr>
              <w:t>31:1</w:t>
            </w:r>
          </w:p>
        </w:tc>
        <w:tc>
          <w:tcPr>
            <w:tcW w:w="2520" w:type="dxa"/>
            <w:vAlign w:val="center"/>
          </w:tcPr>
          <w:p w14:paraId="069D9F9F"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680149B6"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1475B8BE"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33CFA8A"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7C00DB39" w14:textId="77777777">
        <w:trPr>
          <w:cantSplit/>
          <w:jc w:val="center"/>
        </w:trPr>
        <w:tc>
          <w:tcPr>
            <w:tcW w:w="835" w:type="dxa"/>
            <w:vAlign w:val="center"/>
          </w:tcPr>
          <w:p w14:paraId="7E24EEFE" w14:textId="77777777" w:rsidR="009614A0" w:rsidRDefault="00000000">
            <w:pPr>
              <w:widowControl/>
              <w:spacing w:line="252" w:lineRule="auto"/>
              <w:jc w:val="center"/>
              <w:rPr>
                <w:kern w:val="0"/>
                <w:szCs w:val="20"/>
              </w:rPr>
            </w:pPr>
            <w:r>
              <w:rPr>
                <w:rFonts w:eastAsia="宋体"/>
                <w:kern w:val="0"/>
                <w:sz w:val="18"/>
                <w:szCs w:val="20"/>
              </w:rPr>
              <w:t>0</w:t>
            </w:r>
          </w:p>
        </w:tc>
        <w:tc>
          <w:tcPr>
            <w:tcW w:w="2520" w:type="dxa"/>
            <w:vAlign w:val="center"/>
          </w:tcPr>
          <w:p w14:paraId="69F17E4E" w14:textId="77777777" w:rsidR="009614A0" w:rsidRDefault="00000000">
            <w:pPr>
              <w:widowControl/>
              <w:spacing w:line="252" w:lineRule="auto"/>
              <w:jc w:val="left"/>
              <w:rPr>
                <w:kern w:val="0"/>
                <w:szCs w:val="20"/>
              </w:rPr>
            </w:pPr>
            <w:r>
              <w:rPr>
                <w:rFonts w:eastAsia="宋体"/>
                <w:kern w:val="0"/>
                <w:sz w:val="18"/>
                <w:szCs w:val="20"/>
              </w:rPr>
              <w:t>clear_dma_error</w:t>
            </w:r>
          </w:p>
        </w:tc>
        <w:tc>
          <w:tcPr>
            <w:tcW w:w="1123" w:type="dxa"/>
            <w:vAlign w:val="center"/>
          </w:tcPr>
          <w:p w14:paraId="7087763C" w14:textId="77777777" w:rsidR="009614A0" w:rsidRDefault="00000000">
            <w:pPr>
              <w:widowControl/>
              <w:spacing w:line="252" w:lineRule="auto"/>
              <w:jc w:val="center"/>
              <w:rPr>
                <w:kern w:val="0"/>
                <w:szCs w:val="20"/>
              </w:rPr>
            </w:pPr>
            <w:r>
              <w:rPr>
                <w:rFonts w:eastAsia="宋体"/>
                <w:kern w:val="0"/>
                <w:sz w:val="18"/>
                <w:szCs w:val="20"/>
              </w:rPr>
              <w:t>W1AC</w:t>
            </w:r>
          </w:p>
        </w:tc>
        <w:tc>
          <w:tcPr>
            <w:tcW w:w="1036" w:type="dxa"/>
            <w:vAlign w:val="center"/>
          </w:tcPr>
          <w:p w14:paraId="17CFDE53" w14:textId="77777777" w:rsidR="009614A0" w:rsidRDefault="00000000">
            <w:pPr>
              <w:widowControl/>
              <w:spacing w:line="252" w:lineRule="auto"/>
              <w:jc w:val="center"/>
              <w:rPr>
                <w:kern w:val="0"/>
                <w:szCs w:val="20"/>
              </w:rPr>
            </w:pPr>
            <w:r>
              <w:rPr>
                <w:rFonts w:eastAsia="宋体"/>
                <w:kern w:val="0"/>
                <w:sz w:val="18"/>
                <w:szCs w:val="20"/>
              </w:rPr>
              <w:t>0</w:t>
            </w:r>
          </w:p>
        </w:tc>
        <w:tc>
          <w:tcPr>
            <w:tcW w:w="4723" w:type="dxa"/>
            <w:vAlign w:val="center"/>
          </w:tcPr>
          <w:p w14:paraId="1C90D9D1" w14:textId="77777777" w:rsidR="009614A0" w:rsidRDefault="00000000">
            <w:pPr>
              <w:widowControl/>
              <w:spacing w:line="252" w:lineRule="auto"/>
              <w:jc w:val="left"/>
              <w:rPr>
                <w:kern w:val="0"/>
                <w:szCs w:val="20"/>
              </w:rPr>
            </w:pPr>
            <w:r>
              <w:rPr>
                <w:rFonts w:eastAsia="宋体"/>
                <w:kern w:val="0"/>
                <w:sz w:val="18"/>
                <w:szCs w:val="20"/>
              </w:rPr>
              <w:t>DMA</w:t>
            </w:r>
            <w:r>
              <w:rPr>
                <w:rFonts w:eastAsia="宋体"/>
                <w:kern w:val="0"/>
                <w:sz w:val="18"/>
                <w:szCs w:val="20"/>
              </w:rPr>
              <w:t>错误统计清除请求</w:t>
            </w:r>
          </w:p>
        </w:tc>
      </w:tr>
    </w:tbl>
    <w:p w14:paraId="7DFA91EA" w14:textId="77777777" w:rsidR="009614A0" w:rsidRDefault="009614A0">
      <w:pPr>
        <w:widowControl/>
        <w:spacing w:after="20"/>
      </w:pPr>
    </w:p>
    <w:p w14:paraId="10BCBE23" w14:textId="77777777" w:rsidR="009614A0" w:rsidRDefault="00000000" w:rsidP="00E314C7">
      <w:pPr>
        <w:pStyle w:val="21"/>
      </w:pPr>
      <w:r>
        <w:t xml:space="preserve">4.2 </w:t>
      </w:r>
      <w:r>
        <w:t>写</w:t>
      </w:r>
      <w:r>
        <w:t>DMA GOOSE</w:t>
      </w:r>
      <w:r>
        <w:t>报文数据环形区基地址</w:t>
      </w:r>
    </w:p>
    <w:p w14:paraId="33D70F92" w14:textId="77777777" w:rsidR="009614A0" w:rsidRDefault="00000000">
      <w:pPr>
        <w:keepNext/>
        <w:widowControl/>
        <w:spacing w:after="40"/>
        <w:rPr>
          <w:rFonts w:eastAsiaTheme="minorEastAsia"/>
        </w:rPr>
      </w:pPr>
      <w:r>
        <w:rPr>
          <w:rFonts w:ascii="宋体" w:eastAsia="宋体" w:hAnsi="宋体" w:cs="宋体" w:hint="eastAsia"/>
          <w:b/>
          <w:color w:val="000000"/>
        </w:rPr>
        <w:t>名</w:t>
      </w:r>
      <w:r>
        <w:rPr>
          <w:rFonts w:cs="Times New Roman"/>
          <w:b/>
          <w:color w:val="000000"/>
        </w:rPr>
        <w:t>称：</w:t>
      </w:r>
      <w:r>
        <w:rPr>
          <w:rFonts w:cs="Times New Roman"/>
          <w:b/>
          <w:color w:val="000000"/>
        </w:rPr>
        <w:t xml:space="preserve">GOOSE_DATA_BASE    </w:t>
      </w:r>
      <w:r>
        <w:rPr>
          <w:rFonts w:cs="Times New Roman"/>
          <w:b/>
          <w:color w:val="000000"/>
        </w:rPr>
        <w:t>偏移地址：</w:t>
      </w:r>
      <w:r>
        <w:rPr>
          <w:rFonts w:cs="Times New Roman"/>
          <w:b/>
          <w:color w:val="000000"/>
        </w:rPr>
        <w:t>0x0004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64384538" w14:textId="77777777">
        <w:trPr>
          <w:cantSplit/>
          <w:tblHeader/>
          <w:jc w:val="center"/>
        </w:trPr>
        <w:tc>
          <w:tcPr>
            <w:tcW w:w="835" w:type="dxa"/>
            <w:shd w:val="clear" w:color="auto" w:fill="DCEAD2"/>
            <w:vAlign w:val="center"/>
          </w:tcPr>
          <w:p w14:paraId="5C7D191F"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4639A63C"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CAB1BD2"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B5720D4"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1893412E"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65CFDAFC" w14:textId="77777777">
        <w:trPr>
          <w:cantSplit/>
          <w:jc w:val="center"/>
        </w:trPr>
        <w:tc>
          <w:tcPr>
            <w:tcW w:w="835" w:type="dxa"/>
            <w:vAlign w:val="center"/>
          </w:tcPr>
          <w:p w14:paraId="5DC4686F"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52E7442A" w14:textId="77777777" w:rsidR="009614A0" w:rsidRDefault="00000000">
            <w:pPr>
              <w:widowControl/>
              <w:spacing w:line="252" w:lineRule="auto"/>
              <w:jc w:val="left"/>
              <w:rPr>
                <w:kern w:val="0"/>
                <w:szCs w:val="20"/>
              </w:rPr>
            </w:pPr>
            <w:r>
              <w:rPr>
                <w:rFonts w:cs="Times New Roman"/>
                <w:color w:val="000000"/>
                <w:kern w:val="0"/>
                <w:sz w:val="18"/>
                <w:szCs w:val="20"/>
              </w:rPr>
              <w:t>cfg_goose_data_base_addr</w:t>
            </w:r>
          </w:p>
        </w:tc>
        <w:tc>
          <w:tcPr>
            <w:tcW w:w="1123" w:type="dxa"/>
            <w:vAlign w:val="center"/>
          </w:tcPr>
          <w:p w14:paraId="0D2ED0EF"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581213D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890606C" w14:textId="77777777" w:rsidR="009614A0" w:rsidRDefault="00000000">
            <w:pPr>
              <w:widowControl/>
              <w:spacing w:line="252" w:lineRule="auto"/>
              <w:jc w:val="left"/>
              <w:rPr>
                <w:kern w:val="0"/>
                <w:szCs w:val="20"/>
              </w:rPr>
            </w:pPr>
            <w:r>
              <w:rPr>
                <w:rFonts w:cs="Times New Roman"/>
                <w:color w:val="000000"/>
                <w:kern w:val="0"/>
                <w:sz w:val="18"/>
                <w:szCs w:val="20"/>
              </w:rPr>
              <w:t>GOOSE</w:t>
            </w:r>
            <w:r>
              <w:rPr>
                <w:rFonts w:cs="Times New Roman"/>
                <w:color w:val="000000"/>
                <w:kern w:val="0"/>
                <w:sz w:val="18"/>
                <w:szCs w:val="20"/>
              </w:rPr>
              <w:t>报文数据环形区基地址；数据槽地址</w:t>
            </w:r>
            <w:r>
              <w:rPr>
                <w:rFonts w:cs="Times New Roman"/>
                <w:color w:val="000000"/>
                <w:kern w:val="0"/>
                <w:sz w:val="18"/>
                <w:szCs w:val="20"/>
              </w:rPr>
              <w:t>=</w:t>
            </w:r>
            <w:r>
              <w:rPr>
                <w:rFonts w:cs="Times New Roman"/>
                <w:color w:val="000000"/>
                <w:kern w:val="0"/>
                <w:sz w:val="18"/>
                <w:szCs w:val="20"/>
              </w:rPr>
              <w:t>基地址</w:t>
            </w:r>
            <w:r>
              <w:rPr>
                <w:rFonts w:cs="Times New Roman"/>
                <w:color w:val="000000"/>
                <w:kern w:val="0"/>
                <w:sz w:val="18"/>
                <w:szCs w:val="20"/>
              </w:rPr>
              <w:t>+entry_index×FRAME_SLOT_BYTES</w:t>
            </w:r>
          </w:p>
        </w:tc>
      </w:tr>
    </w:tbl>
    <w:p w14:paraId="7210E7E2" w14:textId="77777777" w:rsidR="009614A0" w:rsidRDefault="009614A0">
      <w:pPr>
        <w:widowControl/>
        <w:spacing w:after="20"/>
      </w:pPr>
    </w:p>
    <w:p w14:paraId="0D9CD05A" w14:textId="77777777" w:rsidR="009614A0" w:rsidRDefault="00000000" w:rsidP="00E314C7">
      <w:pPr>
        <w:pStyle w:val="21"/>
      </w:pPr>
      <w:r>
        <w:t xml:space="preserve">4.3 </w:t>
      </w:r>
      <w:r>
        <w:t>写</w:t>
      </w:r>
      <w:r>
        <w:t>DMA SV</w:t>
      </w:r>
      <w:r>
        <w:t>报文数据环形区基地址</w:t>
      </w:r>
    </w:p>
    <w:p w14:paraId="3A3E10C2"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SV_DATA_BASE    </w:t>
      </w:r>
      <w:r>
        <w:rPr>
          <w:rFonts w:cs="Times New Roman"/>
          <w:b/>
          <w:color w:val="000000"/>
        </w:rPr>
        <w:t>偏移地址：</w:t>
      </w:r>
      <w:r>
        <w:rPr>
          <w:rFonts w:cs="Times New Roman"/>
          <w:b/>
          <w:color w:val="000000"/>
        </w:rPr>
        <w:t>0x0008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0D0E51F0" w14:textId="77777777">
        <w:trPr>
          <w:cantSplit/>
          <w:tblHeader/>
          <w:jc w:val="center"/>
        </w:trPr>
        <w:tc>
          <w:tcPr>
            <w:tcW w:w="835" w:type="dxa"/>
            <w:shd w:val="clear" w:color="auto" w:fill="DCEAD2"/>
            <w:vAlign w:val="center"/>
          </w:tcPr>
          <w:p w14:paraId="7B9CF2B5"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4F17F713"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56E6E57"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88BE2A9"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9834C2F"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D9A288D" w14:textId="77777777">
        <w:trPr>
          <w:cantSplit/>
          <w:jc w:val="center"/>
        </w:trPr>
        <w:tc>
          <w:tcPr>
            <w:tcW w:w="835" w:type="dxa"/>
            <w:vAlign w:val="center"/>
          </w:tcPr>
          <w:p w14:paraId="796A13C4"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75852D27" w14:textId="77777777" w:rsidR="009614A0" w:rsidRDefault="00000000">
            <w:pPr>
              <w:widowControl/>
              <w:spacing w:line="252" w:lineRule="auto"/>
              <w:jc w:val="left"/>
              <w:rPr>
                <w:kern w:val="0"/>
                <w:szCs w:val="20"/>
              </w:rPr>
            </w:pPr>
            <w:r>
              <w:rPr>
                <w:rFonts w:cs="Times New Roman"/>
                <w:color w:val="000000"/>
                <w:kern w:val="0"/>
                <w:sz w:val="18"/>
                <w:szCs w:val="20"/>
              </w:rPr>
              <w:t>cfg_sv_data_base_addr</w:t>
            </w:r>
          </w:p>
        </w:tc>
        <w:tc>
          <w:tcPr>
            <w:tcW w:w="1123" w:type="dxa"/>
            <w:vAlign w:val="center"/>
          </w:tcPr>
          <w:p w14:paraId="11222130"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55FF731"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D9AFAF4" w14:textId="77777777" w:rsidR="009614A0" w:rsidRDefault="00000000">
            <w:pPr>
              <w:widowControl/>
              <w:spacing w:line="252" w:lineRule="auto"/>
              <w:jc w:val="left"/>
              <w:rPr>
                <w:kern w:val="0"/>
                <w:szCs w:val="20"/>
              </w:rPr>
            </w:pPr>
            <w:r>
              <w:rPr>
                <w:rFonts w:cs="Times New Roman"/>
                <w:color w:val="000000"/>
                <w:kern w:val="0"/>
                <w:sz w:val="18"/>
                <w:szCs w:val="20"/>
              </w:rPr>
              <w:t>SV</w:t>
            </w:r>
            <w:r>
              <w:rPr>
                <w:rFonts w:cs="Times New Roman"/>
                <w:color w:val="000000"/>
                <w:kern w:val="0"/>
                <w:sz w:val="18"/>
                <w:szCs w:val="20"/>
              </w:rPr>
              <w:t>报文数据环形区基地址；数据槽地址</w:t>
            </w:r>
            <w:r>
              <w:rPr>
                <w:rFonts w:cs="Times New Roman"/>
                <w:color w:val="000000"/>
                <w:kern w:val="0"/>
                <w:sz w:val="18"/>
                <w:szCs w:val="20"/>
              </w:rPr>
              <w:t>=</w:t>
            </w:r>
            <w:r>
              <w:rPr>
                <w:rFonts w:cs="Times New Roman"/>
                <w:color w:val="000000"/>
                <w:kern w:val="0"/>
                <w:sz w:val="18"/>
                <w:szCs w:val="20"/>
              </w:rPr>
              <w:t>基地址</w:t>
            </w:r>
            <w:r>
              <w:rPr>
                <w:rFonts w:cs="Times New Roman"/>
                <w:color w:val="000000"/>
                <w:kern w:val="0"/>
                <w:sz w:val="18"/>
                <w:szCs w:val="20"/>
              </w:rPr>
              <w:t>+entry_index×FRAME_SLOT_BYTES</w:t>
            </w:r>
          </w:p>
        </w:tc>
      </w:tr>
    </w:tbl>
    <w:p w14:paraId="0E126EC2" w14:textId="77777777" w:rsidR="009614A0" w:rsidRDefault="009614A0">
      <w:pPr>
        <w:widowControl/>
        <w:spacing w:after="20"/>
      </w:pPr>
    </w:p>
    <w:p w14:paraId="742FD187" w14:textId="77777777" w:rsidR="009614A0" w:rsidRDefault="00000000" w:rsidP="00E314C7">
      <w:pPr>
        <w:pStyle w:val="21"/>
      </w:pPr>
      <w:r>
        <w:t xml:space="preserve">4.4 </w:t>
      </w:r>
      <w:r>
        <w:t>写</w:t>
      </w:r>
      <w:r>
        <w:t>DMA Other</w:t>
      </w:r>
      <w:r>
        <w:t>报文数据环形区基地址</w:t>
      </w:r>
    </w:p>
    <w:p w14:paraId="69862C10" w14:textId="77777777" w:rsidR="009614A0" w:rsidRDefault="00000000">
      <w:pPr>
        <w:keepNext/>
        <w:widowControl/>
        <w:spacing w:after="40"/>
        <w:rPr>
          <w:rFonts w:eastAsiaTheme="minorEastAsia"/>
        </w:rPr>
      </w:pPr>
      <w:r>
        <w:rPr>
          <w:rFonts w:ascii="宋体" w:eastAsia="宋体" w:hAnsi="宋体" w:cs="宋体" w:hint="eastAsia"/>
          <w:b/>
          <w:color w:val="000000"/>
        </w:rPr>
        <w:t>名</w:t>
      </w:r>
      <w:r>
        <w:rPr>
          <w:rFonts w:cs="Times New Roman"/>
          <w:b/>
          <w:color w:val="000000"/>
        </w:rPr>
        <w:t>称：</w:t>
      </w:r>
      <w:r>
        <w:rPr>
          <w:rFonts w:cs="Times New Roman"/>
          <w:b/>
          <w:color w:val="000000"/>
        </w:rPr>
        <w:t xml:space="preserve">OTHER_DATA_BASE    </w:t>
      </w:r>
      <w:r>
        <w:rPr>
          <w:rFonts w:cs="Times New Roman"/>
          <w:b/>
          <w:color w:val="000000"/>
        </w:rPr>
        <w:t>偏移地址：</w:t>
      </w:r>
      <w:r>
        <w:rPr>
          <w:rFonts w:cs="Times New Roman"/>
          <w:b/>
          <w:color w:val="000000"/>
        </w:rPr>
        <w:t>0x000C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1B905DFB" w14:textId="77777777">
        <w:trPr>
          <w:cantSplit/>
          <w:tblHeader/>
          <w:jc w:val="center"/>
        </w:trPr>
        <w:tc>
          <w:tcPr>
            <w:tcW w:w="835" w:type="dxa"/>
            <w:shd w:val="clear" w:color="auto" w:fill="DCEAD2"/>
            <w:vAlign w:val="center"/>
          </w:tcPr>
          <w:p w14:paraId="5B55641D"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75EE8180"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9EB0AF4"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9100B6F"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67935E2A"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25BB48F" w14:textId="77777777">
        <w:trPr>
          <w:cantSplit/>
          <w:jc w:val="center"/>
        </w:trPr>
        <w:tc>
          <w:tcPr>
            <w:tcW w:w="835" w:type="dxa"/>
            <w:vAlign w:val="center"/>
          </w:tcPr>
          <w:p w14:paraId="0C722F2B"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138834F4" w14:textId="77777777" w:rsidR="009614A0" w:rsidRDefault="00000000">
            <w:pPr>
              <w:widowControl/>
              <w:spacing w:line="252" w:lineRule="auto"/>
              <w:jc w:val="left"/>
              <w:rPr>
                <w:kern w:val="0"/>
                <w:szCs w:val="20"/>
              </w:rPr>
            </w:pPr>
            <w:r>
              <w:rPr>
                <w:rFonts w:cs="Times New Roman"/>
                <w:color w:val="000000"/>
                <w:kern w:val="0"/>
                <w:sz w:val="18"/>
                <w:szCs w:val="20"/>
              </w:rPr>
              <w:t>cfg_other_data_base_addr</w:t>
            </w:r>
          </w:p>
        </w:tc>
        <w:tc>
          <w:tcPr>
            <w:tcW w:w="1123" w:type="dxa"/>
            <w:vAlign w:val="center"/>
          </w:tcPr>
          <w:p w14:paraId="6B642E2F"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D4CAE17"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1BFB3A7" w14:textId="77777777" w:rsidR="009614A0" w:rsidRDefault="00000000">
            <w:pPr>
              <w:widowControl/>
              <w:spacing w:line="252" w:lineRule="auto"/>
              <w:jc w:val="left"/>
              <w:rPr>
                <w:kern w:val="0"/>
                <w:szCs w:val="20"/>
              </w:rPr>
            </w:pPr>
            <w:r>
              <w:rPr>
                <w:rFonts w:cs="Times New Roman"/>
                <w:color w:val="000000"/>
                <w:kern w:val="0"/>
                <w:sz w:val="18"/>
                <w:szCs w:val="20"/>
              </w:rPr>
              <w:t>Other</w:t>
            </w:r>
            <w:r>
              <w:rPr>
                <w:rFonts w:cs="Times New Roman"/>
                <w:color w:val="000000"/>
                <w:kern w:val="0"/>
                <w:sz w:val="18"/>
                <w:szCs w:val="20"/>
              </w:rPr>
              <w:t>报文数据环形区基地址；数据槽地址</w:t>
            </w:r>
            <w:r>
              <w:rPr>
                <w:rFonts w:cs="Times New Roman"/>
                <w:color w:val="000000"/>
                <w:kern w:val="0"/>
                <w:sz w:val="18"/>
                <w:szCs w:val="20"/>
              </w:rPr>
              <w:t>=</w:t>
            </w:r>
            <w:r>
              <w:rPr>
                <w:rFonts w:cs="Times New Roman"/>
                <w:color w:val="000000"/>
                <w:kern w:val="0"/>
                <w:sz w:val="18"/>
                <w:szCs w:val="20"/>
              </w:rPr>
              <w:t>基地址</w:t>
            </w:r>
            <w:r>
              <w:rPr>
                <w:rFonts w:cs="Times New Roman"/>
                <w:color w:val="000000"/>
                <w:kern w:val="0"/>
                <w:sz w:val="18"/>
                <w:szCs w:val="20"/>
              </w:rPr>
              <w:t>+entry_index×FRAME_SLOT_BYTES</w:t>
            </w:r>
          </w:p>
        </w:tc>
      </w:tr>
    </w:tbl>
    <w:p w14:paraId="032A8FD9" w14:textId="77777777" w:rsidR="009614A0" w:rsidRDefault="009614A0">
      <w:pPr>
        <w:widowControl/>
        <w:spacing w:after="20"/>
      </w:pPr>
    </w:p>
    <w:p w14:paraId="12DD1D4D" w14:textId="77777777" w:rsidR="009614A0" w:rsidRDefault="00000000" w:rsidP="00E314C7">
      <w:pPr>
        <w:pStyle w:val="21"/>
      </w:pPr>
      <w:r>
        <w:t xml:space="preserve">4.5 </w:t>
      </w:r>
      <w:r>
        <w:t>写</w:t>
      </w:r>
      <w:r>
        <w:t>DMA GOOSE</w:t>
      </w:r>
      <w:r>
        <w:t>描述符环形区基地址</w:t>
      </w:r>
    </w:p>
    <w:p w14:paraId="4A23BA68"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GOOSE_DESC_BASE    </w:t>
      </w:r>
      <w:r>
        <w:rPr>
          <w:rFonts w:cs="Times New Roman"/>
          <w:b/>
          <w:color w:val="000000"/>
        </w:rPr>
        <w:t>偏移地址：</w:t>
      </w:r>
      <w:r>
        <w:rPr>
          <w:rFonts w:cs="Times New Roman"/>
          <w:b/>
          <w:color w:val="000000"/>
        </w:rPr>
        <w:t>0x0010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6167716F" w14:textId="77777777">
        <w:trPr>
          <w:cantSplit/>
          <w:tblHeader/>
          <w:jc w:val="center"/>
        </w:trPr>
        <w:tc>
          <w:tcPr>
            <w:tcW w:w="835" w:type="dxa"/>
            <w:shd w:val="clear" w:color="auto" w:fill="DCEAD2"/>
            <w:vAlign w:val="center"/>
          </w:tcPr>
          <w:p w14:paraId="3BF69E5A"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7F25AE85"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3A51DA0"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06E5FF6"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5643C3B"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7D35F76" w14:textId="77777777">
        <w:trPr>
          <w:cantSplit/>
          <w:jc w:val="center"/>
        </w:trPr>
        <w:tc>
          <w:tcPr>
            <w:tcW w:w="835" w:type="dxa"/>
            <w:vAlign w:val="center"/>
          </w:tcPr>
          <w:p w14:paraId="58778C89"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7D573C1B" w14:textId="77777777" w:rsidR="009614A0" w:rsidRDefault="00000000">
            <w:pPr>
              <w:widowControl/>
              <w:spacing w:line="252" w:lineRule="auto"/>
              <w:jc w:val="left"/>
              <w:rPr>
                <w:kern w:val="0"/>
                <w:szCs w:val="20"/>
              </w:rPr>
            </w:pPr>
            <w:r>
              <w:rPr>
                <w:rFonts w:cs="Times New Roman"/>
                <w:color w:val="000000"/>
                <w:kern w:val="0"/>
                <w:sz w:val="18"/>
                <w:szCs w:val="20"/>
              </w:rPr>
              <w:t>cfg_goose_desc_base_addr</w:t>
            </w:r>
          </w:p>
        </w:tc>
        <w:tc>
          <w:tcPr>
            <w:tcW w:w="1123" w:type="dxa"/>
            <w:vAlign w:val="center"/>
          </w:tcPr>
          <w:p w14:paraId="16A9DDEF"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0DB3D2B3"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6A6CB55" w14:textId="77777777" w:rsidR="009614A0" w:rsidRDefault="00000000">
            <w:pPr>
              <w:widowControl/>
              <w:spacing w:line="252" w:lineRule="auto"/>
              <w:jc w:val="left"/>
              <w:rPr>
                <w:kern w:val="0"/>
                <w:szCs w:val="20"/>
              </w:rPr>
            </w:pPr>
            <w:r>
              <w:rPr>
                <w:rFonts w:cs="Times New Roman"/>
                <w:color w:val="000000"/>
                <w:kern w:val="0"/>
                <w:sz w:val="18"/>
                <w:szCs w:val="20"/>
              </w:rPr>
              <w:t>GOOSE</w:t>
            </w:r>
            <w:r>
              <w:rPr>
                <w:rFonts w:cs="Times New Roman"/>
                <w:color w:val="000000"/>
                <w:kern w:val="0"/>
                <w:sz w:val="18"/>
                <w:szCs w:val="20"/>
              </w:rPr>
              <w:t>描述符环形区基地址；描述符地址</w:t>
            </w:r>
            <w:r>
              <w:rPr>
                <w:rFonts w:cs="Times New Roman"/>
                <w:color w:val="000000"/>
                <w:kern w:val="0"/>
                <w:sz w:val="18"/>
                <w:szCs w:val="20"/>
              </w:rPr>
              <w:t>=</w:t>
            </w:r>
            <w:r>
              <w:rPr>
                <w:rFonts w:cs="Times New Roman"/>
                <w:color w:val="000000"/>
                <w:kern w:val="0"/>
                <w:sz w:val="18"/>
                <w:szCs w:val="20"/>
              </w:rPr>
              <w:t>基地址</w:t>
            </w:r>
            <w:r>
              <w:rPr>
                <w:rFonts w:cs="Times New Roman"/>
                <w:color w:val="000000"/>
                <w:kern w:val="0"/>
                <w:sz w:val="18"/>
                <w:szCs w:val="20"/>
              </w:rPr>
              <w:t>+entry_index×DESC_BYTES</w:t>
            </w:r>
          </w:p>
        </w:tc>
      </w:tr>
    </w:tbl>
    <w:p w14:paraId="5301F4B4" w14:textId="77777777" w:rsidR="009614A0" w:rsidRDefault="009614A0">
      <w:pPr>
        <w:widowControl/>
        <w:spacing w:after="20"/>
      </w:pPr>
    </w:p>
    <w:p w14:paraId="0D157822" w14:textId="77777777" w:rsidR="009614A0" w:rsidRDefault="00000000" w:rsidP="00E314C7">
      <w:pPr>
        <w:pStyle w:val="21"/>
      </w:pPr>
      <w:r>
        <w:t xml:space="preserve">4.6 </w:t>
      </w:r>
      <w:r>
        <w:t>写</w:t>
      </w:r>
      <w:r>
        <w:t>DMA SV</w:t>
      </w:r>
      <w:r>
        <w:t>描述符环形区基地址</w:t>
      </w:r>
    </w:p>
    <w:p w14:paraId="0BAE628F" w14:textId="77777777" w:rsidR="009614A0" w:rsidRDefault="00000000">
      <w:pPr>
        <w:keepNext/>
        <w:widowControl/>
        <w:spacing w:after="40"/>
        <w:rPr>
          <w:rFonts w:eastAsiaTheme="minorEastAsia"/>
        </w:rPr>
      </w:pPr>
      <w:r>
        <w:rPr>
          <w:rFonts w:ascii="宋体" w:eastAsia="宋体" w:hAnsi="宋体" w:cs="宋体" w:hint="eastAsia"/>
          <w:b/>
          <w:color w:val="000000"/>
        </w:rPr>
        <w:t>名</w:t>
      </w:r>
      <w:r>
        <w:rPr>
          <w:rFonts w:cs="Times New Roman"/>
          <w:b/>
          <w:color w:val="000000"/>
        </w:rPr>
        <w:t>称：</w:t>
      </w:r>
      <w:r>
        <w:rPr>
          <w:rFonts w:cs="Times New Roman"/>
          <w:b/>
          <w:color w:val="000000"/>
        </w:rPr>
        <w:t xml:space="preserve">SV_DESC_BASE    </w:t>
      </w:r>
      <w:r>
        <w:rPr>
          <w:rFonts w:cs="Times New Roman"/>
          <w:b/>
          <w:color w:val="000000"/>
        </w:rPr>
        <w:t>偏移地址：</w:t>
      </w:r>
      <w:r>
        <w:rPr>
          <w:rFonts w:cs="Times New Roman"/>
          <w:b/>
          <w:color w:val="000000"/>
        </w:rPr>
        <w:t>0x0014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21BA4553" w14:textId="77777777">
        <w:trPr>
          <w:cantSplit/>
          <w:tblHeader/>
          <w:jc w:val="center"/>
        </w:trPr>
        <w:tc>
          <w:tcPr>
            <w:tcW w:w="835" w:type="dxa"/>
            <w:shd w:val="clear" w:color="auto" w:fill="DCEAD2"/>
            <w:vAlign w:val="center"/>
          </w:tcPr>
          <w:p w14:paraId="3C07AFE3"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DF36A30"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E3D7B4B"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7AFCD81"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1E6B9EDD"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64BCC2AD" w14:textId="77777777">
        <w:trPr>
          <w:cantSplit/>
          <w:jc w:val="center"/>
        </w:trPr>
        <w:tc>
          <w:tcPr>
            <w:tcW w:w="835" w:type="dxa"/>
            <w:vAlign w:val="center"/>
          </w:tcPr>
          <w:p w14:paraId="02024E1C"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2D7B2A31" w14:textId="77777777" w:rsidR="009614A0" w:rsidRDefault="00000000">
            <w:pPr>
              <w:widowControl/>
              <w:spacing w:line="252" w:lineRule="auto"/>
              <w:jc w:val="left"/>
              <w:rPr>
                <w:kern w:val="0"/>
                <w:szCs w:val="20"/>
              </w:rPr>
            </w:pPr>
            <w:r>
              <w:rPr>
                <w:rFonts w:cs="Times New Roman"/>
                <w:color w:val="000000"/>
                <w:kern w:val="0"/>
                <w:sz w:val="18"/>
                <w:szCs w:val="20"/>
              </w:rPr>
              <w:t>cfg_sv_desc_base_addr</w:t>
            </w:r>
          </w:p>
        </w:tc>
        <w:tc>
          <w:tcPr>
            <w:tcW w:w="1123" w:type="dxa"/>
            <w:vAlign w:val="center"/>
          </w:tcPr>
          <w:p w14:paraId="690E5F1C"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763A6B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4FE8EE4" w14:textId="77777777" w:rsidR="009614A0" w:rsidRDefault="00000000">
            <w:pPr>
              <w:widowControl/>
              <w:spacing w:line="252" w:lineRule="auto"/>
              <w:jc w:val="left"/>
              <w:rPr>
                <w:kern w:val="0"/>
                <w:szCs w:val="20"/>
              </w:rPr>
            </w:pPr>
            <w:r>
              <w:rPr>
                <w:rFonts w:cs="Times New Roman"/>
                <w:color w:val="000000"/>
                <w:kern w:val="0"/>
                <w:sz w:val="18"/>
                <w:szCs w:val="20"/>
              </w:rPr>
              <w:t>SV</w:t>
            </w:r>
            <w:r>
              <w:rPr>
                <w:rFonts w:cs="Times New Roman"/>
                <w:color w:val="000000"/>
                <w:kern w:val="0"/>
                <w:sz w:val="18"/>
                <w:szCs w:val="20"/>
              </w:rPr>
              <w:t>描述符环形区基地址；描述符地址</w:t>
            </w:r>
            <w:r>
              <w:rPr>
                <w:rFonts w:cs="Times New Roman"/>
                <w:color w:val="000000"/>
                <w:kern w:val="0"/>
                <w:sz w:val="18"/>
                <w:szCs w:val="20"/>
              </w:rPr>
              <w:t>=</w:t>
            </w:r>
            <w:r>
              <w:rPr>
                <w:rFonts w:cs="Times New Roman"/>
                <w:color w:val="000000"/>
                <w:kern w:val="0"/>
                <w:sz w:val="18"/>
                <w:szCs w:val="20"/>
              </w:rPr>
              <w:t>基地址</w:t>
            </w:r>
            <w:r>
              <w:rPr>
                <w:rFonts w:cs="Times New Roman"/>
                <w:color w:val="000000"/>
                <w:kern w:val="0"/>
                <w:sz w:val="18"/>
                <w:szCs w:val="20"/>
              </w:rPr>
              <w:t>+entry_index×DESC_BYTES</w:t>
            </w:r>
          </w:p>
        </w:tc>
      </w:tr>
    </w:tbl>
    <w:p w14:paraId="38855ECF" w14:textId="77777777" w:rsidR="009614A0" w:rsidRDefault="009614A0">
      <w:pPr>
        <w:widowControl/>
        <w:spacing w:after="20"/>
      </w:pPr>
    </w:p>
    <w:p w14:paraId="6F92FD9E" w14:textId="77777777" w:rsidR="009614A0" w:rsidRDefault="00000000" w:rsidP="00E314C7">
      <w:pPr>
        <w:pStyle w:val="21"/>
      </w:pPr>
      <w:r>
        <w:t xml:space="preserve">4.7 </w:t>
      </w:r>
      <w:r>
        <w:t>写</w:t>
      </w:r>
      <w:r>
        <w:t>DMA Other</w:t>
      </w:r>
      <w:r>
        <w:t>描述符环形区基地址</w:t>
      </w:r>
    </w:p>
    <w:p w14:paraId="4966B233"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OTHER_DESC_BASE    </w:t>
      </w:r>
      <w:r>
        <w:rPr>
          <w:rFonts w:cs="Times New Roman"/>
          <w:b/>
          <w:color w:val="000000"/>
        </w:rPr>
        <w:t>偏移地址：</w:t>
      </w:r>
      <w:r>
        <w:rPr>
          <w:rFonts w:cs="Times New Roman"/>
          <w:b/>
          <w:color w:val="000000"/>
        </w:rPr>
        <w:t>0x0018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684E81D" w14:textId="77777777">
        <w:trPr>
          <w:cantSplit/>
          <w:tblHeader/>
          <w:jc w:val="center"/>
        </w:trPr>
        <w:tc>
          <w:tcPr>
            <w:tcW w:w="835" w:type="dxa"/>
            <w:shd w:val="clear" w:color="auto" w:fill="DCEAD2"/>
            <w:vAlign w:val="center"/>
          </w:tcPr>
          <w:p w14:paraId="4A36F0A0"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8BA00AB"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2B87218"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08FDD19F"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C5F7E82"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64D36413" w14:textId="77777777">
        <w:trPr>
          <w:cantSplit/>
          <w:jc w:val="center"/>
        </w:trPr>
        <w:tc>
          <w:tcPr>
            <w:tcW w:w="835" w:type="dxa"/>
            <w:vAlign w:val="center"/>
          </w:tcPr>
          <w:p w14:paraId="73C984C9"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14F81493" w14:textId="77777777" w:rsidR="009614A0" w:rsidRDefault="00000000">
            <w:pPr>
              <w:widowControl/>
              <w:spacing w:line="252" w:lineRule="auto"/>
              <w:jc w:val="left"/>
              <w:rPr>
                <w:kern w:val="0"/>
                <w:szCs w:val="20"/>
              </w:rPr>
            </w:pPr>
            <w:r>
              <w:rPr>
                <w:rFonts w:cs="Times New Roman"/>
                <w:color w:val="000000"/>
                <w:kern w:val="0"/>
                <w:sz w:val="18"/>
                <w:szCs w:val="20"/>
              </w:rPr>
              <w:t>cfg_other_desc_base_addr</w:t>
            </w:r>
          </w:p>
        </w:tc>
        <w:tc>
          <w:tcPr>
            <w:tcW w:w="1123" w:type="dxa"/>
            <w:vAlign w:val="center"/>
          </w:tcPr>
          <w:p w14:paraId="0C3A0121"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84A0B88"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BA93141" w14:textId="77777777" w:rsidR="009614A0" w:rsidRDefault="00000000">
            <w:pPr>
              <w:widowControl/>
              <w:spacing w:line="252" w:lineRule="auto"/>
              <w:jc w:val="left"/>
              <w:rPr>
                <w:kern w:val="0"/>
                <w:szCs w:val="20"/>
              </w:rPr>
            </w:pPr>
            <w:r>
              <w:rPr>
                <w:rFonts w:cs="Times New Roman"/>
                <w:color w:val="000000"/>
                <w:kern w:val="0"/>
                <w:sz w:val="18"/>
                <w:szCs w:val="20"/>
              </w:rPr>
              <w:t>Other</w:t>
            </w:r>
            <w:r>
              <w:rPr>
                <w:rFonts w:cs="Times New Roman"/>
                <w:color w:val="000000"/>
                <w:kern w:val="0"/>
                <w:sz w:val="18"/>
                <w:szCs w:val="20"/>
              </w:rPr>
              <w:t>描述符环形区基地址；描述符地址</w:t>
            </w:r>
            <w:r>
              <w:rPr>
                <w:rFonts w:cs="Times New Roman"/>
                <w:color w:val="000000"/>
                <w:kern w:val="0"/>
                <w:sz w:val="18"/>
                <w:szCs w:val="20"/>
              </w:rPr>
              <w:t>=</w:t>
            </w:r>
            <w:r>
              <w:rPr>
                <w:rFonts w:cs="Times New Roman"/>
                <w:color w:val="000000"/>
                <w:kern w:val="0"/>
                <w:sz w:val="18"/>
                <w:szCs w:val="20"/>
              </w:rPr>
              <w:t>基地址</w:t>
            </w:r>
            <w:r>
              <w:rPr>
                <w:rFonts w:cs="Times New Roman"/>
                <w:color w:val="000000"/>
                <w:kern w:val="0"/>
                <w:sz w:val="18"/>
                <w:szCs w:val="20"/>
              </w:rPr>
              <w:t>+entry_index×DESC_BYTES</w:t>
            </w:r>
          </w:p>
        </w:tc>
      </w:tr>
    </w:tbl>
    <w:p w14:paraId="1CB32876" w14:textId="77777777" w:rsidR="009614A0" w:rsidRDefault="009614A0">
      <w:pPr>
        <w:widowControl/>
        <w:spacing w:after="20"/>
      </w:pPr>
    </w:p>
    <w:p w14:paraId="2023FE80" w14:textId="77777777" w:rsidR="009614A0" w:rsidRDefault="00000000" w:rsidP="00E314C7">
      <w:pPr>
        <w:pStyle w:val="21"/>
      </w:pPr>
      <w:r>
        <w:t xml:space="preserve">4.8 </w:t>
      </w:r>
      <w:r>
        <w:t>写</w:t>
      </w:r>
      <w:r>
        <w:t>DMA</w:t>
      </w:r>
      <w:r>
        <w:t>三通道环形缓冲区深度配置</w:t>
      </w:r>
    </w:p>
    <w:p w14:paraId="6E4A9377"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RING_DEPTH    </w:t>
      </w:r>
      <w:r>
        <w:rPr>
          <w:rFonts w:cs="Times New Roman"/>
          <w:b/>
          <w:color w:val="000000"/>
        </w:rPr>
        <w:t>偏移地址：</w:t>
      </w:r>
      <w:r>
        <w:rPr>
          <w:rFonts w:cs="Times New Roman"/>
          <w:b/>
          <w:color w:val="000000"/>
        </w:rPr>
        <w:t>0x001C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5AF22D0" w14:textId="77777777">
        <w:trPr>
          <w:cantSplit/>
          <w:tblHeader/>
          <w:jc w:val="center"/>
        </w:trPr>
        <w:tc>
          <w:tcPr>
            <w:tcW w:w="835" w:type="dxa"/>
            <w:shd w:val="clear" w:color="auto" w:fill="DCEAD2"/>
            <w:vAlign w:val="center"/>
          </w:tcPr>
          <w:p w14:paraId="05AFC88F"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43ADD5DD"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7EF256CC"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1F8D64F"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2425477"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72BBCA3B" w14:textId="77777777">
        <w:trPr>
          <w:cantSplit/>
          <w:jc w:val="center"/>
        </w:trPr>
        <w:tc>
          <w:tcPr>
            <w:tcW w:w="835" w:type="dxa"/>
            <w:vAlign w:val="center"/>
          </w:tcPr>
          <w:p w14:paraId="1CCB3771" w14:textId="77777777" w:rsidR="009614A0" w:rsidRDefault="00000000">
            <w:pPr>
              <w:widowControl/>
              <w:spacing w:line="252" w:lineRule="auto"/>
              <w:jc w:val="center"/>
              <w:rPr>
                <w:kern w:val="0"/>
                <w:szCs w:val="20"/>
              </w:rPr>
            </w:pPr>
            <w:r>
              <w:rPr>
                <w:rFonts w:cs="Times New Roman"/>
                <w:color w:val="000000"/>
                <w:kern w:val="0"/>
                <w:sz w:val="18"/>
                <w:szCs w:val="20"/>
              </w:rPr>
              <w:t>31</w:t>
            </w:r>
          </w:p>
        </w:tc>
        <w:tc>
          <w:tcPr>
            <w:tcW w:w="2520" w:type="dxa"/>
            <w:vAlign w:val="center"/>
          </w:tcPr>
          <w:p w14:paraId="3B1AB282"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0A3EF182"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BC3B842"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E808004" w14:textId="77777777" w:rsidR="009614A0" w:rsidRDefault="00000000">
            <w:pPr>
              <w:widowControl/>
              <w:spacing w:line="252" w:lineRule="auto"/>
              <w:jc w:val="left"/>
              <w:rPr>
                <w:kern w:val="0"/>
                <w:szCs w:val="20"/>
              </w:rPr>
            </w:pPr>
            <w:r>
              <w:rPr>
                <w:rFonts w:cs="Times New Roman"/>
                <w:color w:val="000000"/>
                <w:kern w:val="0"/>
                <w:sz w:val="18"/>
                <w:szCs w:val="20"/>
              </w:rPr>
              <w:t>RTL</w:t>
            </w:r>
            <w:r>
              <w:rPr>
                <w:rFonts w:cs="Times New Roman"/>
                <w:color w:val="000000"/>
                <w:kern w:val="0"/>
                <w:sz w:val="18"/>
                <w:szCs w:val="20"/>
              </w:rPr>
              <w:t>忽略</w:t>
            </w:r>
            <w:r>
              <w:rPr>
                <w:rFonts w:cs="Times New Roman"/>
                <w:color w:val="000000"/>
                <w:kern w:val="0"/>
                <w:sz w:val="18"/>
                <w:szCs w:val="20"/>
              </w:rPr>
              <w:t>cfg_ring_depth[31]</w:t>
            </w:r>
            <w:r>
              <w:rPr>
                <w:rFonts w:cs="Times New Roman"/>
                <w:color w:val="000000"/>
                <w:kern w:val="0"/>
                <w:sz w:val="18"/>
                <w:szCs w:val="20"/>
              </w:rPr>
              <w:t>，保留</w:t>
            </w:r>
          </w:p>
        </w:tc>
      </w:tr>
      <w:tr w:rsidR="009614A0" w14:paraId="4F30C38F" w14:textId="77777777">
        <w:trPr>
          <w:cantSplit/>
          <w:jc w:val="center"/>
        </w:trPr>
        <w:tc>
          <w:tcPr>
            <w:tcW w:w="835" w:type="dxa"/>
            <w:vAlign w:val="center"/>
          </w:tcPr>
          <w:p w14:paraId="1AD74747" w14:textId="77777777" w:rsidR="009614A0" w:rsidRDefault="00000000">
            <w:pPr>
              <w:widowControl/>
              <w:spacing w:line="252" w:lineRule="auto"/>
              <w:jc w:val="center"/>
              <w:rPr>
                <w:kern w:val="0"/>
                <w:szCs w:val="20"/>
              </w:rPr>
            </w:pPr>
            <w:r>
              <w:rPr>
                <w:rFonts w:cs="Times New Roman"/>
                <w:color w:val="000000"/>
                <w:kern w:val="0"/>
                <w:sz w:val="18"/>
                <w:szCs w:val="20"/>
              </w:rPr>
              <w:t>30:0</w:t>
            </w:r>
          </w:p>
        </w:tc>
        <w:tc>
          <w:tcPr>
            <w:tcW w:w="2520" w:type="dxa"/>
            <w:vAlign w:val="center"/>
          </w:tcPr>
          <w:p w14:paraId="4FD62DBB" w14:textId="77777777" w:rsidR="009614A0" w:rsidRDefault="00000000">
            <w:pPr>
              <w:widowControl/>
              <w:spacing w:line="252" w:lineRule="auto"/>
              <w:jc w:val="left"/>
              <w:rPr>
                <w:kern w:val="0"/>
                <w:szCs w:val="20"/>
              </w:rPr>
            </w:pPr>
            <w:r>
              <w:rPr>
                <w:rFonts w:cs="Times New Roman"/>
                <w:color w:val="000000"/>
                <w:kern w:val="0"/>
                <w:sz w:val="18"/>
                <w:szCs w:val="20"/>
              </w:rPr>
              <w:t>cfg_ring_depth[30:0]</w:t>
            </w:r>
          </w:p>
        </w:tc>
        <w:tc>
          <w:tcPr>
            <w:tcW w:w="1123" w:type="dxa"/>
            <w:vAlign w:val="center"/>
          </w:tcPr>
          <w:p w14:paraId="66A54EF3" w14:textId="2CFA5DF3" w:rsidR="009614A0" w:rsidRPr="00572DFC" w:rsidRDefault="00000000">
            <w:pPr>
              <w:widowControl/>
              <w:spacing w:line="252" w:lineRule="auto"/>
              <w:jc w:val="center"/>
              <w:rPr>
                <w:rFonts w:eastAsiaTheme="minorEastAsia" w:hint="eastAsia"/>
                <w:kern w:val="0"/>
                <w:szCs w:val="20"/>
              </w:rPr>
            </w:pPr>
            <w:r>
              <w:rPr>
                <w:rFonts w:cs="Times New Roman"/>
                <w:color w:val="000000"/>
                <w:kern w:val="0"/>
                <w:sz w:val="18"/>
                <w:szCs w:val="20"/>
              </w:rPr>
              <w:t>R</w:t>
            </w:r>
            <w:r w:rsidR="00572DFC">
              <w:rPr>
                <w:rFonts w:eastAsiaTheme="minorEastAsia" w:cs="Times New Roman" w:hint="eastAsia"/>
                <w:color w:val="000000"/>
                <w:kern w:val="0"/>
                <w:sz w:val="18"/>
                <w:szCs w:val="20"/>
              </w:rPr>
              <w:t>O</w:t>
            </w:r>
          </w:p>
        </w:tc>
        <w:tc>
          <w:tcPr>
            <w:tcW w:w="1036" w:type="dxa"/>
            <w:vAlign w:val="center"/>
          </w:tcPr>
          <w:p w14:paraId="6ED2AF52"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39CBDF9" w14:textId="77777777" w:rsidR="009614A0" w:rsidRDefault="00000000">
            <w:pPr>
              <w:widowControl/>
              <w:spacing w:line="252" w:lineRule="auto"/>
              <w:jc w:val="left"/>
              <w:rPr>
                <w:kern w:val="0"/>
                <w:szCs w:val="20"/>
              </w:rPr>
            </w:pPr>
            <w:r>
              <w:rPr>
                <w:rFonts w:cs="Times New Roman"/>
                <w:color w:val="000000"/>
                <w:kern w:val="0"/>
                <w:sz w:val="18"/>
                <w:szCs w:val="20"/>
              </w:rPr>
              <w:t>每通道环形条目数；为</w:t>
            </w:r>
            <w:r>
              <w:rPr>
                <w:rFonts w:cs="Times New Roman"/>
                <w:color w:val="000000"/>
                <w:kern w:val="0"/>
                <w:sz w:val="18"/>
                <w:szCs w:val="20"/>
              </w:rPr>
              <w:t>0</w:t>
            </w:r>
            <w:r>
              <w:rPr>
                <w:rFonts w:cs="Times New Roman"/>
                <w:color w:val="000000"/>
                <w:kern w:val="0"/>
                <w:sz w:val="18"/>
                <w:szCs w:val="20"/>
              </w:rPr>
              <w:t>时使用参数</w:t>
            </w:r>
            <w:r>
              <w:rPr>
                <w:rFonts w:cs="Times New Roman"/>
                <w:color w:val="000000"/>
                <w:kern w:val="0"/>
                <w:sz w:val="18"/>
                <w:szCs w:val="20"/>
              </w:rPr>
              <w:t>CHANNEL_DEPTH</w:t>
            </w:r>
            <w:r>
              <w:rPr>
                <w:rFonts w:eastAsiaTheme="minorEastAsia" w:cs="Times New Roman" w:hint="eastAsia"/>
                <w:color w:val="000000"/>
                <w:kern w:val="0"/>
                <w:sz w:val="18"/>
                <w:szCs w:val="20"/>
              </w:rPr>
              <w:t xml:space="preserve"> </w:t>
            </w:r>
            <w:r>
              <w:rPr>
                <w:rFonts w:cs="Times New Roman"/>
                <w:color w:val="000000"/>
                <w:kern w:val="0"/>
                <w:sz w:val="18"/>
                <w:szCs w:val="20"/>
              </w:rPr>
              <w:t>=</w:t>
            </w:r>
            <w:r>
              <w:rPr>
                <w:rFonts w:eastAsiaTheme="minorEastAsia" w:cs="Times New Roman" w:hint="eastAsia"/>
                <w:color w:val="000000"/>
                <w:kern w:val="0"/>
                <w:sz w:val="18"/>
                <w:szCs w:val="20"/>
              </w:rPr>
              <w:t xml:space="preserve"> </w:t>
            </w:r>
            <w:r>
              <w:rPr>
                <w:rFonts w:cs="Times New Roman"/>
                <w:color w:val="000000"/>
                <w:kern w:val="0"/>
                <w:sz w:val="18"/>
                <w:szCs w:val="20"/>
              </w:rPr>
              <w:t>32</w:t>
            </w:r>
          </w:p>
        </w:tc>
      </w:tr>
    </w:tbl>
    <w:p w14:paraId="294A1CCA" w14:textId="77777777" w:rsidR="009614A0" w:rsidRDefault="009614A0">
      <w:pPr>
        <w:widowControl/>
        <w:spacing w:after="20"/>
      </w:pPr>
    </w:p>
    <w:p w14:paraId="1B3F45D4" w14:textId="77777777" w:rsidR="009614A0" w:rsidRDefault="00000000" w:rsidP="00E314C7">
      <w:pPr>
        <w:pStyle w:val="21"/>
      </w:pPr>
      <w:r>
        <w:lastRenderedPageBreak/>
        <w:t xml:space="preserve">4.9 </w:t>
      </w:r>
      <w:r>
        <w:t>写</w:t>
      </w:r>
      <w:r>
        <w:t>DMA GOOSE</w:t>
      </w:r>
      <w:r>
        <w:t>软件消费者读指针</w:t>
      </w:r>
    </w:p>
    <w:p w14:paraId="6566A4B0"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GOOSE_RD_PTR    </w:t>
      </w:r>
      <w:r>
        <w:rPr>
          <w:rFonts w:cs="Times New Roman"/>
          <w:b/>
          <w:color w:val="000000"/>
        </w:rPr>
        <w:t>偏移地址：</w:t>
      </w:r>
      <w:r>
        <w:rPr>
          <w:rFonts w:cs="Times New Roman"/>
          <w:b/>
          <w:color w:val="000000"/>
        </w:rPr>
        <w:t>0x0020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F6F4D9E" w14:textId="77777777">
        <w:trPr>
          <w:cantSplit/>
          <w:tblHeader/>
          <w:jc w:val="center"/>
        </w:trPr>
        <w:tc>
          <w:tcPr>
            <w:tcW w:w="835" w:type="dxa"/>
            <w:shd w:val="clear" w:color="auto" w:fill="DCEAD2"/>
            <w:vAlign w:val="center"/>
          </w:tcPr>
          <w:p w14:paraId="2DC8E980"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FB2AD1E"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4A814AA"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4F2DA383"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24E6A5B1"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BDFD416" w14:textId="77777777">
        <w:trPr>
          <w:cantSplit/>
          <w:jc w:val="center"/>
        </w:trPr>
        <w:tc>
          <w:tcPr>
            <w:tcW w:w="835" w:type="dxa"/>
            <w:vAlign w:val="center"/>
          </w:tcPr>
          <w:p w14:paraId="78626131" w14:textId="77777777" w:rsidR="009614A0" w:rsidRDefault="00000000">
            <w:pPr>
              <w:widowControl/>
              <w:spacing w:line="252" w:lineRule="auto"/>
              <w:jc w:val="center"/>
              <w:rPr>
                <w:kern w:val="0"/>
                <w:szCs w:val="20"/>
              </w:rPr>
            </w:pPr>
            <w:r>
              <w:rPr>
                <w:rFonts w:cs="Times New Roman"/>
                <w:color w:val="000000"/>
                <w:kern w:val="0"/>
                <w:sz w:val="18"/>
                <w:szCs w:val="20"/>
              </w:rPr>
              <w:t>31</w:t>
            </w:r>
          </w:p>
        </w:tc>
        <w:tc>
          <w:tcPr>
            <w:tcW w:w="2520" w:type="dxa"/>
            <w:vAlign w:val="center"/>
          </w:tcPr>
          <w:p w14:paraId="71378411" w14:textId="77777777" w:rsidR="009614A0" w:rsidRDefault="00000000">
            <w:pPr>
              <w:widowControl/>
              <w:spacing w:line="252" w:lineRule="auto"/>
              <w:jc w:val="left"/>
              <w:rPr>
                <w:kern w:val="0"/>
                <w:szCs w:val="20"/>
              </w:rPr>
            </w:pPr>
            <w:r>
              <w:rPr>
                <w:rFonts w:cs="Times New Roman"/>
                <w:color w:val="000000"/>
                <w:kern w:val="0"/>
                <w:sz w:val="18"/>
                <w:szCs w:val="20"/>
              </w:rPr>
              <w:t>goose_rd_ptr[31]</w:t>
            </w:r>
          </w:p>
        </w:tc>
        <w:tc>
          <w:tcPr>
            <w:tcW w:w="1123" w:type="dxa"/>
            <w:vAlign w:val="center"/>
          </w:tcPr>
          <w:p w14:paraId="79D27656"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1A12AC51"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96968A1" w14:textId="77777777" w:rsidR="009614A0" w:rsidRDefault="00000000">
            <w:pPr>
              <w:widowControl/>
              <w:spacing w:line="252" w:lineRule="auto"/>
              <w:jc w:val="left"/>
              <w:rPr>
                <w:kern w:val="0"/>
                <w:szCs w:val="20"/>
              </w:rPr>
            </w:pPr>
            <w:r>
              <w:rPr>
                <w:rFonts w:cs="Times New Roman"/>
                <w:color w:val="000000"/>
                <w:kern w:val="0"/>
                <w:sz w:val="18"/>
                <w:szCs w:val="20"/>
              </w:rPr>
              <w:t>软件消费者读指针回绕位；索引从</w:t>
            </w:r>
            <w:r>
              <w:rPr>
                <w:rFonts w:cs="Times New Roman"/>
                <w:color w:val="000000"/>
                <w:kern w:val="0"/>
                <w:sz w:val="18"/>
                <w:szCs w:val="20"/>
              </w:rPr>
              <w:t>depth-1</w:t>
            </w:r>
            <w:r>
              <w:rPr>
                <w:rFonts w:cs="Times New Roman"/>
                <w:color w:val="000000"/>
                <w:kern w:val="0"/>
                <w:sz w:val="18"/>
                <w:szCs w:val="20"/>
              </w:rPr>
              <w:t>回到</w:t>
            </w:r>
            <w:r>
              <w:rPr>
                <w:rFonts w:cs="Times New Roman"/>
                <w:color w:val="000000"/>
                <w:kern w:val="0"/>
                <w:sz w:val="18"/>
                <w:szCs w:val="20"/>
              </w:rPr>
              <w:t>0</w:t>
            </w:r>
            <w:r>
              <w:rPr>
                <w:rFonts w:cs="Times New Roman"/>
                <w:color w:val="000000"/>
                <w:kern w:val="0"/>
                <w:sz w:val="18"/>
                <w:szCs w:val="20"/>
              </w:rPr>
              <w:t>时翻转</w:t>
            </w:r>
          </w:p>
        </w:tc>
      </w:tr>
      <w:tr w:rsidR="009614A0" w14:paraId="0E83FBDF" w14:textId="77777777">
        <w:trPr>
          <w:cantSplit/>
          <w:jc w:val="center"/>
        </w:trPr>
        <w:tc>
          <w:tcPr>
            <w:tcW w:w="835" w:type="dxa"/>
            <w:vAlign w:val="center"/>
          </w:tcPr>
          <w:p w14:paraId="2C0189D4" w14:textId="77777777" w:rsidR="009614A0" w:rsidRDefault="00000000">
            <w:pPr>
              <w:widowControl/>
              <w:spacing w:line="252" w:lineRule="auto"/>
              <w:jc w:val="center"/>
              <w:rPr>
                <w:kern w:val="0"/>
                <w:szCs w:val="20"/>
              </w:rPr>
            </w:pPr>
            <w:r>
              <w:rPr>
                <w:rFonts w:cs="Times New Roman"/>
                <w:color w:val="000000"/>
                <w:kern w:val="0"/>
                <w:sz w:val="18"/>
                <w:szCs w:val="20"/>
              </w:rPr>
              <w:t>30:0</w:t>
            </w:r>
          </w:p>
        </w:tc>
        <w:tc>
          <w:tcPr>
            <w:tcW w:w="2520" w:type="dxa"/>
            <w:vAlign w:val="center"/>
          </w:tcPr>
          <w:p w14:paraId="52116547" w14:textId="77777777" w:rsidR="009614A0" w:rsidRDefault="00000000">
            <w:pPr>
              <w:widowControl/>
              <w:spacing w:line="252" w:lineRule="auto"/>
              <w:jc w:val="left"/>
              <w:rPr>
                <w:kern w:val="0"/>
                <w:szCs w:val="20"/>
              </w:rPr>
            </w:pPr>
            <w:r>
              <w:rPr>
                <w:rFonts w:cs="Times New Roman"/>
                <w:color w:val="000000"/>
                <w:kern w:val="0"/>
                <w:sz w:val="18"/>
                <w:szCs w:val="20"/>
              </w:rPr>
              <w:t>goose_rd_ptr[30:0]</w:t>
            </w:r>
          </w:p>
        </w:tc>
        <w:tc>
          <w:tcPr>
            <w:tcW w:w="1123" w:type="dxa"/>
            <w:vAlign w:val="center"/>
          </w:tcPr>
          <w:p w14:paraId="006737C7"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12D37EC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6B23ABB" w14:textId="77777777" w:rsidR="009614A0" w:rsidRDefault="00000000">
            <w:pPr>
              <w:widowControl/>
              <w:spacing w:line="252" w:lineRule="auto"/>
              <w:jc w:val="left"/>
              <w:rPr>
                <w:kern w:val="0"/>
                <w:szCs w:val="20"/>
              </w:rPr>
            </w:pPr>
            <w:r>
              <w:rPr>
                <w:rFonts w:cs="Times New Roman"/>
                <w:color w:val="000000"/>
                <w:kern w:val="0"/>
                <w:sz w:val="18"/>
                <w:szCs w:val="20"/>
              </w:rPr>
              <w:t>软件消费者读指针条目索引；软件消费完该通道描述符和数据后更新</w:t>
            </w:r>
          </w:p>
        </w:tc>
      </w:tr>
    </w:tbl>
    <w:p w14:paraId="14D8238A" w14:textId="77777777" w:rsidR="009614A0" w:rsidRDefault="009614A0">
      <w:pPr>
        <w:widowControl/>
        <w:spacing w:after="20"/>
      </w:pPr>
    </w:p>
    <w:p w14:paraId="42D82CEA" w14:textId="77777777" w:rsidR="009614A0" w:rsidRDefault="00000000" w:rsidP="00E314C7">
      <w:pPr>
        <w:pStyle w:val="21"/>
      </w:pPr>
      <w:r>
        <w:t xml:space="preserve">4.10 </w:t>
      </w:r>
      <w:r>
        <w:t>写</w:t>
      </w:r>
      <w:r>
        <w:t>DMA SV</w:t>
      </w:r>
      <w:r>
        <w:t>软件消费者读指针</w:t>
      </w:r>
    </w:p>
    <w:p w14:paraId="7A3FE74B"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SV_RD_PTR    </w:t>
      </w:r>
      <w:r>
        <w:rPr>
          <w:rFonts w:cs="Times New Roman"/>
          <w:b/>
          <w:color w:val="000000"/>
        </w:rPr>
        <w:t>偏移地址：</w:t>
      </w:r>
      <w:r>
        <w:rPr>
          <w:rFonts w:cs="Times New Roman"/>
          <w:b/>
          <w:color w:val="000000"/>
        </w:rPr>
        <w:t>0x0024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6412E29E" w14:textId="77777777">
        <w:trPr>
          <w:cantSplit/>
          <w:tblHeader/>
          <w:jc w:val="center"/>
        </w:trPr>
        <w:tc>
          <w:tcPr>
            <w:tcW w:w="835" w:type="dxa"/>
            <w:shd w:val="clear" w:color="auto" w:fill="DCEAD2"/>
            <w:vAlign w:val="center"/>
          </w:tcPr>
          <w:p w14:paraId="009923BB"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DFC7D9A"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A6B270F"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6BC62C92"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2CA8D57D"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5851086" w14:textId="77777777">
        <w:trPr>
          <w:cantSplit/>
          <w:jc w:val="center"/>
        </w:trPr>
        <w:tc>
          <w:tcPr>
            <w:tcW w:w="835" w:type="dxa"/>
            <w:vAlign w:val="center"/>
          </w:tcPr>
          <w:p w14:paraId="777126E0" w14:textId="77777777" w:rsidR="009614A0" w:rsidRDefault="00000000">
            <w:pPr>
              <w:widowControl/>
              <w:spacing w:line="252" w:lineRule="auto"/>
              <w:jc w:val="center"/>
              <w:rPr>
                <w:kern w:val="0"/>
                <w:szCs w:val="20"/>
              </w:rPr>
            </w:pPr>
            <w:r>
              <w:rPr>
                <w:rFonts w:cs="Times New Roman"/>
                <w:color w:val="000000"/>
                <w:kern w:val="0"/>
                <w:sz w:val="18"/>
                <w:szCs w:val="20"/>
              </w:rPr>
              <w:t>31</w:t>
            </w:r>
          </w:p>
        </w:tc>
        <w:tc>
          <w:tcPr>
            <w:tcW w:w="2520" w:type="dxa"/>
            <w:vAlign w:val="center"/>
          </w:tcPr>
          <w:p w14:paraId="4AED5383" w14:textId="77777777" w:rsidR="009614A0" w:rsidRDefault="00000000">
            <w:pPr>
              <w:widowControl/>
              <w:spacing w:line="252" w:lineRule="auto"/>
              <w:jc w:val="left"/>
              <w:rPr>
                <w:kern w:val="0"/>
                <w:szCs w:val="20"/>
              </w:rPr>
            </w:pPr>
            <w:r>
              <w:rPr>
                <w:rFonts w:cs="Times New Roman"/>
                <w:color w:val="000000"/>
                <w:kern w:val="0"/>
                <w:sz w:val="18"/>
                <w:szCs w:val="20"/>
              </w:rPr>
              <w:t>sv_rd_ptr[31]</w:t>
            </w:r>
          </w:p>
        </w:tc>
        <w:tc>
          <w:tcPr>
            <w:tcW w:w="1123" w:type="dxa"/>
            <w:vAlign w:val="center"/>
          </w:tcPr>
          <w:p w14:paraId="0DA9B76A"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42EE036C"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0061CA1" w14:textId="77777777" w:rsidR="009614A0" w:rsidRDefault="00000000">
            <w:pPr>
              <w:widowControl/>
              <w:spacing w:line="252" w:lineRule="auto"/>
              <w:jc w:val="left"/>
              <w:rPr>
                <w:kern w:val="0"/>
                <w:szCs w:val="20"/>
              </w:rPr>
            </w:pPr>
            <w:r>
              <w:rPr>
                <w:rFonts w:cs="Times New Roman"/>
                <w:color w:val="000000"/>
                <w:kern w:val="0"/>
                <w:sz w:val="18"/>
                <w:szCs w:val="20"/>
              </w:rPr>
              <w:t>软件消费者读指针回绕位；索引从</w:t>
            </w:r>
            <w:r>
              <w:rPr>
                <w:rFonts w:cs="Times New Roman"/>
                <w:color w:val="000000"/>
                <w:kern w:val="0"/>
                <w:sz w:val="18"/>
                <w:szCs w:val="20"/>
              </w:rPr>
              <w:t>depth-1</w:t>
            </w:r>
            <w:r>
              <w:rPr>
                <w:rFonts w:cs="Times New Roman"/>
                <w:color w:val="000000"/>
                <w:kern w:val="0"/>
                <w:sz w:val="18"/>
                <w:szCs w:val="20"/>
              </w:rPr>
              <w:t>回到</w:t>
            </w:r>
            <w:r>
              <w:rPr>
                <w:rFonts w:cs="Times New Roman"/>
                <w:color w:val="000000"/>
                <w:kern w:val="0"/>
                <w:sz w:val="18"/>
                <w:szCs w:val="20"/>
              </w:rPr>
              <w:t>0</w:t>
            </w:r>
            <w:r>
              <w:rPr>
                <w:rFonts w:cs="Times New Roman"/>
                <w:color w:val="000000"/>
                <w:kern w:val="0"/>
                <w:sz w:val="18"/>
                <w:szCs w:val="20"/>
              </w:rPr>
              <w:t>时翻转</w:t>
            </w:r>
          </w:p>
        </w:tc>
      </w:tr>
      <w:tr w:rsidR="009614A0" w14:paraId="51C46C07" w14:textId="77777777">
        <w:trPr>
          <w:cantSplit/>
          <w:jc w:val="center"/>
        </w:trPr>
        <w:tc>
          <w:tcPr>
            <w:tcW w:w="835" w:type="dxa"/>
            <w:vAlign w:val="center"/>
          </w:tcPr>
          <w:p w14:paraId="438CA8CE" w14:textId="77777777" w:rsidR="009614A0" w:rsidRDefault="00000000">
            <w:pPr>
              <w:widowControl/>
              <w:spacing w:line="252" w:lineRule="auto"/>
              <w:jc w:val="center"/>
              <w:rPr>
                <w:kern w:val="0"/>
                <w:szCs w:val="20"/>
              </w:rPr>
            </w:pPr>
            <w:r>
              <w:rPr>
                <w:rFonts w:cs="Times New Roman"/>
                <w:color w:val="000000"/>
                <w:kern w:val="0"/>
                <w:sz w:val="18"/>
                <w:szCs w:val="20"/>
              </w:rPr>
              <w:t>30:0</w:t>
            </w:r>
          </w:p>
        </w:tc>
        <w:tc>
          <w:tcPr>
            <w:tcW w:w="2520" w:type="dxa"/>
            <w:vAlign w:val="center"/>
          </w:tcPr>
          <w:p w14:paraId="0634C5C6" w14:textId="77777777" w:rsidR="009614A0" w:rsidRDefault="00000000">
            <w:pPr>
              <w:widowControl/>
              <w:spacing w:line="252" w:lineRule="auto"/>
              <w:jc w:val="left"/>
              <w:rPr>
                <w:kern w:val="0"/>
                <w:szCs w:val="20"/>
              </w:rPr>
            </w:pPr>
            <w:r>
              <w:rPr>
                <w:rFonts w:cs="Times New Roman"/>
                <w:color w:val="000000"/>
                <w:kern w:val="0"/>
                <w:sz w:val="18"/>
                <w:szCs w:val="20"/>
              </w:rPr>
              <w:t>sv_rd_ptr[30:0]</w:t>
            </w:r>
          </w:p>
        </w:tc>
        <w:tc>
          <w:tcPr>
            <w:tcW w:w="1123" w:type="dxa"/>
            <w:vAlign w:val="center"/>
          </w:tcPr>
          <w:p w14:paraId="3193F5BA"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1446AE4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69874C4" w14:textId="77777777" w:rsidR="009614A0" w:rsidRDefault="00000000">
            <w:pPr>
              <w:widowControl/>
              <w:spacing w:line="252" w:lineRule="auto"/>
              <w:jc w:val="left"/>
              <w:rPr>
                <w:kern w:val="0"/>
                <w:szCs w:val="20"/>
              </w:rPr>
            </w:pPr>
            <w:r>
              <w:rPr>
                <w:rFonts w:cs="Times New Roman"/>
                <w:color w:val="000000"/>
                <w:kern w:val="0"/>
                <w:sz w:val="18"/>
                <w:szCs w:val="20"/>
              </w:rPr>
              <w:t>软件消费者读指针条目索引；软件消费完该通道描述符和数据后更新</w:t>
            </w:r>
          </w:p>
        </w:tc>
      </w:tr>
    </w:tbl>
    <w:p w14:paraId="1CD7BBD3" w14:textId="77777777" w:rsidR="009614A0" w:rsidRDefault="009614A0">
      <w:pPr>
        <w:widowControl/>
        <w:spacing w:after="20"/>
      </w:pPr>
    </w:p>
    <w:p w14:paraId="1B4D4AA6" w14:textId="77777777" w:rsidR="009614A0" w:rsidRDefault="00000000" w:rsidP="00E314C7">
      <w:pPr>
        <w:pStyle w:val="21"/>
      </w:pPr>
      <w:r>
        <w:t xml:space="preserve">4.11 </w:t>
      </w:r>
      <w:r>
        <w:t>写</w:t>
      </w:r>
      <w:r>
        <w:t>DMA Other</w:t>
      </w:r>
      <w:r>
        <w:t>软件消费者读指针</w:t>
      </w:r>
    </w:p>
    <w:p w14:paraId="7F35703B"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OTHER_RD_PTR    </w:t>
      </w:r>
      <w:r>
        <w:rPr>
          <w:rFonts w:cs="Times New Roman"/>
          <w:b/>
          <w:color w:val="000000"/>
        </w:rPr>
        <w:t>偏移地址：</w:t>
      </w:r>
      <w:r>
        <w:rPr>
          <w:rFonts w:cs="Times New Roman"/>
          <w:b/>
          <w:color w:val="000000"/>
        </w:rPr>
        <w:t>0x0028    R/W: 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04A67D5A" w14:textId="77777777">
        <w:trPr>
          <w:cantSplit/>
          <w:tblHeader/>
          <w:jc w:val="center"/>
        </w:trPr>
        <w:tc>
          <w:tcPr>
            <w:tcW w:w="835" w:type="dxa"/>
            <w:shd w:val="clear" w:color="auto" w:fill="DCEAD2"/>
            <w:vAlign w:val="center"/>
          </w:tcPr>
          <w:p w14:paraId="401F94E6"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16A01300"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16059981"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6FDEADAC"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CB98815"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1EA9F34D" w14:textId="77777777">
        <w:trPr>
          <w:cantSplit/>
          <w:jc w:val="center"/>
        </w:trPr>
        <w:tc>
          <w:tcPr>
            <w:tcW w:w="835" w:type="dxa"/>
            <w:vAlign w:val="center"/>
          </w:tcPr>
          <w:p w14:paraId="1BEA1E0C" w14:textId="77777777" w:rsidR="009614A0" w:rsidRDefault="00000000">
            <w:pPr>
              <w:widowControl/>
              <w:spacing w:line="252" w:lineRule="auto"/>
              <w:jc w:val="center"/>
              <w:rPr>
                <w:kern w:val="0"/>
                <w:szCs w:val="20"/>
              </w:rPr>
            </w:pPr>
            <w:r>
              <w:rPr>
                <w:rFonts w:cs="Times New Roman"/>
                <w:color w:val="000000"/>
                <w:kern w:val="0"/>
                <w:sz w:val="18"/>
                <w:szCs w:val="20"/>
              </w:rPr>
              <w:t>31</w:t>
            </w:r>
          </w:p>
        </w:tc>
        <w:tc>
          <w:tcPr>
            <w:tcW w:w="2520" w:type="dxa"/>
            <w:vAlign w:val="center"/>
          </w:tcPr>
          <w:p w14:paraId="7F8F7A23" w14:textId="77777777" w:rsidR="009614A0" w:rsidRDefault="00000000">
            <w:pPr>
              <w:widowControl/>
              <w:spacing w:line="252" w:lineRule="auto"/>
              <w:jc w:val="left"/>
              <w:rPr>
                <w:kern w:val="0"/>
                <w:szCs w:val="20"/>
              </w:rPr>
            </w:pPr>
            <w:r>
              <w:rPr>
                <w:rFonts w:cs="Times New Roman"/>
                <w:color w:val="000000"/>
                <w:kern w:val="0"/>
                <w:sz w:val="18"/>
                <w:szCs w:val="20"/>
              </w:rPr>
              <w:t>other_rd_ptr[31]</w:t>
            </w:r>
          </w:p>
        </w:tc>
        <w:tc>
          <w:tcPr>
            <w:tcW w:w="1123" w:type="dxa"/>
            <w:vAlign w:val="center"/>
          </w:tcPr>
          <w:p w14:paraId="3E4D915E"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40CE9858"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0B72F99" w14:textId="77777777" w:rsidR="009614A0" w:rsidRDefault="00000000">
            <w:pPr>
              <w:widowControl/>
              <w:spacing w:line="252" w:lineRule="auto"/>
              <w:jc w:val="left"/>
              <w:rPr>
                <w:kern w:val="0"/>
                <w:szCs w:val="20"/>
              </w:rPr>
            </w:pPr>
            <w:r>
              <w:rPr>
                <w:rFonts w:cs="Times New Roman"/>
                <w:color w:val="000000"/>
                <w:kern w:val="0"/>
                <w:sz w:val="18"/>
                <w:szCs w:val="20"/>
              </w:rPr>
              <w:t>软件消费者读指针回绕位；索引从</w:t>
            </w:r>
            <w:r>
              <w:rPr>
                <w:rFonts w:cs="Times New Roman"/>
                <w:color w:val="000000"/>
                <w:kern w:val="0"/>
                <w:sz w:val="18"/>
                <w:szCs w:val="20"/>
              </w:rPr>
              <w:t>depth-1</w:t>
            </w:r>
            <w:r>
              <w:rPr>
                <w:rFonts w:cs="Times New Roman"/>
                <w:color w:val="000000"/>
                <w:kern w:val="0"/>
                <w:sz w:val="18"/>
                <w:szCs w:val="20"/>
              </w:rPr>
              <w:t>回到</w:t>
            </w:r>
            <w:r>
              <w:rPr>
                <w:rFonts w:cs="Times New Roman"/>
                <w:color w:val="000000"/>
                <w:kern w:val="0"/>
                <w:sz w:val="18"/>
                <w:szCs w:val="20"/>
              </w:rPr>
              <w:t>0</w:t>
            </w:r>
            <w:r>
              <w:rPr>
                <w:rFonts w:cs="Times New Roman"/>
                <w:color w:val="000000"/>
                <w:kern w:val="0"/>
                <w:sz w:val="18"/>
                <w:szCs w:val="20"/>
              </w:rPr>
              <w:t>时翻转</w:t>
            </w:r>
          </w:p>
        </w:tc>
      </w:tr>
      <w:tr w:rsidR="009614A0" w14:paraId="5798CC80" w14:textId="77777777">
        <w:trPr>
          <w:cantSplit/>
          <w:jc w:val="center"/>
        </w:trPr>
        <w:tc>
          <w:tcPr>
            <w:tcW w:w="835" w:type="dxa"/>
            <w:vAlign w:val="center"/>
          </w:tcPr>
          <w:p w14:paraId="02239282" w14:textId="77777777" w:rsidR="009614A0" w:rsidRDefault="00000000">
            <w:pPr>
              <w:widowControl/>
              <w:spacing w:line="252" w:lineRule="auto"/>
              <w:jc w:val="center"/>
              <w:rPr>
                <w:kern w:val="0"/>
                <w:szCs w:val="20"/>
              </w:rPr>
            </w:pPr>
            <w:r>
              <w:rPr>
                <w:rFonts w:cs="Times New Roman"/>
                <w:color w:val="000000"/>
                <w:kern w:val="0"/>
                <w:sz w:val="18"/>
                <w:szCs w:val="20"/>
              </w:rPr>
              <w:t>30:0</w:t>
            </w:r>
          </w:p>
        </w:tc>
        <w:tc>
          <w:tcPr>
            <w:tcW w:w="2520" w:type="dxa"/>
            <w:vAlign w:val="center"/>
          </w:tcPr>
          <w:p w14:paraId="29B82A2B" w14:textId="77777777" w:rsidR="009614A0" w:rsidRDefault="00000000">
            <w:pPr>
              <w:widowControl/>
              <w:spacing w:line="252" w:lineRule="auto"/>
              <w:jc w:val="left"/>
              <w:rPr>
                <w:kern w:val="0"/>
                <w:szCs w:val="20"/>
              </w:rPr>
            </w:pPr>
            <w:r>
              <w:rPr>
                <w:rFonts w:cs="Times New Roman"/>
                <w:color w:val="000000"/>
                <w:kern w:val="0"/>
                <w:sz w:val="18"/>
                <w:szCs w:val="20"/>
              </w:rPr>
              <w:t>other_rd_ptr[30:0]</w:t>
            </w:r>
          </w:p>
        </w:tc>
        <w:tc>
          <w:tcPr>
            <w:tcW w:w="1123" w:type="dxa"/>
            <w:vAlign w:val="center"/>
          </w:tcPr>
          <w:p w14:paraId="19367C28"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5A45CE6A"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30CA814" w14:textId="77777777" w:rsidR="009614A0" w:rsidRDefault="00000000">
            <w:pPr>
              <w:widowControl/>
              <w:spacing w:line="252" w:lineRule="auto"/>
              <w:jc w:val="left"/>
              <w:rPr>
                <w:kern w:val="0"/>
                <w:szCs w:val="20"/>
              </w:rPr>
            </w:pPr>
            <w:r>
              <w:rPr>
                <w:rFonts w:cs="Times New Roman"/>
                <w:color w:val="000000"/>
                <w:kern w:val="0"/>
                <w:sz w:val="18"/>
                <w:szCs w:val="20"/>
              </w:rPr>
              <w:t>软件消费者读指针条目索引；软件消费完该通道描述符和数据后更新</w:t>
            </w:r>
          </w:p>
        </w:tc>
      </w:tr>
    </w:tbl>
    <w:p w14:paraId="78E787F8" w14:textId="77777777" w:rsidR="009614A0" w:rsidRDefault="009614A0">
      <w:pPr>
        <w:widowControl/>
        <w:spacing w:after="20"/>
      </w:pPr>
    </w:p>
    <w:p w14:paraId="65581B5E" w14:textId="77777777" w:rsidR="009614A0" w:rsidRDefault="00000000" w:rsidP="00E314C7">
      <w:pPr>
        <w:pStyle w:val="21"/>
      </w:pPr>
      <w:r>
        <w:t xml:space="preserve">4.12 </w:t>
      </w:r>
      <w:r>
        <w:t>写</w:t>
      </w:r>
      <w:r>
        <w:t>DMA GOOSE</w:t>
      </w:r>
      <w:r>
        <w:t>硬件生产者写指针</w:t>
      </w:r>
    </w:p>
    <w:p w14:paraId="001EE31B"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GOOSE_WR_PTR    </w:t>
      </w:r>
      <w:r>
        <w:rPr>
          <w:rFonts w:cs="Times New Roman"/>
          <w:b/>
          <w:color w:val="000000"/>
        </w:rPr>
        <w:t>偏移地址：</w:t>
      </w:r>
      <w:r>
        <w:rPr>
          <w:rFonts w:cs="Times New Roman"/>
          <w:b/>
          <w:color w:val="000000"/>
        </w:rPr>
        <w:t>0x002C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5C03055" w14:textId="77777777">
        <w:trPr>
          <w:cantSplit/>
          <w:tblHeader/>
          <w:jc w:val="center"/>
        </w:trPr>
        <w:tc>
          <w:tcPr>
            <w:tcW w:w="835" w:type="dxa"/>
            <w:shd w:val="clear" w:color="auto" w:fill="DCEAD2"/>
            <w:vAlign w:val="center"/>
          </w:tcPr>
          <w:p w14:paraId="3BFB433F"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14FA9D2"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5832AEA9"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B636D47"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2063F524"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17DC0814" w14:textId="77777777">
        <w:trPr>
          <w:cantSplit/>
          <w:jc w:val="center"/>
        </w:trPr>
        <w:tc>
          <w:tcPr>
            <w:tcW w:w="835" w:type="dxa"/>
            <w:vAlign w:val="center"/>
          </w:tcPr>
          <w:p w14:paraId="3238306C" w14:textId="77777777" w:rsidR="009614A0" w:rsidRDefault="00000000">
            <w:pPr>
              <w:widowControl/>
              <w:spacing w:line="252" w:lineRule="auto"/>
              <w:jc w:val="center"/>
              <w:rPr>
                <w:kern w:val="0"/>
                <w:szCs w:val="20"/>
              </w:rPr>
            </w:pPr>
            <w:r>
              <w:rPr>
                <w:rFonts w:cs="Times New Roman"/>
                <w:color w:val="000000"/>
                <w:kern w:val="0"/>
                <w:sz w:val="18"/>
                <w:szCs w:val="20"/>
              </w:rPr>
              <w:t>31</w:t>
            </w:r>
          </w:p>
        </w:tc>
        <w:tc>
          <w:tcPr>
            <w:tcW w:w="2520" w:type="dxa"/>
            <w:vAlign w:val="center"/>
          </w:tcPr>
          <w:p w14:paraId="30A65D0D" w14:textId="77777777" w:rsidR="009614A0" w:rsidRDefault="00000000">
            <w:pPr>
              <w:widowControl/>
              <w:spacing w:line="252" w:lineRule="auto"/>
              <w:jc w:val="left"/>
              <w:rPr>
                <w:kern w:val="0"/>
                <w:szCs w:val="20"/>
              </w:rPr>
            </w:pPr>
            <w:r>
              <w:rPr>
                <w:rFonts w:cs="Times New Roman"/>
                <w:color w:val="000000"/>
                <w:kern w:val="0"/>
                <w:sz w:val="18"/>
                <w:szCs w:val="20"/>
              </w:rPr>
              <w:t>goose_wr_ptr[31]</w:t>
            </w:r>
          </w:p>
        </w:tc>
        <w:tc>
          <w:tcPr>
            <w:tcW w:w="1123" w:type="dxa"/>
            <w:vAlign w:val="center"/>
          </w:tcPr>
          <w:p w14:paraId="794C8FF0"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093AF0B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5304536" w14:textId="77777777" w:rsidR="009614A0" w:rsidRDefault="00000000">
            <w:pPr>
              <w:widowControl/>
              <w:spacing w:line="252" w:lineRule="auto"/>
              <w:jc w:val="left"/>
              <w:rPr>
                <w:kern w:val="0"/>
                <w:szCs w:val="20"/>
              </w:rPr>
            </w:pPr>
            <w:r>
              <w:rPr>
                <w:rFonts w:cs="Times New Roman"/>
                <w:color w:val="000000"/>
                <w:kern w:val="0"/>
                <w:sz w:val="18"/>
                <w:szCs w:val="20"/>
              </w:rPr>
              <w:t>硬件生产者写指针回绕位</w:t>
            </w:r>
          </w:p>
        </w:tc>
      </w:tr>
      <w:tr w:rsidR="009614A0" w14:paraId="17C31638" w14:textId="77777777">
        <w:trPr>
          <w:cantSplit/>
          <w:jc w:val="center"/>
        </w:trPr>
        <w:tc>
          <w:tcPr>
            <w:tcW w:w="835" w:type="dxa"/>
            <w:vAlign w:val="center"/>
          </w:tcPr>
          <w:p w14:paraId="290B06F2" w14:textId="77777777" w:rsidR="009614A0" w:rsidRDefault="00000000">
            <w:pPr>
              <w:widowControl/>
              <w:spacing w:line="252" w:lineRule="auto"/>
              <w:jc w:val="center"/>
              <w:rPr>
                <w:kern w:val="0"/>
                <w:szCs w:val="20"/>
              </w:rPr>
            </w:pPr>
            <w:r>
              <w:rPr>
                <w:rFonts w:cs="Times New Roman"/>
                <w:color w:val="000000"/>
                <w:kern w:val="0"/>
                <w:sz w:val="18"/>
                <w:szCs w:val="20"/>
              </w:rPr>
              <w:t>30:0</w:t>
            </w:r>
          </w:p>
        </w:tc>
        <w:tc>
          <w:tcPr>
            <w:tcW w:w="2520" w:type="dxa"/>
            <w:vAlign w:val="center"/>
          </w:tcPr>
          <w:p w14:paraId="27163221" w14:textId="77777777" w:rsidR="009614A0" w:rsidRDefault="00000000">
            <w:pPr>
              <w:widowControl/>
              <w:spacing w:line="252" w:lineRule="auto"/>
              <w:jc w:val="left"/>
              <w:rPr>
                <w:kern w:val="0"/>
                <w:szCs w:val="20"/>
              </w:rPr>
            </w:pPr>
            <w:r>
              <w:rPr>
                <w:rFonts w:cs="Times New Roman"/>
                <w:color w:val="000000"/>
                <w:kern w:val="0"/>
                <w:sz w:val="18"/>
                <w:szCs w:val="20"/>
              </w:rPr>
              <w:t>goose_wr_ptr[30:0]</w:t>
            </w:r>
          </w:p>
        </w:tc>
        <w:tc>
          <w:tcPr>
            <w:tcW w:w="1123" w:type="dxa"/>
            <w:vAlign w:val="center"/>
          </w:tcPr>
          <w:p w14:paraId="198DE904"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4310DCD"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8EB5907" w14:textId="77777777" w:rsidR="009614A0" w:rsidRDefault="00000000">
            <w:pPr>
              <w:widowControl/>
              <w:spacing w:line="252" w:lineRule="auto"/>
              <w:jc w:val="left"/>
              <w:rPr>
                <w:kern w:val="0"/>
                <w:szCs w:val="20"/>
              </w:rPr>
            </w:pPr>
            <w:r>
              <w:rPr>
                <w:rFonts w:cs="Times New Roman"/>
                <w:color w:val="000000"/>
                <w:kern w:val="0"/>
                <w:sz w:val="18"/>
                <w:szCs w:val="20"/>
              </w:rPr>
              <w:t>硬件生产者写指针条目索引；数据和描述符均写成功后推进</w:t>
            </w:r>
          </w:p>
        </w:tc>
      </w:tr>
    </w:tbl>
    <w:p w14:paraId="6F2EAA79" w14:textId="77777777" w:rsidR="009614A0" w:rsidRDefault="009614A0">
      <w:pPr>
        <w:widowControl/>
        <w:spacing w:after="20"/>
      </w:pPr>
    </w:p>
    <w:p w14:paraId="6C4EE189" w14:textId="77777777" w:rsidR="009614A0" w:rsidRDefault="00000000" w:rsidP="00E314C7">
      <w:pPr>
        <w:pStyle w:val="21"/>
      </w:pPr>
      <w:r>
        <w:t xml:space="preserve">4.13 </w:t>
      </w:r>
      <w:r>
        <w:t>写</w:t>
      </w:r>
      <w:r>
        <w:t>DMA SV</w:t>
      </w:r>
      <w:r>
        <w:t>硬件生产者写指针</w:t>
      </w:r>
    </w:p>
    <w:p w14:paraId="292F2F18"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SV_WR_PTR    </w:t>
      </w:r>
      <w:r>
        <w:rPr>
          <w:rFonts w:cs="Times New Roman"/>
          <w:b/>
          <w:color w:val="000000"/>
        </w:rPr>
        <w:t>偏移地址：</w:t>
      </w:r>
      <w:r>
        <w:rPr>
          <w:rFonts w:cs="Times New Roman"/>
          <w:b/>
          <w:color w:val="000000"/>
        </w:rPr>
        <w:t>0x0030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F932A5E" w14:textId="77777777">
        <w:trPr>
          <w:cantSplit/>
          <w:tblHeader/>
          <w:jc w:val="center"/>
        </w:trPr>
        <w:tc>
          <w:tcPr>
            <w:tcW w:w="835" w:type="dxa"/>
            <w:shd w:val="clear" w:color="auto" w:fill="DCEAD2"/>
            <w:vAlign w:val="center"/>
          </w:tcPr>
          <w:p w14:paraId="122E7BF8"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1C56A12D"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2720B25"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C227571"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1003236"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14A7749" w14:textId="77777777">
        <w:trPr>
          <w:cantSplit/>
          <w:jc w:val="center"/>
        </w:trPr>
        <w:tc>
          <w:tcPr>
            <w:tcW w:w="835" w:type="dxa"/>
            <w:vAlign w:val="center"/>
          </w:tcPr>
          <w:p w14:paraId="472CD492" w14:textId="77777777" w:rsidR="009614A0" w:rsidRDefault="00000000">
            <w:pPr>
              <w:widowControl/>
              <w:spacing w:line="252" w:lineRule="auto"/>
              <w:jc w:val="center"/>
              <w:rPr>
                <w:kern w:val="0"/>
                <w:szCs w:val="20"/>
              </w:rPr>
            </w:pPr>
            <w:r>
              <w:rPr>
                <w:rFonts w:cs="Times New Roman"/>
                <w:color w:val="000000"/>
                <w:kern w:val="0"/>
                <w:sz w:val="18"/>
                <w:szCs w:val="20"/>
              </w:rPr>
              <w:t>31</w:t>
            </w:r>
          </w:p>
        </w:tc>
        <w:tc>
          <w:tcPr>
            <w:tcW w:w="2520" w:type="dxa"/>
            <w:vAlign w:val="center"/>
          </w:tcPr>
          <w:p w14:paraId="1DE3CCAB" w14:textId="77777777" w:rsidR="009614A0" w:rsidRDefault="00000000">
            <w:pPr>
              <w:widowControl/>
              <w:spacing w:line="252" w:lineRule="auto"/>
              <w:jc w:val="left"/>
              <w:rPr>
                <w:kern w:val="0"/>
                <w:szCs w:val="20"/>
              </w:rPr>
            </w:pPr>
            <w:r>
              <w:rPr>
                <w:rFonts w:cs="Times New Roman"/>
                <w:color w:val="000000"/>
                <w:kern w:val="0"/>
                <w:sz w:val="18"/>
                <w:szCs w:val="20"/>
              </w:rPr>
              <w:t>sv_wr_ptr[31]</w:t>
            </w:r>
          </w:p>
        </w:tc>
        <w:tc>
          <w:tcPr>
            <w:tcW w:w="1123" w:type="dxa"/>
            <w:vAlign w:val="center"/>
          </w:tcPr>
          <w:p w14:paraId="472F779D"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030CA46C"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70C634E" w14:textId="77777777" w:rsidR="009614A0" w:rsidRDefault="00000000">
            <w:pPr>
              <w:widowControl/>
              <w:spacing w:line="252" w:lineRule="auto"/>
              <w:jc w:val="left"/>
              <w:rPr>
                <w:kern w:val="0"/>
                <w:szCs w:val="20"/>
              </w:rPr>
            </w:pPr>
            <w:r>
              <w:rPr>
                <w:rFonts w:cs="Times New Roman"/>
                <w:color w:val="000000"/>
                <w:kern w:val="0"/>
                <w:sz w:val="18"/>
                <w:szCs w:val="20"/>
              </w:rPr>
              <w:t>硬件生产者写指针回绕位</w:t>
            </w:r>
          </w:p>
        </w:tc>
      </w:tr>
      <w:tr w:rsidR="009614A0" w14:paraId="146A257C" w14:textId="77777777">
        <w:trPr>
          <w:cantSplit/>
          <w:jc w:val="center"/>
        </w:trPr>
        <w:tc>
          <w:tcPr>
            <w:tcW w:w="835" w:type="dxa"/>
            <w:vAlign w:val="center"/>
          </w:tcPr>
          <w:p w14:paraId="0BCD2F72" w14:textId="77777777" w:rsidR="009614A0" w:rsidRDefault="00000000">
            <w:pPr>
              <w:widowControl/>
              <w:spacing w:line="252" w:lineRule="auto"/>
              <w:jc w:val="center"/>
              <w:rPr>
                <w:kern w:val="0"/>
                <w:szCs w:val="20"/>
              </w:rPr>
            </w:pPr>
            <w:r>
              <w:rPr>
                <w:rFonts w:cs="Times New Roman"/>
                <w:color w:val="000000"/>
                <w:kern w:val="0"/>
                <w:sz w:val="18"/>
                <w:szCs w:val="20"/>
              </w:rPr>
              <w:t>30:0</w:t>
            </w:r>
          </w:p>
        </w:tc>
        <w:tc>
          <w:tcPr>
            <w:tcW w:w="2520" w:type="dxa"/>
            <w:vAlign w:val="center"/>
          </w:tcPr>
          <w:p w14:paraId="59A1CCFA" w14:textId="77777777" w:rsidR="009614A0" w:rsidRDefault="00000000">
            <w:pPr>
              <w:widowControl/>
              <w:spacing w:line="252" w:lineRule="auto"/>
              <w:jc w:val="left"/>
              <w:rPr>
                <w:kern w:val="0"/>
                <w:szCs w:val="20"/>
              </w:rPr>
            </w:pPr>
            <w:r>
              <w:rPr>
                <w:rFonts w:cs="Times New Roman"/>
                <w:color w:val="000000"/>
                <w:kern w:val="0"/>
                <w:sz w:val="18"/>
                <w:szCs w:val="20"/>
              </w:rPr>
              <w:t>sv_wr_ptr[30:0]</w:t>
            </w:r>
          </w:p>
        </w:tc>
        <w:tc>
          <w:tcPr>
            <w:tcW w:w="1123" w:type="dxa"/>
            <w:vAlign w:val="center"/>
          </w:tcPr>
          <w:p w14:paraId="2F41853D"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FA136A5"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66BA4EB3" w14:textId="77777777" w:rsidR="009614A0" w:rsidRDefault="00000000">
            <w:pPr>
              <w:widowControl/>
              <w:spacing w:line="252" w:lineRule="auto"/>
              <w:jc w:val="left"/>
              <w:rPr>
                <w:kern w:val="0"/>
                <w:szCs w:val="20"/>
              </w:rPr>
            </w:pPr>
            <w:r>
              <w:rPr>
                <w:rFonts w:cs="Times New Roman"/>
                <w:color w:val="000000"/>
                <w:kern w:val="0"/>
                <w:sz w:val="18"/>
                <w:szCs w:val="20"/>
              </w:rPr>
              <w:t>硬件生产者写指针条目索引；数据和描述符均写成功后推进</w:t>
            </w:r>
          </w:p>
        </w:tc>
      </w:tr>
    </w:tbl>
    <w:p w14:paraId="30CF1518" w14:textId="77777777" w:rsidR="009614A0" w:rsidRDefault="009614A0">
      <w:pPr>
        <w:widowControl/>
        <w:spacing w:after="20"/>
      </w:pPr>
    </w:p>
    <w:p w14:paraId="136910F0" w14:textId="77777777" w:rsidR="009614A0" w:rsidRDefault="00000000" w:rsidP="00E314C7">
      <w:pPr>
        <w:pStyle w:val="21"/>
      </w:pPr>
      <w:r>
        <w:t xml:space="preserve">4.14 </w:t>
      </w:r>
      <w:r>
        <w:t>写</w:t>
      </w:r>
      <w:r>
        <w:t>DMA Other</w:t>
      </w:r>
      <w:r>
        <w:t>硬件生产者写指针</w:t>
      </w:r>
    </w:p>
    <w:p w14:paraId="40BB8B26"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OTHER_WR_PTR    </w:t>
      </w:r>
      <w:r>
        <w:rPr>
          <w:rFonts w:cs="Times New Roman"/>
          <w:b/>
          <w:color w:val="000000"/>
        </w:rPr>
        <w:t>偏移地址：</w:t>
      </w:r>
      <w:r>
        <w:rPr>
          <w:rFonts w:cs="Times New Roman"/>
          <w:b/>
          <w:color w:val="000000"/>
        </w:rPr>
        <w:t>0x0034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D3F9508" w14:textId="77777777">
        <w:trPr>
          <w:cantSplit/>
          <w:tblHeader/>
          <w:jc w:val="center"/>
        </w:trPr>
        <w:tc>
          <w:tcPr>
            <w:tcW w:w="835" w:type="dxa"/>
            <w:shd w:val="clear" w:color="auto" w:fill="DCEAD2"/>
            <w:vAlign w:val="center"/>
          </w:tcPr>
          <w:p w14:paraId="75D600FA"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DF05E4C"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795E5D9A"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439CE8A"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28B545B2"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5138154" w14:textId="77777777">
        <w:trPr>
          <w:cantSplit/>
          <w:jc w:val="center"/>
        </w:trPr>
        <w:tc>
          <w:tcPr>
            <w:tcW w:w="835" w:type="dxa"/>
            <w:vAlign w:val="center"/>
          </w:tcPr>
          <w:p w14:paraId="0C631F87" w14:textId="77777777" w:rsidR="009614A0" w:rsidRDefault="00000000">
            <w:pPr>
              <w:widowControl/>
              <w:spacing w:line="252" w:lineRule="auto"/>
              <w:jc w:val="center"/>
              <w:rPr>
                <w:kern w:val="0"/>
                <w:szCs w:val="20"/>
              </w:rPr>
            </w:pPr>
            <w:r>
              <w:rPr>
                <w:rFonts w:cs="Times New Roman"/>
                <w:color w:val="000000"/>
                <w:kern w:val="0"/>
                <w:sz w:val="18"/>
                <w:szCs w:val="20"/>
              </w:rPr>
              <w:t>31</w:t>
            </w:r>
          </w:p>
        </w:tc>
        <w:tc>
          <w:tcPr>
            <w:tcW w:w="2520" w:type="dxa"/>
            <w:vAlign w:val="center"/>
          </w:tcPr>
          <w:p w14:paraId="51BD4539" w14:textId="77777777" w:rsidR="009614A0" w:rsidRDefault="00000000">
            <w:pPr>
              <w:widowControl/>
              <w:spacing w:line="252" w:lineRule="auto"/>
              <w:jc w:val="left"/>
              <w:rPr>
                <w:kern w:val="0"/>
                <w:szCs w:val="20"/>
              </w:rPr>
            </w:pPr>
            <w:r>
              <w:rPr>
                <w:rFonts w:cs="Times New Roman"/>
                <w:color w:val="000000"/>
                <w:kern w:val="0"/>
                <w:sz w:val="18"/>
                <w:szCs w:val="20"/>
              </w:rPr>
              <w:t>other_wr_ptr[31]</w:t>
            </w:r>
          </w:p>
        </w:tc>
        <w:tc>
          <w:tcPr>
            <w:tcW w:w="1123" w:type="dxa"/>
            <w:vAlign w:val="center"/>
          </w:tcPr>
          <w:p w14:paraId="65158AF9"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0681688C"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D948087" w14:textId="77777777" w:rsidR="009614A0" w:rsidRDefault="00000000">
            <w:pPr>
              <w:widowControl/>
              <w:spacing w:line="252" w:lineRule="auto"/>
              <w:jc w:val="left"/>
              <w:rPr>
                <w:kern w:val="0"/>
                <w:szCs w:val="20"/>
              </w:rPr>
            </w:pPr>
            <w:r>
              <w:rPr>
                <w:rFonts w:cs="Times New Roman"/>
                <w:color w:val="000000"/>
                <w:kern w:val="0"/>
                <w:sz w:val="18"/>
                <w:szCs w:val="20"/>
              </w:rPr>
              <w:t>硬件生产者写指针回绕位</w:t>
            </w:r>
          </w:p>
        </w:tc>
      </w:tr>
      <w:tr w:rsidR="009614A0" w14:paraId="0679DEC0" w14:textId="77777777">
        <w:trPr>
          <w:cantSplit/>
          <w:jc w:val="center"/>
        </w:trPr>
        <w:tc>
          <w:tcPr>
            <w:tcW w:w="835" w:type="dxa"/>
            <w:vAlign w:val="center"/>
          </w:tcPr>
          <w:p w14:paraId="1B4525CE" w14:textId="77777777" w:rsidR="009614A0" w:rsidRDefault="00000000">
            <w:pPr>
              <w:widowControl/>
              <w:spacing w:line="252" w:lineRule="auto"/>
              <w:jc w:val="center"/>
              <w:rPr>
                <w:kern w:val="0"/>
                <w:szCs w:val="20"/>
              </w:rPr>
            </w:pPr>
            <w:r>
              <w:rPr>
                <w:rFonts w:cs="Times New Roman"/>
                <w:color w:val="000000"/>
                <w:kern w:val="0"/>
                <w:sz w:val="18"/>
                <w:szCs w:val="20"/>
              </w:rPr>
              <w:t>30:0</w:t>
            </w:r>
          </w:p>
        </w:tc>
        <w:tc>
          <w:tcPr>
            <w:tcW w:w="2520" w:type="dxa"/>
            <w:vAlign w:val="center"/>
          </w:tcPr>
          <w:p w14:paraId="46C817C4" w14:textId="77777777" w:rsidR="009614A0" w:rsidRDefault="00000000">
            <w:pPr>
              <w:widowControl/>
              <w:spacing w:line="252" w:lineRule="auto"/>
              <w:jc w:val="left"/>
              <w:rPr>
                <w:kern w:val="0"/>
                <w:szCs w:val="20"/>
              </w:rPr>
            </w:pPr>
            <w:r>
              <w:rPr>
                <w:rFonts w:cs="Times New Roman"/>
                <w:color w:val="000000"/>
                <w:kern w:val="0"/>
                <w:sz w:val="18"/>
                <w:szCs w:val="20"/>
              </w:rPr>
              <w:t>other_wr_ptr[30:0]</w:t>
            </w:r>
          </w:p>
        </w:tc>
        <w:tc>
          <w:tcPr>
            <w:tcW w:w="1123" w:type="dxa"/>
            <w:vAlign w:val="center"/>
          </w:tcPr>
          <w:p w14:paraId="0544A26F"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51822D7"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9FD5384" w14:textId="77777777" w:rsidR="009614A0" w:rsidRDefault="00000000">
            <w:pPr>
              <w:widowControl/>
              <w:spacing w:line="252" w:lineRule="auto"/>
              <w:jc w:val="left"/>
              <w:rPr>
                <w:kern w:val="0"/>
                <w:szCs w:val="20"/>
              </w:rPr>
            </w:pPr>
            <w:r>
              <w:rPr>
                <w:rFonts w:cs="Times New Roman"/>
                <w:color w:val="000000"/>
                <w:kern w:val="0"/>
                <w:sz w:val="18"/>
                <w:szCs w:val="20"/>
              </w:rPr>
              <w:t>硬件生产者写指针条目索引；数据和描述符均写成功后推进</w:t>
            </w:r>
          </w:p>
        </w:tc>
      </w:tr>
    </w:tbl>
    <w:p w14:paraId="48553587" w14:textId="77777777" w:rsidR="009614A0" w:rsidRDefault="009614A0">
      <w:pPr>
        <w:widowControl/>
        <w:spacing w:after="20"/>
      </w:pPr>
    </w:p>
    <w:p w14:paraId="07F356DC" w14:textId="77777777" w:rsidR="009614A0" w:rsidRDefault="00000000" w:rsidP="00E314C7">
      <w:pPr>
        <w:pStyle w:val="21"/>
      </w:pPr>
      <w:r>
        <w:t xml:space="preserve">4.15 </w:t>
      </w:r>
      <w:r>
        <w:t>写</w:t>
      </w:r>
      <w:r>
        <w:t>DMA</w:t>
      </w:r>
      <w:r>
        <w:t>三通道环满状态</w:t>
      </w:r>
    </w:p>
    <w:p w14:paraId="1D57EF18"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RING_STATUS    </w:t>
      </w:r>
      <w:r>
        <w:rPr>
          <w:rFonts w:cs="Times New Roman"/>
          <w:b/>
          <w:color w:val="000000"/>
        </w:rPr>
        <w:t>偏移地址：</w:t>
      </w:r>
      <w:r>
        <w:rPr>
          <w:rFonts w:cs="Times New Roman"/>
          <w:b/>
          <w:color w:val="000000"/>
        </w:rPr>
        <w:t>0x0038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0B32BEF3" w14:textId="77777777">
        <w:trPr>
          <w:cantSplit/>
          <w:tblHeader/>
          <w:jc w:val="center"/>
        </w:trPr>
        <w:tc>
          <w:tcPr>
            <w:tcW w:w="835" w:type="dxa"/>
            <w:shd w:val="clear" w:color="auto" w:fill="DCEAD2"/>
            <w:vAlign w:val="center"/>
          </w:tcPr>
          <w:p w14:paraId="517C35E6"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52C8BA7"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8F64A01"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B81D503"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1ED5CD53"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570A6C7" w14:textId="77777777">
        <w:trPr>
          <w:cantSplit/>
          <w:jc w:val="center"/>
        </w:trPr>
        <w:tc>
          <w:tcPr>
            <w:tcW w:w="835" w:type="dxa"/>
            <w:vAlign w:val="center"/>
          </w:tcPr>
          <w:p w14:paraId="4D64A269" w14:textId="77777777" w:rsidR="009614A0" w:rsidRDefault="00000000">
            <w:pPr>
              <w:widowControl/>
              <w:spacing w:line="252" w:lineRule="auto"/>
              <w:jc w:val="center"/>
              <w:rPr>
                <w:kern w:val="0"/>
                <w:szCs w:val="20"/>
              </w:rPr>
            </w:pPr>
            <w:r>
              <w:rPr>
                <w:rFonts w:cs="Times New Roman"/>
                <w:color w:val="000000"/>
                <w:kern w:val="0"/>
                <w:sz w:val="18"/>
                <w:szCs w:val="20"/>
              </w:rPr>
              <w:t>31:3</w:t>
            </w:r>
          </w:p>
        </w:tc>
        <w:tc>
          <w:tcPr>
            <w:tcW w:w="2520" w:type="dxa"/>
            <w:vAlign w:val="center"/>
          </w:tcPr>
          <w:p w14:paraId="28B787D0"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23E1FF18"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0040EF7"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6BEEC01"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3B6FDC56" w14:textId="77777777">
        <w:trPr>
          <w:cantSplit/>
          <w:jc w:val="center"/>
        </w:trPr>
        <w:tc>
          <w:tcPr>
            <w:tcW w:w="835" w:type="dxa"/>
            <w:vAlign w:val="center"/>
          </w:tcPr>
          <w:p w14:paraId="10428D38" w14:textId="77777777" w:rsidR="009614A0" w:rsidRDefault="00000000">
            <w:pPr>
              <w:widowControl/>
              <w:spacing w:line="252" w:lineRule="auto"/>
              <w:jc w:val="center"/>
              <w:rPr>
                <w:kern w:val="0"/>
                <w:szCs w:val="20"/>
              </w:rPr>
            </w:pPr>
            <w:r>
              <w:rPr>
                <w:rFonts w:cs="Times New Roman"/>
                <w:color w:val="000000"/>
                <w:kern w:val="0"/>
                <w:sz w:val="18"/>
                <w:szCs w:val="20"/>
              </w:rPr>
              <w:t>2</w:t>
            </w:r>
          </w:p>
        </w:tc>
        <w:tc>
          <w:tcPr>
            <w:tcW w:w="2520" w:type="dxa"/>
            <w:vAlign w:val="center"/>
          </w:tcPr>
          <w:p w14:paraId="64304E6B" w14:textId="77777777" w:rsidR="009614A0" w:rsidRDefault="00000000">
            <w:pPr>
              <w:widowControl/>
              <w:spacing w:line="252" w:lineRule="auto"/>
              <w:jc w:val="left"/>
              <w:rPr>
                <w:kern w:val="0"/>
                <w:szCs w:val="20"/>
              </w:rPr>
            </w:pPr>
            <w:r>
              <w:rPr>
                <w:rFonts w:cs="Times New Roman"/>
                <w:color w:val="000000"/>
                <w:kern w:val="0"/>
                <w:sz w:val="18"/>
                <w:szCs w:val="20"/>
              </w:rPr>
              <w:t>other_ring_full</w:t>
            </w:r>
          </w:p>
        </w:tc>
        <w:tc>
          <w:tcPr>
            <w:tcW w:w="1123" w:type="dxa"/>
            <w:vAlign w:val="center"/>
          </w:tcPr>
          <w:p w14:paraId="2C3D5E1A"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94FCF41"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5CED937" w14:textId="77777777" w:rsidR="009614A0" w:rsidRDefault="00000000">
            <w:pPr>
              <w:widowControl/>
              <w:spacing w:line="252" w:lineRule="auto"/>
              <w:jc w:val="left"/>
              <w:rPr>
                <w:kern w:val="0"/>
                <w:szCs w:val="20"/>
              </w:rPr>
            </w:pPr>
            <w:r>
              <w:rPr>
                <w:rFonts w:cs="Times New Roman"/>
                <w:color w:val="000000"/>
                <w:kern w:val="0"/>
                <w:sz w:val="18"/>
                <w:szCs w:val="20"/>
              </w:rPr>
              <w:t>Other</w:t>
            </w:r>
            <w:r>
              <w:rPr>
                <w:rFonts w:cs="Times New Roman"/>
                <w:color w:val="000000"/>
                <w:kern w:val="0"/>
                <w:sz w:val="18"/>
                <w:szCs w:val="20"/>
              </w:rPr>
              <w:t>环满：写、读指针索引相同且</w:t>
            </w:r>
            <w:r>
              <w:rPr>
                <w:rFonts w:cs="Times New Roman"/>
                <w:color w:val="000000"/>
                <w:kern w:val="0"/>
                <w:sz w:val="18"/>
                <w:szCs w:val="20"/>
              </w:rPr>
              <w:t>wrap</w:t>
            </w:r>
            <w:r>
              <w:rPr>
                <w:rFonts w:cs="Times New Roman"/>
                <w:color w:val="000000"/>
                <w:kern w:val="0"/>
                <w:sz w:val="18"/>
                <w:szCs w:val="20"/>
              </w:rPr>
              <w:t>位不同</w:t>
            </w:r>
          </w:p>
        </w:tc>
      </w:tr>
      <w:tr w:rsidR="009614A0" w14:paraId="633C02C1" w14:textId="77777777">
        <w:trPr>
          <w:cantSplit/>
          <w:jc w:val="center"/>
        </w:trPr>
        <w:tc>
          <w:tcPr>
            <w:tcW w:w="835" w:type="dxa"/>
            <w:vAlign w:val="center"/>
          </w:tcPr>
          <w:p w14:paraId="46F81465" w14:textId="77777777" w:rsidR="009614A0" w:rsidRDefault="00000000">
            <w:pPr>
              <w:widowControl/>
              <w:spacing w:line="252" w:lineRule="auto"/>
              <w:jc w:val="center"/>
              <w:rPr>
                <w:kern w:val="0"/>
                <w:szCs w:val="20"/>
              </w:rPr>
            </w:pPr>
            <w:r>
              <w:rPr>
                <w:rFonts w:cs="Times New Roman"/>
                <w:color w:val="000000"/>
                <w:kern w:val="0"/>
                <w:sz w:val="18"/>
                <w:szCs w:val="20"/>
              </w:rPr>
              <w:t>1</w:t>
            </w:r>
          </w:p>
        </w:tc>
        <w:tc>
          <w:tcPr>
            <w:tcW w:w="2520" w:type="dxa"/>
            <w:vAlign w:val="center"/>
          </w:tcPr>
          <w:p w14:paraId="36333D16" w14:textId="77777777" w:rsidR="009614A0" w:rsidRDefault="00000000">
            <w:pPr>
              <w:widowControl/>
              <w:spacing w:line="252" w:lineRule="auto"/>
              <w:jc w:val="left"/>
              <w:rPr>
                <w:kern w:val="0"/>
                <w:szCs w:val="20"/>
              </w:rPr>
            </w:pPr>
            <w:r>
              <w:rPr>
                <w:rFonts w:cs="Times New Roman"/>
                <w:color w:val="000000"/>
                <w:kern w:val="0"/>
                <w:sz w:val="18"/>
                <w:szCs w:val="20"/>
              </w:rPr>
              <w:t>sv_ring_full</w:t>
            </w:r>
          </w:p>
        </w:tc>
        <w:tc>
          <w:tcPr>
            <w:tcW w:w="1123" w:type="dxa"/>
            <w:vAlign w:val="center"/>
          </w:tcPr>
          <w:p w14:paraId="66BB3906"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78798AF"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67F954ED" w14:textId="77777777" w:rsidR="009614A0" w:rsidRDefault="00000000">
            <w:pPr>
              <w:widowControl/>
              <w:spacing w:line="252" w:lineRule="auto"/>
              <w:jc w:val="left"/>
              <w:rPr>
                <w:kern w:val="0"/>
                <w:szCs w:val="20"/>
              </w:rPr>
            </w:pPr>
            <w:r>
              <w:rPr>
                <w:rFonts w:cs="Times New Roman"/>
                <w:color w:val="000000"/>
                <w:kern w:val="0"/>
                <w:sz w:val="18"/>
                <w:szCs w:val="20"/>
              </w:rPr>
              <w:t>SV</w:t>
            </w:r>
            <w:r>
              <w:rPr>
                <w:rFonts w:cs="Times New Roman"/>
                <w:color w:val="000000"/>
                <w:kern w:val="0"/>
                <w:sz w:val="18"/>
                <w:szCs w:val="20"/>
              </w:rPr>
              <w:t>环满：写、读指针索引相同且</w:t>
            </w:r>
            <w:r>
              <w:rPr>
                <w:rFonts w:cs="Times New Roman"/>
                <w:color w:val="000000"/>
                <w:kern w:val="0"/>
                <w:sz w:val="18"/>
                <w:szCs w:val="20"/>
              </w:rPr>
              <w:t>wrap</w:t>
            </w:r>
            <w:r>
              <w:rPr>
                <w:rFonts w:cs="Times New Roman"/>
                <w:color w:val="000000"/>
                <w:kern w:val="0"/>
                <w:sz w:val="18"/>
                <w:szCs w:val="20"/>
              </w:rPr>
              <w:t>位不同</w:t>
            </w:r>
          </w:p>
        </w:tc>
      </w:tr>
      <w:tr w:rsidR="009614A0" w14:paraId="41CBEAB6" w14:textId="77777777">
        <w:trPr>
          <w:cantSplit/>
          <w:jc w:val="center"/>
        </w:trPr>
        <w:tc>
          <w:tcPr>
            <w:tcW w:w="835" w:type="dxa"/>
            <w:vAlign w:val="center"/>
          </w:tcPr>
          <w:p w14:paraId="34D422EE"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2520" w:type="dxa"/>
            <w:vAlign w:val="center"/>
          </w:tcPr>
          <w:p w14:paraId="494CD635" w14:textId="77777777" w:rsidR="009614A0" w:rsidRDefault="00000000">
            <w:pPr>
              <w:widowControl/>
              <w:spacing w:line="252" w:lineRule="auto"/>
              <w:jc w:val="left"/>
              <w:rPr>
                <w:kern w:val="0"/>
                <w:szCs w:val="20"/>
              </w:rPr>
            </w:pPr>
            <w:r>
              <w:rPr>
                <w:rFonts w:cs="Times New Roman"/>
                <w:color w:val="000000"/>
                <w:kern w:val="0"/>
                <w:sz w:val="18"/>
                <w:szCs w:val="20"/>
              </w:rPr>
              <w:t>goose_ring_full</w:t>
            </w:r>
          </w:p>
        </w:tc>
        <w:tc>
          <w:tcPr>
            <w:tcW w:w="1123" w:type="dxa"/>
            <w:vAlign w:val="center"/>
          </w:tcPr>
          <w:p w14:paraId="23C28F9D"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A0C4423"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39EE535" w14:textId="77777777" w:rsidR="009614A0" w:rsidRDefault="00000000">
            <w:pPr>
              <w:widowControl/>
              <w:spacing w:line="252" w:lineRule="auto"/>
              <w:jc w:val="left"/>
              <w:rPr>
                <w:kern w:val="0"/>
                <w:szCs w:val="20"/>
              </w:rPr>
            </w:pPr>
            <w:r>
              <w:rPr>
                <w:rFonts w:cs="Times New Roman"/>
                <w:color w:val="000000"/>
                <w:kern w:val="0"/>
                <w:sz w:val="18"/>
                <w:szCs w:val="20"/>
              </w:rPr>
              <w:t>GOOSE</w:t>
            </w:r>
            <w:r>
              <w:rPr>
                <w:rFonts w:cs="Times New Roman"/>
                <w:color w:val="000000"/>
                <w:kern w:val="0"/>
                <w:sz w:val="18"/>
                <w:szCs w:val="20"/>
              </w:rPr>
              <w:t>环满：写、读指针索引相同且</w:t>
            </w:r>
            <w:r>
              <w:rPr>
                <w:rFonts w:cs="Times New Roman"/>
                <w:color w:val="000000"/>
                <w:kern w:val="0"/>
                <w:sz w:val="18"/>
                <w:szCs w:val="20"/>
              </w:rPr>
              <w:t>wrap</w:t>
            </w:r>
            <w:r>
              <w:rPr>
                <w:rFonts w:cs="Times New Roman"/>
                <w:color w:val="000000"/>
                <w:kern w:val="0"/>
                <w:sz w:val="18"/>
                <w:szCs w:val="20"/>
              </w:rPr>
              <w:t>位不同</w:t>
            </w:r>
          </w:p>
        </w:tc>
      </w:tr>
    </w:tbl>
    <w:p w14:paraId="4DBACD8D" w14:textId="77777777" w:rsidR="009614A0" w:rsidRDefault="009614A0">
      <w:pPr>
        <w:widowControl/>
        <w:spacing w:after="20"/>
      </w:pPr>
    </w:p>
    <w:p w14:paraId="126C68FA" w14:textId="77777777" w:rsidR="009614A0" w:rsidRDefault="00000000" w:rsidP="00E314C7">
      <w:pPr>
        <w:pStyle w:val="21"/>
      </w:pPr>
      <w:r>
        <w:lastRenderedPageBreak/>
        <w:t xml:space="preserve">4.16 </w:t>
      </w:r>
      <w:r>
        <w:t>写</w:t>
      </w:r>
      <w:r>
        <w:t>DMA</w:t>
      </w:r>
      <w:r>
        <w:t>运行与事件状态</w:t>
      </w:r>
    </w:p>
    <w:p w14:paraId="6403EE9F"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DMA_STATUS    </w:t>
      </w:r>
      <w:r>
        <w:rPr>
          <w:rFonts w:cs="Times New Roman"/>
          <w:b/>
          <w:color w:val="000000"/>
        </w:rPr>
        <w:t>偏移地址：</w:t>
      </w:r>
      <w:r>
        <w:rPr>
          <w:rFonts w:cs="Times New Roman"/>
          <w:b/>
          <w:color w:val="000000"/>
        </w:rPr>
        <w:t>0x003C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5DD2AFD" w14:textId="77777777">
        <w:trPr>
          <w:cantSplit/>
          <w:tblHeader/>
          <w:jc w:val="center"/>
        </w:trPr>
        <w:tc>
          <w:tcPr>
            <w:tcW w:w="835" w:type="dxa"/>
            <w:shd w:val="clear" w:color="auto" w:fill="DCEAD2"/>
            <w:vAlign w:val="center"/>
          </w:tcPr>
          <w:p w14:paraId="05E6459F"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6E09A1E7"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0294FD27"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8C079BE"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B0B26D1"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66A9B4C" w14:textId="77777777">
        <w:trPr>
          <w:cantSplit/>
          <w:jc w:val="center"/>
        </w:trPr>
        <w:tc>
          <w:tcPr>
            <w:tcW w:w="835" w:type="dxa"/>
            <w:vAlign w:val="center"/>
          </w:tcPr>
          <w:p w14:paraId="69970A5C" w14:textId="77777777" w:rsidR="009614A0" w:rsidRDefault="00000000">
            <w:pPr>
              <w:widowControl/>
              <w:spacing w:line="252" w:lineRule="auto"/>
              <w:jc w:val="center"/>
              <w:rPr>
                <w:kern w:val="0"/>
                <w:szCs w:val="20"/>
              </w:rPr>
            </w:pPr>
            <w:r>
              <w:rPr>
                <w:rFonts w:cs="Times New Roman"/>
                <w:color w:val="000000"/>
                <w:kern w:val="0"/>
                <w:sz w:val="18"/>
                <w:szCs w:val="20"/>
              </w:rPr>
              <w:t>31:16</w:t>
            </w:r>
          </w:p>
        </w:tc>
        <w:tc>
          <w:tcPr>
            <w:tcW w:w="2520" w:type="dxa"/>
            <w:vAlign w:val="center"/>
          </w:tcPr>
          <w:p w14:paraId="6275530C"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49FFD537"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6A3815C"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9A69337"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0FD6C2C2" w14:textId="77777777">
        <w:trPr>
          <w:cantSplit/>
          <w:jc w:val="center"/>
        </w:trPr>
        <w:tc>
          <w:tcPr>
            <w:tcW w:w="835" w:type="dxa"/>
            <w:vAlign w:val="center"/>
          </w:tcPr>
          <w:p w14:paraId="1F3E159C" w14:textId="77777777" w:rsidR="009614A0" w:rsidRDefault="00000000">
            <w:pPr>
              <w:widowControl/>
              <w:spacing w:line="252" w:lineRule="auto"/>
              <w:jc w:val="center"/>
              <w:rPr>
                <w:kern w:val="0"/>
                <w:szCs w:val="20"/>
              </w:rPr>
            </w:pPr>
            <w:r>
              <w:rPr>
                <w:rFonts w:cs="Times New Roman"/>
                <w:color w:val="000000"/>
                <w:kern w:val="0"/>
                <w:sz w:val="18"/>
                <w:szCs w:val="20"/>
              </w:rPr>
              <w:t>15:8</w:t>
            </w:r>
          </w:p>
        </w:tc>
        <w:tc>
          <w:tcPr>
            <w:tcW w:w="2520" w:type="dxa"/>
            <w:vAlign w:val="center"/>
          </w:tcPr>
          <w:p w14:paraId="2BCFC76F" w14:textId="77777777" w:rsidR="009614A0" w:rsidRDefault="00000000">
            <w:pPr>
              <w:widowControl/>
              <w:spacing w:line="252" w:lineRule="auto"/>
              <w:jc w:val="left"/>
              <w:rPr>
                <w:kern w:val="0"/>
                <w:szCs w:val="20"/>
              </w:rPr>
            </w:pPr>
            <w:r>
              <w:rPr>
                <w:rFonts w:cs="Times New Roman"/>
                <w:color w:val="000000"/>
                <w:kern w:val="0"/>
                <w:sz w:val="18"/>
                <w:szCs w:val="20"/>
              </w:rPr>
              <w:t>s2mm_sts_tdata</w:t>
            </w:r>
          </w:p>
        </w:tc>
        <w:tc>
          <w:tcPr>
            <w:tcW w:w="1123" w:type="dxa"/>
            <w:vAlign w:val="center"/>
          </w:tcPr>
          <w:p w14:paraId="5D22A4EB"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151DC30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1CFE6D2" w14:textId="77777777" w:rsidR="009614A0" w:rsidRDefault="00000000">
            <w:pPr>
              <w:widowControl/>
              <w:spacing w:line="252" w:lineRule="auto"/>
              <w:jc w:val="left"/>
              <w:rPr>
                <w:kern w:val="0"/>
                <w:szCs w:val="20"/>
              </w:rPr>
            </w:pPr>
            <w:r>
              <w:rPr>
                <w:rFonts w:cs="Times New Roman"/>
                <w:color w:val="000000"/>
                <w:kern w:val="0"/>
                <w:sz w:val="18"/>
                <w:szCs w:val="20"/>
              </w:rPr>
              <w:t xml:space="preserve">AXI DataMover S2MM </w:t>
            </w:r>
            <w:r>
              <w:rPr>
                <w:rFonts w:cs="Times New Roman"/>
                <w:color w:val="000000"/>
                <w:kern w:val="0"/>
                <w:sz w:val="18"/>
                <w:szCs w:val="20"/>
              </w:rPr>
              <w:t>状态流</w:t>
            </w:r>
            <w:r>
              <w:rPr>
                <w:rFonts w:cs="Times New Roman"/>
                <w:color w:val="000000"/>
                <w:kern w:val="0"/>
                <w:sz w:val="18"/>
                <w:szCs w:val="20"/>
              </w:rPr>
              <w:t xml:space="preserve"> TDATA </w:t>
            </w:r>
            <w:r>
              <w:rPr>
                <w:rFonts w:cs="Times New Roman"/>
                <w:color w:val="000000"/>
                <w:kern w:val="0"/>
                <w:sz w:val="18"/>
                <w:szCs w:val="20"/>
              </w:rPr>
              <w:t>当前回读值</w:t>
            </w:r>
          </w:p>
        </w:tc>
      </w:tr>
      <w:tr w:rsidR="009614A0" w14:paraId="790901CD" w14:textId="77777777">
        <w:trPr>
          <w:cantSplit/>
          <w:jc w:val="center"/>
        </w:trPr>
        <w:tc>
          <w:tcPr>
            <w:tcW w:w="835" w:type="dxa"/>
            <w:vAlign w:val="center"/>
          </w:tcPr>
          <w:p w14:paraId="09A2C674" w14:textId="77777777" w:rsidR="009614A0" w:rsidRDefault="00000000">
            <w:pPr>
              <w:widowControl/>
              <w:spacing w:line="252" w:lineRule="auto"/>
              <w:jc w:val="center"/>
              <w:rPr>
                <w:kern w:val="0"/>
                <w:szCs w:val="20"/>
              </w:rPr>
            </w:pPr>
            <w:r>
              <w:rPr>
                <w:rFonts w:cs="Times New Roman"/>
                <w:color w:val="000000"/>
                <w:kern w:val="0"/>
                <w:sz w:val="18"/>
                <w:szCs w:val="20"/>
              </w:rPr>
              <w:t>7:6</w:t>
            </w:r>
          </w:p>
        </w:tc>
        <w:tc>
          <w:tcPr>
            <w:tcW w:w="2520" w:type="dxa"/>
            <w:vAlign w:val="center"/>
          </w:tcPr>
          <w:p w14:paraId="44A40B8F" w14:textId="77777777" w:rsidR="009614A0" w:rsidRDefault="00000000">
            <w:pPr>
              <w:widowControl/>
              <w:spacing w:line="252" w:lineRule="auto"/>
              <w:jc w:val="left"/>
              <w:rPr>
                <w:kern w:val="0"/>
                <w:szCs w:val="20"/>
              </w:rPr>
            </w:pPr>
            <w:r>
              <w:rPr>
                <w:rFonts w:cs="Times New Roman"/>
                <w:color w:val="000000"/>
                <w:kern w:val="0"/>
                <w:sz w:val="18"/>
                <w:szCs w:val="20"/>
              </w:rPr>
              <w:t>dma_current_channel</w:t>
            </w:r>
          </w:p>
        </w:tc>
        <w:tc>
          <w:tcPr>
            <w:tcW w:w="1123" w:type="dxa"/>
            <w:vAlign w:val="center"/>
          </w:tcPr>
          <w:p w14:paraId="645C485C"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350E257"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107F32F" w14:textId="77777777" w:rsidR="009614A0" w:rsidRDefault="00000000">
            <w:pPr>
              <w:widowControl/>
              <w:spacing w:line="252" w:lineRule="auto"/>
              <w:jc w:val="left"/>
              <w:rPr>
                <w:kern w:val="0"/>
                <w:szCs w:val="20"/>
              </w:rPr>
            </w:pPr>
            <w:r>
              <w:rPr>
                <w:rFonts w:cs="Times New Roman"/>
                <w:color w:val="000000"/>
                <w:kern w:val="0"/>
                <w:sz w:val="18"/>
                <w:szCs w:val="20"/>
              </w:rPr>
              <w:t>当前处理通道：</w:t>
            </w:r>
            <w:r>
              <w:rPr>
                <w:rFonts w:cs="Times New Roman"/>
                <w:color w:val="000000"/>
                <w:kern w:val="0"/>
                <w:sz w:val="18"/>
                <w:szCs w:val="20"/>
              </w:rPr>
              <w:t>00=NONE</w:t>
            </w:r>
            <w:r>
              <w:rPr>
                <w:rFonts w:cs="Times New Roman"/>
                <w:color w:val="000000"/>
                <w:kern w:val="0"/>
                <w:sz w:val="18"/>
                <w:szCs w:val="20"/>
              </w:rPr>
              <w:t>，</w:t>
            </w:r>
            <w:r>
              <w:rPr>
                <w:rFonts w:cs="Times New Roman"/>
                <w:color w:val="000000"/>
                <w:kern w:val="0"/>
                <w:sz w:val="18"/>
                <w:szCs w:val="20"/>
              </w:rPr>
              <w:t>01=GOOSE</w:t>
            </w:r>
            <w:r>
              <w:rPr>
                <w:rFonts w:cs="Times New Roman"/>
                <w:color w:val="000000"/>
                <w:kern w:val="0"/>
                <w:sz w:val="18"/>
                <w:szCs w:val="20"/>
              </w:rPr>
              <w:t>，</w:t>
            </w:r>
            <w:r>
              <w:rPr>
                <w:rFonts w:cs="Times New Roman"/>
                <w:color w:val="000000"/>
                <w:kern w:val="0"/>
                <w:sz w:val="18"/>
                <w:szCs w:val="20"/>
              </w:rPr>
              <w:t>10=SV</w:t>
            </w:r>
            <w:r>
              <w:rPr>
                <w:rFonts w:cs="Times New Roman"/>
                <w:color w:val="000000"/>
                <w:kern w:val="0"/>
                <w:sz w:val="18"/>
                <w:szCs w:val="20"/>
              </w:rPr>
              <w:t>，</w:t>
            </w:r>
            <w:r>
              <w:rPr>
                <w:rFonts w:cs="Times New Roman"/>
                <w:color w:val="000000"/>
                <w:kern w:val="0"/>
                <w:sz w:val="18"/>
                <w:szCs w:val="20"/>
              </w:rPr>
              <w:t>11=OTHER</w:t>
            </w:r>
          </w:p>
        </w:tc>
      </w:tr>
      <w:tr w:rsidR="009614A0" w14:paraId="54137600" w14:textId="77777777">
        <w:trPr>
          <w:cantSplit/>
          <w:jc w:val="center"/>
        </w:trPr>
        <w:tc>
          <w:tcPr>
            <w:tcW w:w="835" w:type="dxa"/>
            <w:vAlign w:val="center"/>
          </w:tcPr>
          <w:p w14:paraId="34D3A720" w14:textId="77777777" w:rsidR="009614A0" w:rsidRDefault="00000000">
            <w:pPr>
              <w:widowControl/>
              <w:spacing w:line="252" w:lineRule="auto"/>
              <w:jc w:val="center"/>
              <w:rPr>
                <w:kern w:val="0"/>
                <w:szCs w:val="20"/>
              </w:rPr>
            </w:pPr>
            <w:r>
              <w:rPr>
                <w:rFonts w:cs="Times New Roman"/>
                <w:color w:val="000000"/>
                <w:kern w:val="0"/>
                <w:sz w:val="18"/>
                <w:szCs w:val="20"/>
              </w:rPr>
              <w:t>5</w:t>
            </w:r>
          </w:p>
        </w:tc>
        <w:tc>
          <w:tcPr>
            <w:tcW w:w="2520" w:type="dxa"/>
            <w:vAlign w:val="center"/>
          </w:tcPr>
          <w:p w14:paraId="36BF381D" w14:textId="77777777" w:rsidR="009614A0" w:rsidRDefault="00000000">
            <w:pPr>
              <w:widowControl/>
              <w:spacing w:line="252" w:lineRule="auto"/>
              <w:jc w:val="left"/>
              <w:rPr>
                <w:kern w:val="0"/>
                <w:szCs w:val="20"/>
              </w:rPr>
            </w:pPr>
            <w:r>
              <w:rPr>
                <w:rFonts w:cs="Times New Roman"/>
                <w:color w:val="000000"/>
                <w:kern w:val="0"/>
                <w:sz w:val="18"/>
                <w:szCs w:val="20"/>
              </w:rPr>
              <w:t>dma_s2mm_wr_xfer_cmplt</w:t>
            </w:r>
          </w:p>
        </w:tc>
        <w:tc>
          <w:tcPr>
            <w:tcW w:w="1123" w:type="dxa"/>
            <w:vAlign w:val="center"/>
          </w:tcPr>
          <w:p w14:paraId="60D880EE"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CD726D7"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4F9F407" w14:textId="77777777" w:rsidR="009614A0" w:rsidRDefault="00000000">
            <w:pPr>
              <w:widowControl/>
              <w:spacing w:line="252" w:lineRule="auto"/>
              <w:jc w:val="left"/>
              <w:rPr>
                <w:kern w:val="0"/>
                <w:szCs w:val="20"/>
              </w:rPr>
            </w:pPr>
            <w:r>
              <w:rPr>
                <w:rFonts w:cs="Times New Roman"/>
                <w:color w:val="000000"/>
                <w:kern w:val="0"/>
                <w:sz w:val="18"/>
                <w:szCs w:val="20"/>
              </w:rPr>
              <w:t>AXI DataMover</w:t>
            </w:r>
            <w:r>
              <w:rPr>
                <w:rFonts w:cs="Times New Roman"/>
                <w:color w:val="000000"/>
                <w:kern w:val="0"/>
                <w:sz w:val="18"/>
                <w:szCs w:val="20"/>
              </w:rPr>
              <w:t>写传输完成指示采样</w:t>
            </w:r>
          </w:p>
        </w:tc>
      </w:tr>
      <w:tr w:rsidR="009614A0" w14:paraId="3740323A" w14:textId="77777777">
        <w:trPr>
          <w:cantSplit/>
          <w:jc w:val="center"/>
        </w:trPr>
        <w:tc>
          <w:tcPr>
            <w:tcW w:w="835" w:type="dxa"/>
            <w:vAlign w:val="center"/>
          </w:tcPr>
          <w:p w14:paraId="0B0D9C81" w14:textId="77777777" w:rsidR="009614A0" w:rsidRDefault="00000000">
            <w:pPr>
              <w:widowControl/>
              <w:spacing w:line="252" w:lineRule="auto"/>
              <w:jc w:val="center"/>
              <w:rPr>
                <w:kern w:val="0"/>
                <w:szCs w:val="20"/>
              </w:rPr>
            </w:pPr>
            <w:r>
              <w:rPr>
                <w:rFonts w:cs="Times New Roman"/>
                <w:color w:val="000000"/>
                <w:kern w:val="0"/>
                <w:sz w:val="18"/>
                <w:szCs w:val="20"/>
              </w:rPr>
              <w:t>4</w:t>
            </w:r>
          </w:p>
        </w:tc>
        <w:tc>
          <w:tcPr>
            <w:tcW w:w="2520" w:type="dxa"/>
            <w:vAlign w:val="center"/>
          </w:tcPr>
          <w:p w14:paraId="2439C580" w14:textId="77777777" w:rsidR="009614A0" w:rsidRDefault="00000000">
            <w:pPr>
              <w:widowControl/>
              <w:spacing w:line="252" w:lineRule="auto"/>
              <w:jc w:val="left"/>
              <w:rPr>
                <w:kern w:val="0"/>
                <w:szCs w:val="20"/>
              </w:rPr>
            </w:pPr>
            <w:r>
              <w:rPr>
                <w:rFonts w:cs="Times New Roman"/>
                <w:color w:val="000000"/>
                <w:kern w:val="0"/>
                <w:sz w:val="18"/>
                <w:szCs w:val="20"/>
              </w:rPr>
              <w:t>dma_datamover_s2mm_err</w:t>
            </w:r>
          </w:p>
        </w:tc>
        <w:tc>
          <w:tcPr>
            <w:tcW w:w="1123" w:type="dxa"/>
            <w:vAlign w:val="center"/>
          </w:tcPr>
          <w:p w14:paraId="575A81A9"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62D1925"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B2A77BC" w14:textId="77777777" w:rsidR="009614A0" w:rsidRDefault="00000000">
            <w:pPr>
              <w:widowControl/>
              <w:spacing w:line="252" w:lineRule="auto"/>
              <w:jc w:val="left"/>
              <w:rPr>
                <w:kern w:val="0"/>
                <w:szCs w:val="20"/>
              </w:rPr>
            </w:pPr>
            <w:r>
              <w:rPr>
                <w:rFonts w:cs="Times New Roman"/>
                <w:color w:val="000000"/>
                <w:kern w:val="0"/>
                <w:sz w:val="18"/>
                <w:szCs w:val="20"/>
              </w:rPr>
              <w:t>AXI DataMover S2MM</w:t>
            </w:r>
            <w:r>
              <w:rPr>
                <w:rFonts w:cs="Times New Roman"/>
                <w:color w:val="000000"/>
                <w:kern w:val="0"/>
                <w:sz w:val="18"/>
                <w:szCs w:val="20"/>
              </w:rPr>
              <w:t>错误输出采样</w:t>
            </w:r>
          </w:p>
        </w:tc>
      </w:tr>
      <w:tr w:rsidR="009614A0" w14:paraId="27AF4C44" w14:textId="77777777">
        <w:trPr>
          <w:cantSplit/>
          <w:jc w:val="center"/>
        </w:trPr>
        <w:tc>
          <w:tcPr>
            <w:tcW w:w="835" w:type="dxa"/>
            <w:vAlign w:val="center"/>
          </w:tcPr>
          <w:p w14:paraId="543EA425" w14:textId="77777777" w:rsidR="009614A0" w:rsidRDefault="00000000">
            <w:pPr>
              <w:widowControl/>
              <w:spacing w:line="252" w:lineRule="auto"/>
              <w:jc w:val="center"/>
              <w:rPr>
                <w:kern w:val="0"/>
                <w:szCs w:val="20"/>
              </w:rPr>
            </w:pPr>
            <w:r>
              <w:rPr>
                <w:rFonts w:cs="Times New Roman"/>
                <w:color w:val="000000"/>
                <w:kern w:val="0"/>
                <w:sz w:val="18"/>
                <w:szCs w:val="20"/>
              </w:rPr>
              <w:t>3</w:t>
            </w:r>
          </w:p>
        </w:tc>
        <w:tc>
          <w:tcPr>
            <w:tcW w:w="2520" w:type="dxa"/>
            <w:vAlign w:val="center"/>
          </w:tcPr>
          <w:p w14:paraId="022C0C17" w14:textId="77777777" w:rsidR="009614A0" w:rsidRDefault="00000000">
            <w:pPr>
              <w:widowControl/>
              <w:spacing w:line="252" w:lineRule="auto"/>
              <w:jc w:val="left"/>
              <w:rPr>
                <w:kern w:val="0"/>
                <w:szCs w:val="20"/>
              </w:rPr>
            </w:pPr>
            <w:r>
              <w:rPr>
                <w:rFonts w:cs="Times New Roman"/>
                <w:color w:val="000000"/>
                <w:kern w:val="0"/>
                <w:sz w:val="18"/>
                <w:szCs w:val="20"/>
              </w:rPr>
              <w:t>dma_frame_done_pulse</w:t>
            </w:r>
          </w:p>
        </w:tc>
        <w:tc>
          <w:tcPr>
            <w:tcW w:w="1123" w:type="dxa"/>
            <w:vAlign w:val="center"/>
          </w:tcPr>
          <w:p w14:paraId="6ED8905D"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052740F8"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DF413FA" w14:textId="77777777" w:rsidR="009614A0" w:rsidRDefault="00000000">
            <w:pPr>
              <w:widowControl/>
              <w:spacing w:line="252" w:lineRule="auto"/>
              <w:jc w:val="left"/>
              <w:rPr>
                <w:kern w:val="0"/>
                <w:szCs w:val="20"/>
              </w:rPr>
            </w:pPr>
            <w:r>
              <w:rPr>
                <w:rFonts w:cs="Times New Roman"/>
                <w:color w:val="000000"/>
                <w:kern w:val="0"/>
                <w:sz w:val="18"/>
                <w:szCs w:val="20"/>
              </w:rPr>
              <w:t>一帧数据和描述符均成功写入并提交后的单周期脉冲</w:t>
            </w:r>
          </w:p>
        </w:tc>
      </w:tr>
      <w:tr w:rsidR="009614A0" w14:paraId="43D4C2B6" w14:textId="77777777">
        <w:trPr>
          <w:cantSplit/>
          <w:jc w:val="center"/>
        </w:trPr>
        <w:tc>
          <w:tcPr>
            <w:tcW w:w="835" w:type="dxa"/>
            <w:vAlign w:val="center"/>
          </w:tcPr>
          <w:p w14:paraId="21D3FBFC" w14:textId="77777777" w:rsidR="009614A0" w:rsidRDefault="00000000">
            <w:pPr>
              <w:widowControl/>
              <w:spacing w:line="252" w:lineRule="auto"/>
              <w:jc w:val="center"/>
              <w:rPr>
                <w:kern w:val="0"/>
                <w:szCs w:val="20"/>
              </w:rPr>
            </w:pPr>
            <w:r>
              <w:rPr>
                <w:rFonts w:cs="Times New Roman"/>
                <w:color w:val="000000"/>
                <w:kern w:val="0"/>
                <w:sz w:val="18"/>
                <w:szCs w:val="20"/>
              </w:rPr>
              <w:t>2</w:t>
            </w:r>
          </w:p>
        </w:tc>
        <w:tc>
          <w:tcPr>
            <w:tcW w:w="2520" w:type="dxa"/>
            <w:vAlign w:val="center"/>
          </w:tcPr>
          <w:p w14:paraId="5C76BBFA" w14:textId="77777777" w:rsidR="009614A0" w:rsidRDefault="00000000">
            <w:pPr>
              <w:widowControl/>
              <w:spacing w:line="252" w:lineRule="auto"/>
              <w:jc w:val="left"/>
              <w:rPr>
                <w:kern w:val="0"/>
                <w:szCs w:val="20"/>
              </w:rPr>
            </w:pPr>
            <w:r>
              <w:rPr>
                <w:rFonts w:cs="Times New Roman"/>
                <w:color w:val="000000"/>
                <w:kern w:val="0"/>
                <w:sz w:val="18"/>
                <w:szCs w:val="20"/>
              </w:rPr>
              <w:t>dma_error_pulse</w:t>
            </w:r>
          </w:p>
        </w:tc>
        <w:tc>
          <w:tcPr>
            <w:tcW w:w="1123" w:type="dxa"/>
            <w:vAlign w:val="center"/>
          </w:tcPr>
          <w:p w14:paraId="52163FF5"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AA0878D"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B7CF521" w14:textId="77777777" w:rsidR="009614A0" w:rsidRDefault="00000000">
            <w:pPr>
              <w:widowControl/>
              <w:spacing w:line="252" w:lineRule="auto"/>
              <w:jc w:val="left"/>
              <w:rPr>
                <w:kern w:val="0"/>
                <w:szCs w:val="20"/>
              </w:rPr>
            </w:pPr>
            <w:r>
              <w:rPr>
                <w:rFonts w:cs="Times New Roman"/>
                <w:color w:val="000000"/>
                <w:kern w:val="0"/>
                <w:sz w:val="18"/>
                <w:szCs w:val="20"/>
              </w:rPr>
              <w:t>每次检测到</w:t>
            </w:r>
            <w:r>
              <w:rPr>
                <w:rFonts w:cs="Times New Roman"/>
                <w:color w:val="000000"/>
                <w:kern w:val="0"/>
                <w:sz w:val="18"/>
                <w:szCs w:val="20"/>
              </w:rPr>
              <w:t>DMA</w:t>
            </w:r>
            <w:r>
              <w:rPr>
                <w:rFonts w:cs="Times New Roman"/>
                <w:color w:val="000000"/>
                <w:kern w:val="0"/>
                <w:sz w:val="18"/>
                <w:szCs w:val="20"/>
              </w:rPr>
              <w:t>错误时的单周期脉冲</w:t>
            </w:r>
          </w:p>
        </w:tc>
      </w:tr>
      <w:tr w:rsidR="009614A0" w14:paraId="4A8D17B9" w14:textId="77777777">
        <w:trPr>
          <w:cantSplit/>
          <w:jc w:val="center"/>
        </w:trPr>
        <w:tc>
          <w:tcPr>
            <w:tcW w:w="835" w:type="dxa"/>
            <w:vAlign w:val="center"/>
          </w:tcPr>
          <w:p w14:paraId="67C533DE" w14:textId="77777777" w:rsidR="009614A0" w:rsidRDefault="00000000">
            <w:pPr>
              <w:widowControl/>
              <w:spacing w:line="252" w:lineRule="auto"/>
              <w:jc w:val="center"/>
              <w:rPr>
                <w:kern w:val="0"/>
                <w:szCs w:val="20"/>
              </w:rPr>
            </w:pPr>
            <w:r>
              <w:rPr>
                <w:rFonts w:cs="Times New Roman"/>
                <w:color w:val="000000"/>
                <w:kern w:val="0"/>
                <w:sz w:val="18"/>
                <w:szCs w:val="20"/>
              </w:rPr>
              <w:t>1</w:t>
            </w:r>
          </w:p>
        </w:tc>
        <w:tc>
          <w:tcPr>
            <w:tcW w:w="2520" w:type="dxa"/>
            <w:vAlign w:val="center"/>
          </w:tcPr>
          <w:p w14:paraId="1363BA05" w14:textId="77777777" w:rsidR="009614A0" w:rsidRDefault="00000000">
            <w:pPr>
              <w:widowControl/>
              <w:spacing w:line="252" w:lineRule="auto"/>
              <w:jc w:val="left"/>
              <w:rPr>
                <w:kern w:val="0"/>
                <w:szCs w:val="20"/>
              </w:rPr>
            </w:pPr>
            <w:r>
              <w:rPr>
                <w:rFonts w:cs="Times New Roman"/>
                <w:color w:val="000000"/>
                <w:kern w:val="0"/>
                <w:sz w:val="18"/>
                <w:szCs w:val="20"/>
              </w:rPr>
              <w:t>dma_error</w:t>
            </w:r>
          </w:p>
        </w:tc>
        <w:tc>
          <w:tcPr>
            <w:tcW w:w="1123" w:type="dxa"/>
            <w:vAlign w:val="center"/>
          </w:tcPr>
          <w:p w14:paraId="73E41AA5"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10DF1B1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A1DF6AC" w14:textId="77777777" w:rsidR="009614A0" w:rsidRDefault="00000000">
            <w:pPr>
              <w:widowControl/>
              <w:spacing w:line="252" w:lineRule="auto"/>
              <w:jc w:val="left"/>
              <w:rPr>
                <w:kern w:val="0"/>
                <w:szCs w:val="20"/>
              </w:rPr>
            </w:pPr>
            <w:r>
              <w:rPr>
                <w:rFonts w:cs="Times New Roman"/>
                <w:color w:val="000000"/>
                <w:kern w:val="0"/>
                <w:sz w:val="18"/>
                <w:szCs w:val="20"/>
              </w:rPr>
              <w:t>粘滞错误标志；任一参数、标签、写状态或非法状态错误后置</w:t>
            </w:r>
            <w:r>
              <w:rPr>
                <w:rFonts w:cs="Times New Roman"/>
                <w:color w:val="000000"/>
                <w:kern w:val="0"/>
                <w:sz w:val="18"/>
                <w:szCs w:val="20"/>
              </w:rPr>
              <w:t>1</w:t>
            </w:r>
            <w:r>
              <w:rPr>
                <w:rFonts w:cs="Times New Roman"/>
                <w:color w:val="000000"/>
                <w:kern w:val="0"/>
                <w:sz w:val="18"/>
                <w:szCs w:val="20"/>
              </w:rPr>
              <w:t>，</w:t>
            </w:r>
            <w:r>
              <w:rPr>
                <w:rFonts w:cs="Times New Roman"/>
                <w:color w:val="000000"/>
                <w:kern w:val="0"/>
                <w:sz w:val="18"/>
                <w:szCs w:val="20"/>
              </w:rPr>
              <w:t>clear_dma_error</w:t>
            </w:r>
            <w:r>
              <w:rPr>
                <w:rFonts w:cs="Times New Roman"/>
                <w:color w:val="000000"/>
                <w:kern w:val="0"/>
                <w:sz w:val="18"/>
                <w:szCs w:val="20"/>
              </w:rPr>
              <w:t>清</w:t>
            </w:r>
            <w:r>
              <w:rPr>
                <w:rFonts w:cs="Times New Roman"/>
                <w:color w:val="000000"/>
                <w:kern w:val="0"/>
                <w:sz w:val="18"/>
                <w:szCs w:val="20"/>
              </w:rPr>
              <w:t>0</w:t>
            </w:r>
          </w:p>
        </w:tc>
      </w:tr>
      <w:tr w:rsidR="009614A0" w14:paraId="130CA93D" w14:textId="77777777">
        <w:trPr>
          <w:cantSplit/>
          <w:jc w:val="center"/>
        </w:trPr>
        <w:tc>
          <w:tcPr>
            <w:tcW w:w="835" w:type="dxa"/>
            <w:vAlign w:val="center"/>
          </w:tcPr>
          <w:p w14:paraId="40C730E8"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2520" w:type="dxa"/>
            <w:vAlign w:val="center"/>
          </w:tcPr>
          <w:p w14:paraId="34AC1E02" w14:textId="77777777" w:rsidR="009614A0" w:rsidRDefault="00000000">
            <w:pPr>
              <w:widowControl/>
              <w:spacing w:line="252" w:lineRule="auto"/>
              <w:jc w:val="left"/>
              <w:rPr>
                <w:kern w:val="0"/>
                <w:szCs w:val="20"/>
              </w:rPr>
            </w:pPr>
            <w:r>
              <w:rPr>
                <w:rFonts w:cs="Times New Roman"/>
                <w:color w:val="000000"/>
                <w:kern w:val="0"/>
                <w:sz w:val="18"/>
                <w:szCs w:val="20"/>
              </w:rPr>
              <w:t>dma_busy</w:t>
            </w:r>
          </w:p>
        </w:tc>
        <w:tc>
          <w:tcPr>
            <w:tcW w:w="1123" w:type="dxa"/>
            <w:vAlign w:val="center"/>
          </w:tcPr>
          <w:p w14:paraId="4A07F184"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DC9370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B512532" w14:textId="77777777" w:rsidR="009614A0" w:rsidRDefault="00000000">
            <w:pPr>
              <w:widowControl/>
              <w:spacing w:line="252" w:lineRule="auto"/>
              <w:jc w:val="left"/>
              <w:rPr>
                <w:kern w:val="0"/>
                <w:szCs w:val="20"/>
              </w:rPr>
            </w:pPr>
            <w:r>
              <w:rPr>
                <w:rFonts w:cs="Times New Roman"/>
                <w:color w:val="000000"/>
                <w:kern w:val="0"/>
                <w:sz w:val="18"/>
                <w:szCs w:val="20"/>
              </w:rPr>
              <w:t>DMA</w:t>
            </w:r>
            <w:r>
              <w:rPr>
                <w:rFonts w:cs="Times New Roman"/>
                <w:color w:val="000000"/>
                <w:kern w:val="0"/>
                <w:sz w:val="18"/>
                <w:szCs w:val="20"/>
              </w:rPr>
              <w:t>控制状态机非空闲</w:t>
            </w:r>
          </w:p>
        </w:tc>
      </w:tr>
    </w:tbl>
    <w:p w14:paraId="42D45EE4" w14:textId="77777777" w:rsidR="009614A0" w:rsidRDefault="009614A0">
      <w:pPr>
        <w:widowControl/>
        <w:spacing w:after="20"/>
      </w:pPr>
    </w:p>
    <w:p w14:paraId="68493814" w14:textId="77777777" w:rsidR="009614A0" w:rsidRDefault="00000000" w:rsidP="00E314C7">
      <w:pPr>
        <w:pStyle w:val="21"/>
      </w:pPr>
      <w:r>
        <w:t xml:space="preserve">4.17 </w:t>
      </w:r>
      <w:r>
        <w:t>写</w:t>
      </w:r>
      <w:r>
        <w:t>DMA</w:t>
      </w:r>
      <w:r>
        <w:t>最近一次错误码</w:t>
      </w:r>
    </w:p>
    <w:p w14:paraId="5BF93CA4"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DMA_ERROR_CODE    </w:t>
      </w:r>
      <w:r>
        <w:rPr>
          <w:rFonts w:cs="Times New Roman"/>
          <w:b/>
          <w:color w:val="000000"/>
        </w:rPr>
        <w:t>偏移地址：</w:t>
      </w:r>
      <w:r>
        <w:rPr>
          <w:rFonts w:cs="Times New Roman"/>
          <w:b/>
          <w:color w:val="000000"/>
        </w:rPr>
        <w:t>0x0040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30915BAC" w14:textId="77777777">
        <w:trPr>
          <w:cantSplit/>
          <w:tblHeader/>
          <w:jc w:val="center"/>
        </w:trPr>
        <w:tc>
          <w:tcPr>
            <w:tcW w:w="835" w:type="dxa"/>
            <w:shd w:val="clear" w:color="auto" w:fill="DCEAD2"/>
            <w:vAlign w:val="center"/>
          </w:tcPr>
          <w:p w14:paraId="03985691"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63DBD3D"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0991885B"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F28D191"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BFC7E98"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41022ED" w14:textId="77777777">
        <w:trPr>
          <w:cantSplit/>
          <w:jc w:val="center"/>
        </w:trPr>
        <w:tc>
          <w:tcPr>
            <w:tcW w:w="835" w:type="dxa"/>
            <w:vAlign w:val="center"/>
          </w:tcPr>
          <w:p w14:paraId="11DC9667" w14:textId="77777777" w:rsidR="009614A0" w:rsidRDefault="00000000">
            <w:pPr>
              <w:widowControl/>
              <w:spacing w:line="252" w:lineRule="auto"/>
              <w:jc w:val="center"/>
              <w:rPr>
                <w:kern w:val="0"/>
                <w:szCs w:val="20"/>
              </w:rPr>
            </w:pPr>
            <w:r>
              <w:rPr>
                <w:rFonts w:cs="Times New Roman"/>
                <w:color w:val="000000"/>
                <w:kern w:val="0"/>
                <w:sz w:val="18"/>
                <w:szCs w:val="20"/>
              </w:rPr>
              <w:t>31:8</w:t>
            </w:r>
          </w:p>
        </w:tc>
        <w:tc>
          <w:tcPr>
            <w:tcW w:w="2520" w:type="dxa"/>
            <w:vAlign w:val="center"/>
          </w:tcPr>
          <w:p w14:paraId="5682AB88"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6DFB707F"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217AE2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180C4F1"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783B313B" w14:textId="77777777">
        <w:trPr>
          <w:cantSplit/>
          <w:jc w:val="center"/>
        </w:trPr>
        <w:tc>
          <w:tcPr>
            <w:tcW w:w="835" w:type="dxa"/>
            <w:vAlign w:val="center"/>
          </w:tcPr>
          <w:p w14:paraId="53768FC7" w14:textId="77777777" w:rsidR="009614A0" w:rsidRDefault="00000000">
            <w:pPr>
              <w:widowControl/>
              <w:spacing w:line="252" w:lineRule="auto"/>
              <w:jc w:val="center"/>
              <w:rPr>
                <w:kern w:val="0"/>
                <w:szCs w:val="20"/>
              </w:rPr>
            </w:pPr>
            <w:r>
              <w:rPr>
                <w:rFonts w:cs="Times New Roman"/>
                <w:color w:val="000000"/>
                <w:kern w:val="0"/>
                <w:sz w:val="18"/>
                <w:szCs w:val="20"/>
              </w:rPr>
              <w:t>7:0</w:t>
            </w:r>
          </w:p>
        </w:tc>
        <w:tc>
          <w:tcPr>
            <w:tcW w:w="2520" w:type="dxa"/>
            <w:vAlign w:val="center"/>
          </w:tcPr>
          <w:p w14:paraId="0676AB46" w14:textId="77777777" w:rsidR="009614A0" w:rsidRDefault="00000000">
            <w:pPr>
              <w:widowControl/>
              <w:spacing w:line="252" w:lineRule="auto"/>
              <w:jc w:val="left"/>
              <w:rPr>
                <w:kern w:val="0"/>
                <w:szCs w:val="20"/>
              </w:rPr>
            </w:pPr>
            <w:r>
              <w:rPr>
                <w:rFonts w:cs="Times New Roman"/>
                <w:color w:val="000000"/>
                <w:kern w:val="0"/>
                <w:sz w:val="18"/>
                <w:szCs w:val="20"/>
              </w:rPr>
              <w:t>dma_error_code</w:t>
            </w:r>
          </w:p>
        </w:tc>
        <w:tc>
          <w:tcPr>
            <w:tcW w:w="1123" w:type="dxa"/>
            <w:vAlign w:val="center"/>
          </w:tcPr>
          <w:p w14:paraId="11955813"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9609ADC"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A21A81C" w14:textId="77777777" w:rsidR="009614A0" w:rsidRDefault="00000000">
            <w:pPr>
              <w:widowControl/>
              <w:spacing w:line="252" w:lineRule="auto"/>
              <w:jc w:val="left"/>
              <w:rPr>
                <w:kern w:val="0"/>
                <w:szCs w:val="20"/>
              </w:rPr>
            </w:pPr>
            <w:r>
              <w:rPr>
                <w:rFonts w:cs="Times New Roman"/>
                <w:color w:val="000000"/>
                <w:kern w:val="0"/>
                <w:sz w:val="18"/>
                <w:szCs w:val="20"/>
              </w:rPr>
              <w:t>最近一次</w:t>
            </w:r>
            <w:r>
              <w:rPr>
                <w:rFonts w:cs="Times New Roman"/>
                <w:color w:val="000000"/>
                <w:kern w:val="0"/>
                <w:sz w:val="18"/>
                <w:szCs w:val="20"/>
              </w:rPr>
              <w:t>DMA</w:t>
            </w:r>
            <w:r>
              <w:rPr>
                <w:rFonts w:cs="Times New Roman"/>
                <w:color w:val="000000"/>
                <w:kern w:val="0"/>
                <w:sz w:val="18"/>
                <w:szCs w:val="20"/>
              </w:rPr>
              <w:t>错误码</w:t>
            </w:r>
          </w:p>
        </w:tc>
      </w:tr>
    </w:tbl>
    <w:p w14:paraId="7A189B9C" w14:textId="77777777" w:rsidR="009614A0" w:rsidRDefault="009614A0">
      <w:pPr>
        <w:widowControl/>
        <w:spacing w:after="20"/>
      </w:pPr>
    </w:p>
    <w:p w14:paraId="1D16B4BF" w14:textId="77777777" w:rsidR="009614A0" w:rsidRDefault="00000000" w:rsidP="00E314C7">
      <w:pPr>
        <w:pStyle w:val="21"/>
      </w:pPr>
      <w:r>
        <w:t xml:space="preserve">4.18 </w:t>
      </w:r>
      <w:r>
        <w:t>写</w:t>
      </w:r>
      <w:r>
        <w:t>DMA</w:t>
      </w:r>
      <w:r>
        <w:t>错误总次数</w:t>
      </w:r>
    </w:p>
    <w:p w14:paraId="0B20CDA5"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DMA_ERROR_COUNT    </w:t>
      </w:r>
      <w:r>
        <w:rPr>
          <w:rFonts w:cs="Times New Roman"/>
          <w:b/>
          <w:color w:val="000000"/>
        </w:rPr>
        <w:t>偏移地址：</w:t>
      </w:r>
      <w:r>
        <w:rPr>
          <w:rFonts w:cs="Times New Roman"/>
          <w:b/>
          <w:color w:val="000000"/>
        </w:rPr>
        <w:t>0x0044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1C0DA2C9" w14:textId="77777777">
        <w:trPr>
          <w:cantSplit/>
          <w:tblHeader/>
          <w:jc w:val="center"/>
        </w:trPr>
        <w:tc>
          <w:tcPr>
            <w:tcW w:w="835" w:type="dxa"/>
            <w:shd w:val="clear" w:color="auto" w:fill="DCEAD2"/>
            <w:vAlign w:val="center"/>
          </w:tcPr>
          <w:p w14:paraId="047DE6A5"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6D060827"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1B73B38F"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40BC444C"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1194FF2A"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0E5F15C5" w14:textId="77777777">
        <w:trPr>
          <w:cantSplit/>
          <w:jc w:val="center"/>
        </w:trPr>
        <w:tc>
          <w:tcPr>
            <w:tcW w:w="835" w:type="dxa"/>
            <w:vAlign w:val="center"/>
          </w:tcPr>
          <w:p w14:paraId="522AB928"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4C0E1FF4" w14:textId="77777777" w:rsidR="009614A0" w:rsidRDefault="00000000">
            <w:pPr>
              <w:widowControl/>
              <w:spacing w:line="252" w:lineRule="auto"/>
              <w:jc w:val="left"/>
              <w:rPr>
                <w:kern w:val="0"/>
                <w:szCs w:val="20"/>
              </w:rPr>
            </w:pPr>
            <w:r>
              <w:rPr>
                <w:rFonts w:cs="Times New Roman"/>
                <w:color w:val="000000"/>
                <w:kern w:val="0"/>
                <w:sz w:val="18"/>
                <w:szCs w:val="20"/>
              </w:rPr>
              <w:t>dma_error_count</w:t>
            </w:r>
          </w:p>
        </w:tc>
        <w:tc>
          <w:tcPr>
            <w:tcW w:w="1123" w:type="dxa"/>
            <w:vAlign w:val="center"/>
          </w:tcPr>
          <w:p w14:paraId="54ECA71C"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15D3C45A"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82068BD" w14:textId="77777777" w:rsidR="009614A0" w:rsidRDefault="00000000">
            <w:pPr>
              <w:widowControl/>
              <w:spacing w:line="252" w:lineRule="auto"/>
              <w:jc w:val="left"/>
              <w:rPr>
                <w:kern w:val="0"/>
                <w:szCs w:val="20"/>
              </w:rPr>
            </w:pPr>
            <w:r>
              <w:rPr>
                <w:rFonts w:cs="Times New Roman"/>
                <w:color w:val="000000"/>
                <w:kern w:val="0"/>
                <w:sz w:val="18"/>
                <w:szCs w:val="20"/>
              </w:rPr>
              <w:t>DMA</w:t>
            </w:r>
            <w:r>
              <w:rPr>
                <w:rFonts w:cs="Times New Roman"/>
                <w:color w:val="000000"/>
                <w:kern w:val="0"/>
                <w:sz w:val="18"/>
                <w:szCs w:val="20"/>
              </w:rPr>
              <w:t>错误总次数，</w:t>
            </w:r>
            <w:r>
              <w:rPr>
                <w:rFonts w:cs="Times New Roman"/>
                <w:color w:val="000000"/>
                <w:kern w:val="0"/>
                <w:sz w:val="18"/>
                <w:szCs w:val="20"/>
              </w:rPr>
              <w:t>32</w:t>
            </w:r>
            <w:r>
              <w:rPr>
                <w:rFonts w:cs="Times New Roman"/>
                <w:color w:val="000000"/>
                <w:kern w:val="0"/>
                <w:sz w:val="18"/>
                <w:szCs w:val="20"/>
              </w:rPr>
              <w:t>位饱和计数；</w:t>
            </w:r>
            <w:r>
              <w:rPr>
                <w:rFonts w:cs="Times New Roman"/>
                <w:color w:val="000000"/>
                <w:kern w:val="0"/>
                <w:sz w:val="18"/>
                <w:szCs w:val="20"/>
              </w:rPr>
              <w:t>clear_dma_error</w:t>
            </w:r>
            <w:r>
              <w:rPr>
                <w:rFonts w:cs="Times New Roman"/>
                <w:color w:val="000000"/>
                <w:kern w:val="0"/>
                <w:sz w:val="18"/>
                <w:szCs w:val="20"/>
              </w:rPr>
              <w:t>清零</w:t>
            </w:r>
          </w:p>
        </w:tc>
      </w:tr>
    </w:tbl>
    <w:p w14:paraId="70D2EAD3" w14:textId="77777777" w:rsidR="009614A0" w:rsidRDefault="009614A0">
      <w:pPr>
        <w:widowControl/>
        <w:spacing w:after="20"/>
      </w:pPr>
    </w:p>
    <w:p w14:paraId="66878CB2" w14:textId="77777777" w:rsidR="009614A0" w:rsidRDefault="00000000" w:rsidP="00E314C7">
      <w:pPr>
        <w:pStyle w:val="21"/>
      </w:pPr>
      <w:r>
        <w:t xml:space="preserve">4.19 </w:t>
      </w:r>
      <w:r>
        <w:t>写</w:t>
      </w:r>
      <w:r>
        <w:t>DMA</w:t>
      </w:r>
      <w:r>
        <w:t>参数错误次数</w:t>
      </w:r>
    </w:p>
    <w:p w14:paraId="792D862A"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DMA_PARAM_ERROR_COUNT    </w:t>
      </w:r>
      <w:r>
        <w:rPr>
          <w:rFonts w:cs="Times New Roman"/>
          <w:b/>
          <w:color w:val="000000"/>
        </w:rPr>
        <w:t>偏移地址：</w:t>
      </w:r>
      <w:r>
        <w:rPr>
          <w:rFonts w:cs="Times New Roman"/>
          <w:b/>
          <w:color w:val="000000"/>
        </w:rPr>
        <w:t>0x0048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2266F1A" w14:textId="77777777">
        <w:trPr>
          <w:cantSplit/>
          <w:tblHeader/>
          <w:jc w:val="center"/>
        </w:trPr>
        <w:tc>
          <w:tcPr>
            <w:tcW w:w="835" w:type="dxa"/>
            <w:shd w:val="clear" w:color="auto" w:fill="DCEAD2"/>
            <w:vAlign w:val="center"/>
          </w:tcPr>
          <w:p w14:paraId="628102F9"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A5C0545"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0742D062"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940E870"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A21EA4D"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17690CDD" w14:textId="77777777">
        <w:trPr>
          <w:cantSplit/>
          <w:jc w:val="center"/>
        </w:trPr>
        <w:tc>
          <w:tcPr>
            <w:tcW w:w="835" w:type="dxa"/>
            <w:vAlign w:val="center"/>
          </w:tcPr>
          <w:p w14:paraId="57811E32"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0F7057A2" w14:textId="77777777" w:rsidR="009614A0" w:rsidRDefault="00000000">
            <w:pPr>
              <w:widowControl/>
              <w:spacing w:line="252" w:lineRule="auto"/>
              <w:jc w:val="left"/>
              <w:rPr>
                <w:kern w:val="0"/>
                <w:szCs w:val="20"/>
              </w:rPr>
            </w:pPr>
            <w:r>
              <w:rPr>
                <w:rFonts w:cs="Times New Roman"/>
                <w:color w:val="000000"/>
                <w:kern w:val="0"/>
                <w:sz w:val="18"/>
                <w:szCs w:val="20"/>
              </w:rPr>
              <w:t>dma_param_error_count</w:t>
            </w:r>
          </w:p>
        </w:tc>
        <w:tc>
          <w:tcPr>
            <w:tcW w:w="1123" w:type="dxa"/>
            <w:vAlign w:val="center"/>
          </w:tcPr>
          <w:p w14:paraId="63DE91CE"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C8C6F43"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62955EF7" w14:textId="77777777" w:rsidR="009614A0" w:rsidRDefault="00000000">
            <w:pPr>
              <w:widowControl/>
              <w:spacing w:line="252" w:lineRule="auto"/>
              <w:jc w:val="left"/>
              <w:rPr>
                <w:kern w:val="0"/>
                <w:szCs w:val="20"/>
              </w:rPr>
            </w:pPr>
            <w:r>
              <w:rPr>
                <w:rFonts w:cs="Times New Roman"/>
                <w:color w:val="000000"/>
                <w:kern w:val="0"/>
                <w:sz w:val="18"/>
                <w:szCs w:val="20"/>
              </w:rPr>
              <w:t>零长度、帧过大或描述符参数错误次数，</w:t>
            </w:r>
            <w:r>
              <w:rPr>
                <w:rFonts w:cs="Times New Roman"/>
                <w:color w:val="000000"/>
                <w:kern w:val="0"/>
                <w:sz w:val="18"/>
                <w:szCs w:val="20"/>
              </w:rPr>
              <w:t>32</w:t>
            </w:r>
            <w:r>
              <w:rPr>
                <w:rFonts w:cs="Times New Roman"/>
                <w:color w:val="000000"/>
                <w:kern w:val="0"/>
                <w:sz w:val="18"/>
                <w:szCs w:val="20"/>
              </w:rPr>
              <w:t>位饱和计数</w:t>
            </w:r>
          </w:p>
        </w:tc>
      </w:tr>
    </w:tbl>
    <w:p w14:paraId="341F39AD" w14:textId="77777777" w:rsidR="009614A0" w:rsidRDefault="009614A0">
      <w:pPr>
        <w:widowControl/>
        <w:spacing w:after="20"/>
      </w:pPr>
    </w:p>
    <w:p w14:paraId="2CF46EF3" w14:textId="77777777" w:rsidR="009614A0" w:rsidRDefault="00000000" w:rsidP="00E314C7">
      <w:pPr>
        <w:pStyle w:val="21"/>
      </w:pPr>
      <w:r>
        <w:t xml:space="preserve">4.20 </w:t>
      </w:r>
      <w:r>
        <w:t>写</w:t>
      </w:r>
      <w:r>
        <w:t>DMA DataMover</w:t>
      </w:r>
      <w:r>
        <w:t>标签不匹配次数</w:t>
      </w:r>
    </w:p>
    <w:p w14:paraId="38513698"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DMA_TAG_MISMATCH_COUNT    </w:t>
      </w:r>
      <w:r>
        <w:rPr>
          <w:rFonts w:cs="Times New Roman"/>
          <w:b/>
          <w:color w:val="000000"/>
        </w:rPr>
        <w:t>偏移地址：</w:t>
      </w:r>
      <w:r>
        <w:rPr>
          <w:rFonts w:cs="Times New Roman"/>
          <w:b/>
          <w:color w:val="000000"/>
        </w:rPr>
        <w:t>0x004C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2BC0CDEB" w14:textId="77777777">
        <w:trPr>
          <w:cantSplit/>
          <w:tblHeader/>
          <w:jc w:val="center"/>
        </w:trPr>
        <w:tc>
          <w:tcPr>
            <w:tcW w:w="835" w:type="dxa"/>
            <w:shd w:val="clear" w:color="auto" w:fill="DCEAD2"/>
            <w:vAlign w:val="center"/>
          </w:tcPr>
          <w:p w14:paraId="1EA848A7"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8F7E391"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18E214A9"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43F48D9"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7ADA822C"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388C4BF1" w14:textId="77777777">
        <w:trPr>
          <w:cantSplit/>
          <w:jc w:val="center"/>
        </w:trPr>
        <w:tc>
          <w:tcPr>
            <w:tcW w:w="835" w:type="dxa"/>
            <w:vAlign w:val="center"/>
          </w:tcPr>
          <w:p w14:paraId="1EA874A2"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3F8F3089" w14:textId="77777777" w:rsidR="009614A0" w:rsidRDefault="00000000">
            <w:pPr>
              <w:widowControl/>
              <w:spacing w:line="252" w:lineRule="auto"/>
              <w:jc w:val="left"/>
              <w:rPr>
                <w:kern w:val="0"/>
                <w:szCs w:val="20"/>
              </w:rPr>
            </w:pPr>
            <w:r>
              <w:rPr>
                <w:rFonts w:cs="Times New Roman"/>
                <w:color w:val="000000"/>
                <w:kern w:val="0"/>
                <w:sz w:val="18"/>
                <w:szCs w:val="20"/>
              </w:rPr>
              <w:t>dma_tag_mismatch_count</w:t>
            </w:r>
          </w:p>
        </w:tc>
        <w:tc>
          <w:tcPr>
            <w:tcW w:w="1123" w:type="dxa"/>
            <w:vAlign w:val="center"/>
          </w:tcPr>
          <w:p w14:paraId="7345CEC2"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5819E442"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4569483" w14:textId="77777777" w:rsidR="009614A0" w:rsidRDefault="00000000">
            <w:pPr>
              <w:widowControl/>
              <w:spacing w:line="252" w:lineRule="auto"/>
              <w:jc w:val="left"/>
              <w:rPr>
                <w:kern w:val="0"/>
                <w:szCs w:val="20"/>
              </w:rPr>
            </w:pPr>
            <w:r>
              <w:rPr>
                <w:rFonts w:cs="Times New Roman"/>
                <w:color w:val="000000"/>
                <w:kern w:val="0"/>
                <w:sz w:val="18"/>
                <w:szCs w:val="20"/>
              </w:rPr>
              <w:t>DataMover</w:t>
            </w:r>
            <w:r>
              <w:rPr>
                <w:rFonts w:cs="Times New Roman"/>
                <w:color w:val="000000"/>
                <w:kern w:val="0"/>
                <w:sz w:val="18"/>
                <w:szCs w:val="20"/>
              </w:rPr>
              <w:t>返回状态标签与预期</w:t>
            </w:r>
            <w:r>
              <w:rPr>
                <w:rFonts w:cs="Times New Roman"/>
                <w:color w:val="000000"/>
                <w:kern w:val="0"/>
                <w:sz w:val="18"/>
                <w:szCs w:val="20"/>
              </w:rPr>
              <w:t>TAG_DATA/TAG_DESC</w:t>
            </w:r>
            <w:r>
              <w:rPr>
                <w:rFonts w:cs="Times New Roman"/>
                <w:color w:val="000000"/>
                <w:kern w:val="0"/>
                <w:sz w:val="18"/>
                <w:szCs w:val="20"/>
              </w:rPr>
              <w:t>不匹配次数，</w:t>
            </w:r>
            <w:r>
              <w:rPr>
                <w:rFonts w:cs="Times New Roman"/>
                <w:color w:val="000000"/>
                <w:kern w:val="0"/>
                <w:sz w:val="18"/>
                <w:szCs w:val="20"/>
              </w:rPr>
              <w:t>32</w:t>
            </w:r>
            <w:r>
              <w:rPr>
                <w:rFonts w:cs="Times New Roman"/>
                <w:color w:val="000000"/>
                <w:kern w:val="0"/>
                <w:sz w:val="18"/>
                <w:szCs w:val="20"/>
              </w:rPr>
              <w:t>位饱和计数</w:t>
            </w:r>
          </w:p>
        </w:tc>
      </w:tr>
    </w:tbl>
    <w:p w14:paraId="794A3B2F" w14:textId="77777777" w:rsidR="009614A0" w:rsidRDefault="009614A0">
      <w:pPr>
        <w:widowControl/>
        <w:spacing w:after="20"/>
      </w:pPr>
    </w:p>
    <w:p w14:paraId="2FCD63B9" w14:textId="77777777" w:rsidR="009614A0" w:rsidRDefault="00000000" w:rsidP="00E314C7">
      <w:pPr>
        <w:pStyle w:val="21"/>
      </w:pPr>
      <w:r>
        <w:t xml:space="preserve">4.21 </w:t>
      </w:r>
      <w:r>
        <w:t>写</w:t>
      </w:r>
      <w:r>
        <w:t>DMA</w:t>
      </w:r>
      <w:r>
        <w:t>报文数据写状态错误次数</w:t>
      </w:r>
    </w:p>
    <w:p w14:paraId="75778E8A"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DMA_DATA_STS_ERR_COUNT    </w:t>
      </w:r>
      <w:r>
        <w:rPr>
          <w:rFonts w:cs="Times New Roman"/>
          <w:b/>
          <w:color w:val="000000"/>
        </w:rPr>
        <w:t>偏移地址：</w:t>
      </w:r>
      <w:r>
        <w:rPr>
          <w:rFonts w:cs="Times New Roman"/>
          <w:b/>
          <w:color w:val="000000"/>
        </w:rPr>
        <w:t>0x0050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303FB6C" w14:textId="77777777">
        <w:trPr>
          <w:cantSplit/>
          <w:tblHeader/>
          <w:jc w:val="center"/>
        </w:trPr>
        <w:tc>
          <w:tcPr>
            <w:tcW w:w="835" w:type="dxa"/>
            <w:shd w:val="clear" w:color="auto" w:fill="DCEAD2"/>
            <w:vAlign w:val="center"/>
          </w:tcPr>
          <w:p w14:paraId="06A43847"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650F9DE2"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328D9BE"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7136246A"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51FE0E8"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16E02A8" w14:textId="77777777">
        <w:trPr>
          <w:cantSplit/>
          <w:jc w:val="center"/>
        </w:trPr>
        <w:tc>
          <w:tcPr>
            <w:tcW w:w="835" w:type="dxa"/>
            <w:vAlign w:val="center"/>
          </w:tcPr>
          <w:p w14:paraId="7AD14196"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48CE124D" w14:textId="77777777" w:rsidR="009614A0" w:rsidRDefault="00000000">
            <w:pPr>
              <w:widowControl/>
              <w:spacing w:line="252" w:lineRule="auto"/>
              <w:jc w:val="left"/>
              <w:rPr>
                <w:kern w:val="0"/>
                <w:szCs w:val="20"/>
              </w:rPr>
            </w:pPr>
            <w:r>
              <w:rPr>
                <w:rFonts w:cs="Times New Roman"/>
                <w:color w:val="000000"/>
                <w:kern w:val="0"/>
                <w:sz w:val="18"/>
                <w:szCs w:val="20"/>
              </w:rPr>
              <w:t>dma_data_status_error_count</w:t>
            </w:r>
          </w:p>
        </w:tc>
        <w:tc>
          <w:tcPr>
            <w:tcW w:w="1123" w:type="dxa"/>
            <w:vAlign w:val="center"/>
          </w:tcPr>
          <w:p w14:paraId="24A0E2B9"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B26A96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53C9D5F" w14:textId="77777777" w:rsidR="009614A0" w:rsidRDefault="00000000">
            <w:pPr>
              <w:widowControl/>
              <w:spacing w:line="252" w:lineRule="auto"/>
              <w:jc w:val="left"/>
              <w:rPr>
                <w:kern w:val="0"/>
                <w:szCs w:val="20"/>
              </w:rPr>
            </w:pPr>
            <w:r>
              <w:rPr>
                <w:rFonts w:cs="Times New Roman"/>
                <w:color w:val="000000"/>
                <w:kern w:val="0"/>
                <w:sz w:val="18"/>
                <w:szCs w:val="20"/>
              </w:rPr>
              <w:t>报文数据写状态未完成或状态错误位非</w:t>
            </w:r>
            <w:r>
              <w:rPr>
                <w:rFonts w:cs="Times New Roman"/>
                <w:color w:val="000000"/>
                <w:kern w:val="0"/>
                <w:sz w:val="18"/>
                <w:szCs w:val="20"/>
              </w:rPr>
              <w:t>0</w:t>
            </w:r>
            <w:r>
              <w:rPr>
                <w:rFonts w:cs="Times New Roman"/>
                <w:color w:val="000000"/>
                <w:kern w:val="0"/>
                <w:sz w:val="18"/>
                <w:szCs w:val="20"/>
              </w:rPr>
              <w:t>的次数，</w:t>
            </w:r>
            <w:r>
              <w:rPr>
                <w:rFonts w:cs="Times New Roman"/>
                <w:color w:val="000000"/>
                <w:kern w:val="0"/>
                <w:sz w:val="18"/>
                <w:szCs w:val="20"/>
              </w:rPr>
              <w:t>32</w:t>
            </w:r>
            <w:r>
              <w:rPr>
                <w:rFonts w:cs="Times New Roman"/>
                <w:color w:val="000000"/>
                <w:kern w:val="0"/>
                <w:sz w:val="18"/>
                <w:szCs w:val="20"/>
              </w:rPr>
              <w:t>位饱和计数</w:t>
            </w:r>
          </w:p>
        </w:tc>
      </w:tr>
    </w:tbl>
    <w:p w14:paraId="1468A2E7" w14:textId="77777777" w:rsidR="009614A0" w:rsidRDefault="009614A0">
      <w:pPr>
        <w:widowControl/>
        <w:spacing w:after="20"/>
      </w:pPr>
    </w:p>
    <w:p w14:paraId="0D3E306B" w14:textId="77777777" w:rsidR="009614A0" w:rsidRDefault="00000000" w:rsidP="00E314C7">
      <w:pPr>
        <w:pStyle w:val="21"/>
      </w:pPr>
      <w:r>
        <w:t xml:space="preserve">4.22 </w:t>
      </w:r>
      <w:r>
        <w:t>写</w:t>
      </w:r>
      <w:r>
        <w:t>DMA</w:t>
      </w:r>
      <w:r>
        <w:t>描述符写状态错误次数</w:t>
      </w:r>
    </w:p>
    <w:p w14:paraId="25D42AB3"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DMA_DESC_STS_ERR_COUNT    </w:t>
      </w:r>
      <w:r>
        <w:rPr>
          <w:rFonts w:cs="Times New Roman"/>
          <w:b/>
          <w:color w:val="000000"/>
        </w:rPr>
        <w:t>偏移地址：</w:t>
      </w:r>
      <w:r>
        <w:rPr>
          <w:rFonts w:cs="Times New Roman"/>
          <w:b/>
          <w:color w:val="000000"/>
        </w:rPr>
        <w:t>0x0054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2408298A" w14:textId="77777777">
        <w:trPr>
          <w:cantSplit/>
          <w:tblHeader/>
          <w:jc w:val="center"/>
        </w:trPr>
        <w:tc>
          <w:tcPr>
            <w:tcW w:w="835" w:type="dxa"/>
            <w:shd w:val="clear" w:color="auto" w:fill="DCEAD2"/>
            <w:vAlign w:val="center"/>
          </w:tcPr>
          <w:p w14:paraId="5776E6D9"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0782FA29"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6C3BCE1"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5E31D03D"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80E9F75"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238367D" w14:textId="77777777">
        <w:trPr>
          <w:cantSplit/>
          <w:jc w:val="center"/>
        </w:trPr>
        <w:tc>
          <w:tcPr>
            <w:tcW w:w="835" w:type="dxa"/>
            <w:vAlign w:val="center"/>
          </w:tcPr>
          <w:p w14:paraId="682E6B65"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57DB00D8" w14:textId="77777777" w:rsidR="009614A0" w:rsidRDefault="00000000">
            <w:pPr>
              <w:widowControl/>
              <w:spacing w:line="252" w:lineRule="auto"/>
              <w:jc w:val="left"/>
              <w:rPr>
                <w:kern w:val="0"/>
                <w:szCs w:val="20"/>
              </w:rPr>
            </w:pPr>
            <w:r>
              <w:rPr>
                <w:rFonts w:cs="Times New Roman"/>
                <w:color w:val="000000"/>
                <w:kern w:val="0"/>
                <w:sz w:val="18"/>
                <w:szCs w:val="20"/>
              </w:rPr>
              <w:t>dma_desc_status_error_count</w:t>
            </w:r>
          </w:p>
        </w:tc>
        <w:tc>
          <w:tcPr>
            <w:tcW w:w="1123" w:type="dxa"/>
            <w:vAlign w:val="center"/>
          </w:tcPr>
          <w:p w14:paraId="07BC41AD"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5C305034"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481CA3C" w14:textId="77777777" w:rsidR="009614A0" w:rsidRDefault="00000000">
            <w:pPr>
              <w:widowControl/>
              <w:spacing w:line="252" w:lineRule="auto"/>
              <w:jc w:val="left"/>
              <w:rPr>
                <w:kern w:val="0"/>
                <w:szCs w:val="20"/>
              </w:rPr>
            </w:pPr>
            <w:r>
              <w:rPr>
                <w:rFonts w:cs="Times New Roman"/>
                <w:color w:val="000000"/>
                <w:kern w:val="0"/>
                <w:sz w:val="18"/>
                <w:szCs w:val="20"/>
              </w:rPr>
              <w:t>描述符写状态未完成或状态错误位非</w:t>
            </w:r>
            <w:r>
              <w:rPr>
                <w:rFonts w:cs="Times New Roman"/>
                <w:color w:val="000000"/>
                <w:kern w:val="0"/>
                <w:sz w:val="18"/>
                <w:szCs w:val="20"/>
              </w:rPr>
              <w:t>0</w:t>
            </w:r>
            <w:r>
              <w:rPr>
                <w:rFonts w:cs="Times New Roman"/>
                <w:color w:val="000000"/>
                <w:kern w:val="0"/>
                <w:sz w:val="18"/>
                <w:szCs w:val="20"/>
              </w:rPr>
              <w:t>的次数，</w:t>
            </w:r>
            <w:r>
              <w:rPr>
                <w:rFonts w:cs="Times New Roman"/>
                <w:color w:val="000000"/>
                <w:kern w:val="0"/>
                <w:sz w:val="18"/>
                <w:szCs w:val="20"/>
              </w:rPr>
              <w:t>32</w:t>
            </w:r>
            <w:r>
              <w:rPr>
                <w:rFonts w:cs="Times New Roman"/>
                <w:color w:val="000000"/>
                <w:kern w:val="0"/>
                <w:sz w:val="18"/>
                <w:szCs w:val="20"/>
              </w:rPr>
              <w:t>位饱和计数</w:t>
            </w:r>
          </w:p>
        </w:tc>
      </w:tr>
    </w:tbl>
    <w:p w14:paraId="018F3953" w14:textId="77777777" w:rsidR="009614A0" w:rsidRDefault="009614A0">
      <w:pPr>
        <w:widowControl/>
        <w:spacing w:after="20"/>
      </w:pPr>
    </w:p>
    <w:p w14:paraId="6E96C572" w14:textId="77777777" w:rsidR="009614A0" w:rsidRDefault="00000000" w:rsidP="00E314C7">
      <w:pPr>
        <w:pStyle w:val="21"/>
      </w:pPr>
      <w:r>
        <w:lastRenderedPageBreak/>
        <w:t xml:space="preserve">4.23 </w:t>
      </w:r>
      <w:r>
        <w:t>写</w:t>
      </w:r>
      <w:r>
        <w:t>DMA</w:t>
      </w:r>
      <w:r>
        <w:t>成功提交帧计数</w:t>
      </w:r>
    </w:p>
    <w:p w14:paraId="29218B45"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DMA_FRAME_COUNT    </w:t>
      </w:r>
      <w:r>
        <w:rPr>
          <w:rFonts w:cs="Times New Roman"/>
          <w:b/>
          <w:color w:val="000000"/>
        </w:rPr>
        <w:t>偏移地址：</w:t>
      </w:r>
      <w:r>
        <w:rPr>
          <w:rFonts w:cs="Times New Roman"/>
          <w:b/>
          <w:color w:val="000000"/>
        </w:rPr>
        <w:t>0x0058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1080F4E5" w14:textId="77777777">
        <w:trPr>
          <w:cantSplit/>
          <w:tblHeader/>
          <w:jc w:val="center"/>
        </w:trPr>
        <w:tc>
          <w:tcPr>
            <w:tcW w:w="835" w:type="dxa"/>
            <w:shd w:val="clear" w:color="auto" w:fill="DCEAD2"/>
            <w:vAlign w:val="center"/>
          </w:tcPr>
          <w:p w14:paraId="06E8A7D1"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67AB6EC"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CC845D7"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A2C153C"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48376741"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B02A99E" w14:textId="77777777">
        <w:trPr>
          <w:cantSplit/>
          <w:jc w:val="center"/>
        </w:trPr>
        <w:tc>
          <w:tcPr>
            <w:tcW w:w="835" w:type="dxa"/>
            <w:vAlign w:val="center"/>
          </w:tcPr>
          <w:p w14:paraId="3E3FA539"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2AB23FBE" w14:textId="77777777" w:rsidR="009614A0" w:rsidRDefault="00000000">
            <w:pPr>
              <w:widowControl/>
              <w:spacing w:line="252" w:lineRule="auto"/>
              <w:jc w:val="left"/>
              <w:rPr>
                <w:kern w:val="0"/>
                <w:szCs w:val="20"/>
              </w:rPr>
            </w:pPr>
            <w:r>
              <w:rPr>
                <w:rFonts w:cs="Times New Roman"/>
                <w:color w:val="000000"/>
                <w:kern w:val="0"/>
                <w:sz w:val="18"/>
                <w:szCs w:val="20"/>
              </w:rPr>
              <w:t>dma_frame_count</w:t>
            </w:r>
          </w:p>
        </w:tc>
        <w:tc>
          <w:tcPr>
            <w:tcW w:w="1123" w:type="dxa"/>
            <w:vAlign w:val="center"/>
          </w:tcPr>
          <w:p w14:paraId="1344332B"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A6BB59D"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1231C54" w14:textId="77777777" w:rsidR="009614A0" w:rsidRDefault="00000000">
            <w:pPr>
              <w:widowControl/>
              <w:spacing w:line="252" w:lineRule="auto"/>
              <w:jc w:val="left"/>
              <w:rPr>
                <w:kern w:val="0"/>
                <w:szCs w:val="20"/>
              </w:rPr>
            </w:pPr>
            <w:r>
              <w:rPr>
                <w:rFonts w:cs="Times New Roman"/>
                <w:color w:val="000000"/>
                <w:kern w:val="0"/>
                <w:sz w:val="18"/>
                <w:szCs w:val="20"/>
              </w:rPr>
              <w:t>数据和描述符均成功写入并提交的帧数，</w:t>
            </w:r>
            <w:r>
              <w:rPr>
                <w:rFonts w:cs="Times New Roman"/>
                <w:color w:val="000000"/>
                <w:kern w:val="0"/>
                <w:sz w:val="18"/>
                <w:szCs w:val="20"/>
              </w:rPr>
              <w:t>32</w:t>
            </w:r>
            <w:r>
              <w:rPr>
                <w:rFonts w:cs="Times New Roman"/>
                <w:color w:val="000000"/>
                <w:kern w:val="0"/>
                <w:sz w:val="18"/>
                <w:szCs w:val="20"/>
              </w:rPr>
              <w:t>位饱和计数；</w:t>
            </w:r>
            <w:r>
              <w:rPr>
                <w:rFonts w:cs="Times New Roman"/>
                <w:color w:val="000000"/>
                <w:kern w:val="0"/>
                <w:sz w:val="18"/>
                <w:szCs w:val="20"/>
              </w:rPr>
              <w:t>clear_dma_error</w:t>
            </w:r>
            <w:r>
              <w:rPr>
                <w:rFonts w:cs="Times New Roman"/>
                <w:color w:val="000000"/>
                <w:kern w:val="0"/>
                <w:sz w:val="18"/>
                <w:szCs w:val="20"/>
              </w:rPr>
              <w:t>不清零</w:t>
            </w:r>
          </w:p>
        </w:tc>
      </w:tr>
    </w:tbl>
    <w:p w14:paraId="4031E9D7" w14:textId="77777777" w:rsidR="009614A0" w:rsidRDefault="009614A0">
      <w:pPr>
        <w:widowControl/>
        <w:spacing w:after="20"/>
      </w:pPr>
    </w:p>
    <w:p w14:paraId="55E4B5F8" w14:textId="77777777" w:rsidR="009614A0" w:rsidRDefault="00000000" w:rsidP="00E314C7">
      <w:pPr>
        <w:pStyle w:val="21"/>
      </w:pPr>
      <w:r>
        <w:t xml:space="preserve">4.24 </w:t>
      </w:r>
      <w:r>
        <w:t>写</w:t>
      </w:r>
      <w:r>
        <w:t>DMA</w:t>
      </w:r>
      <w:r>
        <w:t>最近一次分配的数据写地址</w:t>
      </w:r>
    </w:p>
    <w:p w14:paraId="4225D544"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DMA_LAST_DATA_ADDR    </w:t>
      </w:r>
      <w:r>
        <w:rPr>
          <w:rFonts w:cs="Times New Roman"/>
          <w:b/>
          <w:color w:val="000000"/>
        </w:rPr>
        <w:t>偏移地址：</w:t>
      </w:r>
      <w:r>
        <w:rPr>
          <w:rFonts w:cs="Times New Roman"/>
          <w:b/>
          <w:color w:val="000000"/>
        </w:rPr>
        <w:t>0x005C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655EF533" w14:textId="77777777">
        <w:trPr>
          <w:cantSplit/>
          <w:tblHeader/>
          <w:jc w:val="center"/>
        </w:trPr>
        <w:tc>
          <w:tcPr>
            <w:tcW w:w="835" w:type="dxa"/>
            <w:shd w:val="clear" w:color="auto" w:fill="DCEAD2"/>
            <w:vAlign w:val="center"/>
          </w:tcPr>
          <w:p w14:paraId="40737A4E"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927CBB1"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76BE1878"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75BDA542"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779C3F3"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6C4413CD" w14:textId="77777777">
        <w:trPr>
          <w:cantSplit/>
          <w:jc w:val="center"/>
        </w:trPr>
        <w:tc>
          <w:tcPr>
            <w:tcW w:w="835" w:type="dxa"/>
            <w:vAlign w:val="center"/>
          </w:tcPr>
          <w:p w14:paraId="06F1A103"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7EBAB0C0" w14:textId="77777777" w:rsidR="009614A0" w:rsidRDefault="00000000">
            <w:pPr>
              <w:widowControl/>
              <w:spacing w:line="252" w:lineRule="auto"/>
              <w:jc w:val="left"/>
              <w:rPr>
                <w:kern w:val="0"/>
                <w:szCs w:val="20"/>
              </w:rPr>
            </w:pPr>
            <w:r>
              <w:rPr>
                <w:rFonts w:cs="Times New Roman"/>
                <w:color w:val="000000"/>
                <w:kern w:val="0"/>
                <w:sz w:val="18"/>
                <w:szCs w:val="20"/>
              </w:rPr>
              <w:t>dma_last_data_addr</w:t>
            </w:r>
          </w:p>
        </w:tc>
        <w:tc>
          <w:tcPr>
            <w:tcW w:w="1123" w:type="dxa"/>
            <w:vAlign w:val="center"/>
          </w:tcPr>
          <w:p w14:paraId="5B1BAC96"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FB8D3A1"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09B98DD" w14:textId="77777777" w:rsidR="009614A0" w:rsidRDefault="00000000">
            <w:pPr>
              <w:widowControl/>
              <w:spacing w:line="252" w:lineRule="auto"/>
              <w:jc w:val="left"/>
              <w:rPr>
                <w:kern w:val="0"/>
                <w:szCs w:val="20"/>
              </w:rPr>
            </w:pPr>
            <w:r>
              <w:rPr>
                <w:rFonts w:cs="Times New Roman"/>
                <w:color w:val="000000"/>
                <w:kern w:val="0"/>
                <w:sz w:val="18"/>
                <w:szCs w:val="20"/>
              </w:rPr>
              <w:t>最近一次被接受帧分配的数据写地址；即使随后发生参数错误，该地址也会更新</w:t>
            </w:r>
          </w:p>
        </w:tc>
      </w:tr>
    </w:tbl>
    <w:p w14:paraId="0AB87E30" w14:textId="77777777" w:rsidR="009614A0" w:rsidRDefault="009614A0">
      <w:pPr>
        <w:widowControl/>
        <w:spacing w:after="20"/>
      </w:pPr>
    </w:p>
    <w:p w14:paraId="62CDA6DE" w14:textId="77777777" w:rsidR="009614A0" w:rsidRDefault="00000000" w:rsidP="00E314C7">
      <w:pPr>
        <w:pStyle w:val="21"/>
      </w:pPr>
      <w:r>
        <w:t xml:space="preserve">4.25 </w:t>
      </w:r>
      <w:r>
        <w:t>写</w:t>
      </w:r>
      <w:r>
        <w:t>DMA</w:t>
      </w:r>
      <w:r>
        <w:t>最近一次分配的描述符写地址</w:t>
      </w:r>
    </w:p>
    <w:p w14:paraId="06876BAB"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DMA_LAST_DESC_ADDR    </w:t>
      </w:r>
      <w:r>
        <w:rPr>
          <w:rFonts w:cs="Times New Roman"/>
          <w:b/>
          <w:color w:val="000000"/>
        </w:rPr>
        <w:t>偏移地址：</w:t>
      </w:r>
      <w:r>
        <w:rPr>
          <w:rFonts w:cs="Times New Roman"/>
          <w:b/>
          <w:color w:val="000000"/>
        </w:rPr>
        <w:t>0x0060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063EEEC2" w14:textId="77777777">
        <w:trPr>
          <w:cantSplit/>
          <w:tblHeader/>
          <w:jc w:val="center"/>
        </w:trPr>
        <w:tc>
          <w:tcPr>
            <w:tcW w:w="835" w:type="dxa"/>
            <w:shd w:val="clear" w:color="auto" w:fill="DCEAD2"/>
            <w:vAlign w:val="center"/>
          </w:tcPr>
          <w:p w14:paraId="143A2A82"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167D7739"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6538FCF"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EC0EAB1"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9F850C2"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1164A034" w14:textId="77777777">
        <w:trPr>
          <w:cantSplit/>
          <w:jc w:val="center"/>
        </w:trPr>
        <w:tc>
          <w:tcPr>
            <w:tcW w:w="835" w:type="dxa"/>
            <w:vAlign w:val="center"/>
          </w:tcPr>
          <w:p w14:paraId="375A3882"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1B369744" w14:textId="77777777" w:rsidR="009614A0" w:rsidRDefault="00000000">
            <w:pPr>
              <w:widowControl/>
              <w:spacing w:line="252" w:lineRule="auto"/>
              <w:jc w:val="left"/>
              <w:rPr>
                <w:kern w:val="0"/>
                <w:szCs w:val="20"/>
              </w:rPr>
            </w:pPr>
            <w:r>
              <w:rPr>
                <w:rFonts w:cs="Times New Roman"/>
                <w:color w:val="000000"/>
                <w:kern w:val="0"/>
                <w:sz w:val="18"/>
                <w:szCs w:val="20"/>
              </w:rPr>
              <w:t>dma_last_desc_addr</w:t>
            </w:r>
          </w:p>
        </w:tc>
        <w:tc>
          <w:tcPr>
            <w:tcW w:w="1123" w:type="dxa"/>
            <w:vAlign w:val="center"/>
          </w:tcPr>
          <w:p w14:paraId="1855BC7C"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C2C9E0A"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46B7B9ED" w14:textId="77777777" w:rsidR="009614A0" w:rsidRDefault="00000000">
            <w:pPr>
              <w:widowControl/>
              <w:spacing w:line="252" w:lineRule="auto"/>
              <w:jc w:val="left"/>
              <w:rPr>
                <w:kern w:val="0"/>
                <w:szCs w:val="20"/>
              </w:rPr>
            </w:pPr>
            <w:r>
              <w:rPr>
                <w:rFonts w:cs="Times New Roman"/>
                <w:color w:val="000000"/>
                <w:kern w:val="0"/>
                <w:sz w:val="18"/>
                <w:szCs w:val="20"/>
              </w:rPr>
              <w:t>最近一次被接受帧分配的描述符写地址</w:t>
            </w:r>
          </w:p>
        </w:tc>
      </w:tr>
    </w:tbl>
    <w:p w14:paraId="5C629BF8" w14:textId="77777777" w:rsidR="009614A0" w:rsidRDefault="009614A0">
      <w:pPr>
        <w:widowControl/>
        <w:spacing w:after="20"/>
      </w:pPr>
    </w:p>
    <w:p w14:paraId="4E0651F5" w14:textId="77777777" w:rsidR="009614A0" w:rsidRDefault="00000000" w:rsidP="00E314C7">
      <w:pPr>
        <w:pStyle w:val="21"/>
      </w:pPr>
      <w:r>
        <w:t xml:space="preserve">4.26 </w:t>
      </w:r>
      <w:r>
        <w:t>读</w:t>
      </w:r>
      <w:r>
        <w:t>DMA</w:t>
      </w:r>
      <w:r>
        <w:t>帧数据缓冲区基地址</w:t>
      </w:r>
    </w:p>
    <w:p w14:paraId="63830E2D" w14:textId="476D90CF"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RD_DATA_BASE    </w:t>
      </w:r>
      <w:r>
        <w:rPr>
          <w:rFonts w:cs="Times New Roman"/>
          <w:b/>
          <w:color w:val="000000"/>
        </w:rPr>
        <w:t>偏移地址：</w:t>
      </w:r>
      <w:r>
        <w:rPr>
          <w:rFonts w:cs="Times New Roman"/>
          <w:b/>
          <w:color w:val="000000"/>
        </w:rPr>
        <w:t xml:space="preserve">0x0064    R/W: </w:t>
      </w:r>
      <w:r w:rsidR="002D5516">
        <w:rPr>
          <w:rFonts w:cs="Times New Roman"/>
          <w:b/>
          <w:color w:val="000000"/>
        </w:rPr>
        <w:t>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22C0F403" w14:textId="77777777">
        <w:trPr>
          <w:cantSplit/>
          <w:tblHeader/>
          <w:jc w:val="center"/>
        </w:trPr>
        <w:tc>
          <w:tcPr>
            <w:tcW w:w="835" w:type="dxa"/>
            <w:shd w:val="clear" w:color="auto" w:fill="DCEAD2"/>
            <w:vAlign w:val="center"/>
          </w:tcPr>
          <w:p w14:paraId="35C3BCF3"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31347FA2"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46113D06"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1E5EDA7C"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7F08F94"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3B143A9" w14:textId="77777777">
        <w:trPr>
          <w:cantSplit/>
          <w:jc w:val="center"/>
        </w:trPr>
        <w:tc>
          <w:tcPr>
            <w:tcW w:w="835" w:type="dxa"/>
            <w:vAlign w:val="center"/>
          </w:tcPr>
          <w:p w14:paraId="5F5DE95C"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30CE5932" w14:textId="77777777" w:rsidR="009614A0" w:rsidRDefault="00000000">
            <w:pPr>
              <w:widowControl/>
              <w:spacing w:line="252" w:lineRule="auto"/>
              <w:jc w:val="left"/>
              <w:rPr>
                <w:kern w:val="0"/>
                <w:szCs w:val="20"/>
              </w:rPr>
            </w:pPr>
            <w:r>
              <w:rPr>
                <w:rFonts w:cs="Times New Roman"/>
                <w:color w:val="000000"/>
                <w:kern w:val="0"/>
                <w:sz w:val="18"/>
                <w:szCs w:val="20"/>
              </w:rPr>
              <w:t>cfg_rd_data_base_addr</w:t>
            </w:r>
          </w:p>
        </w:tc>
        <w:tc>
          <w:tcPr>
            <w:tcW w:w="1123" w:type="dxa"/>
            <w:vAlign w:val="center"/>
          </w:tcPr>
          <w:p w14:paraId="7740A6C8" w14:textId="230BBE2B" w:rsidR="009614A0" w:rsidRPr="006721BE" w:rsidRDefault="00000000">
            <w:pPr>
              <w:widowControl/>
              <w:spacing w:line="252" w:lineRule="auto"/>
              <w:jc w:val="center"/>
              <w:rPr>
                <w:rFonts w:eastAsiaTheme="minorEastAsia" w:hint="eastAsia"/>
                <w:kern w:val="0"/>
                <w:szCs w:val="20"/>
              </w:rPr>
            </w:pPr>
            <w:r>
              <w:rPr>
                <w:rFonts w:cs="Times New Roman"/>
                <w:color w:val="000000"/>
                <w:kern w:val="0"/>
                <w:sz w:val="18"/>
                <w:szCs w:val="20"/>
              </w:rPr>
              <w:t>R</w:t>
            </w:r>
            <w:r w:rsidR="006721BE">
              <w:rPr>
                <w:rFonts w:eastAsiaTheme="minorEastAsia" w:cs="Times New Roman" w:hint="eastAsia"/>
                <w:color w:val="000000"/>
                <w:kern w:val="0"/>
                <w:sz w:val="18"/>
                <w:szCs w:val="20"/>
              </w:rPr>
              <w:t>O</w:t>
            </w:r>
          </w:p>
        </w:tc>
        <w:tc>
          <w:tcPr>
            <w:tcW w:w="1036" w:type="dxa"/>
            <w:vAlign w:val="center"/>
          </w:tcPr>
          <w:p w14:paraId="064B3BC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F40CAD0"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帧数据缓冲区基地址；固定槽位下，帧数据地址</w:t>
            </w:r>
            <w:r>
              <w:rPr>
                <w:rFonts w:cs="Times New Roman"/>
                <w:color w:val="000000"/>
                <w:kern w:val="0"/>
                <w:sz w:val="18"/>
                <w:szCs w:val="20"/>
              </w:rPr>
              <w:t>=RD_DATA_BASE+entry_index×FRAME_SLOT_BYTES</w:t>
            </w:r>
          </w:p>
        </w:tc>
      </w:tr>
    </w:tbl>
    <w:p w14:paraId="027D89C8" w14:textId="77777777" w:rsidR="009614A0" w:rsidRDefault="009614A0">
      <w:pPr>
        <w:widowControl/>
        <w:spacing w:after="20"/>
      </w:pPr>
    </w:p>
    <w:p w14:paraId="251B79E7" w14:textId="77777777" w:rsidR="009614A0" w:rsidRDefault="00000000" w:rsidP="00E314C7">
      <w:pPr>
        <w:pStyle w:val="21"/>
      </w:pPr>
      <w:r>
        <w:t xml:space="preserve">4.27 </w:t>
      </w:r>
      <w:r>
        <w:t>读</w:t>
      </w:r>
      <w:r>
        <w:t>DMA</w:t>
      </w:r>
      <w:r>
        <w:t>描述符缓冲区基地址</w:t>
      </w:r>
    </w:p>
    <w:p w14:paraId="2A2047E5" w14:textId="0F8815E3"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RD_DESC_BASE    </w:t>
      </w:r>
      <w:r>
        <w:rPr>
          <w:rFonts w:cs="Times New Roman"/>
          <w:b/>
          <w:color w:val="000000"/>
        </w:rPr>
        <w:t>偏移地址：</w:t>
      </w:r>
      <w:r>
        <w:rPr>
          <w:rFonts w:cs="Times New Roman"/>
          <w:b/>
          <w:color w:val="000000"/>
        </w:rPr>
        <w:t xml:space="preserve">0x0068    R/W: </w:t>
      </w:r>
      <w:r w:rsidR="002D5516">
        <w:rPr>
          <w:rFonts w:cs="Times New Roman"/>
          <w:b/>
          <w:color w:val="000000"/>
        </w:rPr>
        <w:t>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00E6378E" w14:textId="77777777">
        <w:trPr>
          <w:cantSplit/>
          <w:tblHeader/>
          <w:jc w:val="center"/>
        </w:trPr>
        <w:tc>
          <w:tcPr>
            <w:tcW w:w="835" w:type="dxa"/>
            <w:shd w:val="clear" w:color="auto" w:fill="DCEAD2"/>
            <w:vAlign w:val="center"/>
          </w:tcPr>
          <w:p w14:paraId="3372F6C8"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5C722149"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2173C410"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71356BC8"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2974CCEC"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F8A6EE4" w14:textId="77777777">
        <w:trPr>
          <w:cantSplit/>
          <w:jc w:val="center"/>
        </w:trPr>
        <w:tc>
          <w:tcPr>
            <w:tcW w:w="835" w:type="dxa"/>
            <w:vAlign w:val="center"/>
          </w:tcPr>
          <w:p w14:paraId="1AEDF072"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352DFF30" w14:textId="77777777" w:rsidR="009614A0" w:rsidRDefault="00000000">
            <w:pPr>
              <w:widowControl/>
              <w:spacing w:line="252" w:lineRule="auto"/>
              <w:jc w:val="left"/>
              <w:rPr>
                <w:kern w:val="0"/>
                <w:szCs w:val="20"/>
              </w:rPr>
            </w:pPr>
            <w:r>
              <w:rPr>
                <w:rFonts w:cs="Times New Roman"/>
                <w:color w:val="000000"/>
                <w:kern w:val="0"/>
                <w:sz w:val="18"/>
                <w:szCs w:val="20"/>
              </w:rPr>
              <w:t>cfg_rd_desc_base_addr</w:t>
            </w:r>
          </w:p>
        </w:tc>
        <w:tc>
          <w:tcPr>
            <w:tcW w:w="1123" w:type="dxa"/>
            <w:vAlign w:val="center"/>
          </w:tcPr>
          <w:p w14:paraId="40A39523" w14:textId="34894258" w:rsidR="009614A0" w:rsidRPr="006721BE" w:rsidRDefault="00000000">
            <w:pPr>
              <w:widowControl/>
              <w:spacing w:line="252" w:lineRule="auto"/>
              <w:jc w:val="center"/>
              <w:rPr>
                <w:rFonts w:eastAsiaTheme="minorEastAsia" w:hint="eastAsia"/>
                <w:kern w:val="0"/>
                <w:szCs w:val="20"/>
              </w:rPr>
            </w:pPr>
            <w:r>
              <w:rPr>
                <w:rFonts w:cs="Times New Roman"/>
                <w:color w:val="000000"/>
                <w:kern w:val="0"/>
                <w:sz w:val="18"/>
                <w:szCs w:val="20"/>
              </w:rPr>
              <w:t>R</w:t>
            </w:r>
            <w:r w:rsidR="006721BE">
              <w:rPr>
                <w:rFonts w:eastAsiaTheme="minorEastAsia" w:cs="Times New Roman" w:hint="eastAsia"/>
                <w:color w:val="000000"/>
                <w:kern w:val="0"/>
                <w:sz w:val="18"/>
                <w:szCs w:val="20"/>
              </w:rPr>
              <w:t>O</w:t>
            </w:r>
          </w:p>
        </w:tc>
        <w:tc>
          <w:tcPr>
            <w:tcW w:w="1036" w:type="dxa"/>
            <w:vAlign w:val="center"/>
          </w:tcPr>
          <w:p w14:paraId="5E9D46DA"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2B40757"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描述符缓冲区基地址；描述符地址</w:t>
            </w:r>
            <w:r>
              <w:rPr>
                <w:rFonts w:cs="Times New Roman"/>
                <w:color w:val="000000"/>
                <w:kern w:val="0"/>
                <w:sz w:val="18"/>
                <w:szCs w:val="20"/>
              </w:rPr>
              <w:t>=RD_DESC_BASE+entry_index×DESC_BYTES</w:t>
            </w:r>
            <w:r>
              <w:rPr>
                <w:rFonts w:cs="Times New Roman"/>
                <w:color w:val="000000"/>
                <w:kern w:val="0"/>
                <w:sz w:val="18"/>
                <w:szCs w:val="20"/>
              </w:rPr>
              <w:t>软件应先写帧数据和描述符，再更新</w:t>
            </w:r>
            <w:r>
              <w:rPr>
                <w:rFonts w:cs="Times New Roman"/>
                <w:color w:val="000000"/>
                <w:kern w:val="0"/>
                <w:sz w:val="18"/>
                <w:szCs w:val="20"/>
              </w:rPr>
              <w:t>RD_WR_PTR</w:t>
            </w:r>
          </w:p>
        </w:tc>
      </w:tr>
    </w:tbl>
    <w:p w14:paraId="5CCD1C4F" w14:textId="77777777" w:rsidR="009614A0" w:rsidRDefault="009614A0">
      <w:pPr>
        <w:widowControl/>
        <w:spacing w:after="20"/>
      </w:pPr>
    </w:p>
    <w:p w14:paraId="43C3E9BA" w14:textId="77777777" w:rsidR="009614A0" w:rsidRDefault="00000000" w:rsidP="00E314C7">
      <w:pPr>
        <w:pStyle w:val="21"/>
      </w:pPr>
      <w:r>
        <w:t xml:space="preserve">4.28 </w:t>
      </w:r>
      <w:r>
        <w:t>读</w:t>
      </w:r>
      <w:r>
        <w:t>DMA</w:t>
      </w:r>
      <w:r>
        <w:t>环形队列深度</w:t>
      </w:r>
    </w:p>
    <w:p w14:paraId="4DEA550B" w14:textId="0F56224F"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RD_RING_DEPTH    </w:t>
      </w:r>
      <w:r>
        <w:rPr>
          <w:rFonts w:cs="Times New Roman"/>
          <w:b/>
          <w:color w:val="000000"/>
        </w:rPr>
        <w:t>偏移地址：</w:t>
      </w:r>
      <w:r>
        <w:rPr>
          <w:rFonts w:cs="Times New Roman"/>
          <w:b/>
          <w:color w:val="000000"/>
        </w:rPr>
        <w:t xml:space="preserve">0x006C    R/W: </w:t>
      </w:r>
      <w:r w:rsidR="002D5516">
        <w:rPr>
          <w:rFonts w:cs="Times New Roman"/>
          <w:b/>
          <w:color w:val="000000"/>
        </w:rPr>
        <w:t>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53D6BD31" w14:textId="77777777">
        <w:trPr>
          <w:cantSplit/>
          <w:tblHeader/>
          <w:jc w:val="center"/>
        </w:trPr>
        <w:tc>
          <w:tcPr>
            <w:tcW w:w="835" w:type="dxa"/>
            <w:shd w:val="clear" w:color="auto" w:fill="DCEAD2"/>
            <w:vAlign w:val="center"/>
          </w:tcPr>
          <w:p w14:paraId="31CD63FC"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F817DFC"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15CAF24F"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25BE784C"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1719CCE9"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45C7645" w14:textId="77777777">
        <w:trPr>
          <w:cantSplit/>
          <w:jc w:val="center"/>
        </w:trPr>
        <w:tc>
          <w:tcPr>
            <w:tcW w:w="835" w:type="dxa"/>
            <w:vAlign w:val="center"/>
          </w:tcPr>
          <w:p w14:paraId="1741638A" w14:textId="77777777" w:rsidR="009614A0" w:rsidRDefault="00000000">
            <w:pPr>
              <w:widowControl/>
              <w:spacing w:line="252" w:lineRule="auto"/>
              <w:jc w:val="center"/>
              <w:rPr>
                <w:kern w:val="0"/>
                <w:szCs w:val="20"/>
              </w:rPr>
            </w:pPr>
            <w:r>
              <w:rPr>
                <w:rFonts w:cs="Times New Roman"/>
                <w:color w:val="000000"/>
                <w:kern w:val="0"/>
                <w:sz w:val="18"/>
                <w:szCs w:val="20"/>
              </w:rPr>
              <w:t>31</w:t>
            </w:r>
          </w:p>
        </w:tc>
        <w:tc>
          <w:tcPr>
            <w:tcW w:w="2520" w:type="dxa"/>
            <w:vAlign w:val="center"/>
          </w:tcPr>
          <w:p w14:paraId="4294590F"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50296991"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5FC3C6B3"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4AAB7DC"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760ACC02" w14:textId="77777777">
        <w:trPr>
          <w:cantSplit/>
          <w:jc w:val="center"/>
        </w:trPr>
        <w:tc>
          <w:tcPr>
            <w:tcW w:w="835" w:type="dxa"/>
            <w:vAlign w:val="center"/>
          </w:tcPr>
          <w:p w14:paraId="7024E3A1" w14:textId="77777777" w:rsidR="009614A0" w:rsidRDefault="00000000">
            <w:pPr>
              <w:widowControl/>
              <w:spacing w:line="252" w:lineRule="auto"/>
              <w:jc w:val="center"/>
              <w:rPr>
                <w:kern w:val="0"/>
                <w:szCs w:val="20"/>
              </w:rPr>
            </w:pPr>
            <w:r>
              <w:rPr>
                <w:rFonts w:cs="Times New Roman"/>
                <w:color w:val="000000"/>
                <w:kern w:val="0"/>
                <w:sz w:val="18"/>
                <w:szCs w:val="20"/>
              </w:rPr>
              <w:t>30:0</w:t>
            </w:r>
          </w:p>
        </w:tc>
        <w:tc>
          <w:tcPr>
            <w:tcW w:w="2520" w:type="dxa"/>
            <w:vAlign w:val="center"/>
          </w:tcPr>
          <w:p w14:paraId="523D87BB" w14:textId="77777777" w:rsidR="009614A0" w:rsidRDefault="00000000">
            <w:pPr>
              <w:widowControl/>
              <w:spacing w:line="252" w:lineRule="auto"/>
              <w:jc w:val="left"/>
              <w:rPr>
                <w:kern w:val="0"/>
                <w:szCs w:val="20"/>
              </w:rPr>
            </w:pPr>
            <w:r>
              <w:rPr>
                <w:rFonts w:cs="Times New Roman"/>
                <w:color w:val="000000"/>
                <w:kern w:val="0"/>
                <w:sz w:val="18"/>
                <w:szCs w:val="20"/>
              </w:rPr>
              <w:t>cfg_rd_ring_depth[30:0]</w:t>
            </w:r>
          </w:p>
        </w:tc>
        <w:tc>
          <w:tcPr>
            <w:tcW w:w="1123" w:type="dxa"/>
            <w:vAlign w:val="center"/>
          </w:tcPr>
          <w:p w14:paraId="1D8CEEAC" w14:textId="3D038D18" w:rsidR="009614A0" w:rsidRPr="006721BE" w:rsidRDefault="00000000">
            <w:pPr>
              <w:widowControl/>
              <w:spacing w:line="252" w:lineRule="auto"/>
              <w:jc w:val="center"/>
              <w:rPr>
                <w:rFonts w:eastAsiaTheme="minorEastAsia" w:hint="eastAsia"/>
                <w:kern w:val="0"/>
                <w:szCs w:val="20"/>
              </w:rPr>
            </w:pPr>
            <w:r>
              <w:rPr>
                <w:rFonts w:cs="Times New Roman"/>
                <w:color w:val="000000"/>
                <w:kern w:val="0"/>
                <w:sz w:val="18"/>
                <w:szCs w:val="20"/>
              </w:rPr>
              <w:t>R</w:t>
            </w:r>
            <w:r w:rsidR="006721BE">
              <w:rPr>
                <w:rFonts w:eastAsiaTheme="minorEastAsia" w:cs="Times New Roman" w:hint="eastAsia"/>
                <w:color w:val="000000"/>
                <w:kern w:val="0"/>
                <w:sz w:val="18"/>
                <w:szCs w:val="20"/>
              </w:rPr>
              <w:t>O</w:t>
            </w:r>
          </w:p>
        </w:tc>
        <w:tc>
          <w:tcPr>
            <w:tcW w:w="1036" w:type="dxa"/>
            <w:vAlign w:val="center"/>
          </w:tcPr>
          <w:p w14:paraId="42ACF8E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0D492A7"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环形队列条目数；配置值应至少为</w:t>
            </w:r>
            <w:r>
              <w:rPr>
                <w:rFonts w:cs="Times New Roman"/>
                <w:color w:val="000000"/>
                <w:kern w:val="0"/>
                <w:sz w:val="18"/>
                <w:szCs w:val="20"/>
              </w:rPr>
              <w:t>2</w:t>
            </w:r>
            <w:r>
              <w:rPr>
                <w:rFonts w:cs="Times New Roman"/>
                <w:color w:val="000000"/>
                <w:kern w:val="0"/>
                <w:sz w:val="18"/>
                <w:szCs w:val="20"/>
              </w:rPr>
              <w:t>，</w:t>
            </w:r>
            <w:r>
              <w:rPr>
                <w:rFonts w:cs="Times New Roman"/>
                <w:color w:val="000000"/>
                <w:kern w:val="0"/>
                <w:sz w:val="18"/>
                <w:szCs w:val="20"/>
              </w:rPr>
              <w:t>RD_WR_PTR</w:t>
            </w:r>
            <w:r>
              <w:rPr>
                <w:rFonts w:cs="Times New Roman"/>
                <w:color w:val="000000"/>
                <w:kern w:val="0"/>
                <w:sz w:val="18"/>
                <w:szCs w:val="20"/>
              </w:rPr>
              <w:t>和</w:t>
            </w:r>
            <w:r>
              <w:rPr>
                <w:rFonts w:cs="Times New Roman"/>
                <w:color w:val="000000"/>
                <w:kern w:val="0"/>
                <w:sz w:val="18"/>
                <w:szCs w:val="20"/>
              </w:rPr>
              <w:t>RD_RD_PTR</w:t>
            </w:r>
            <w:r>
              <w:rPr>
                <w:rFonts w:cs="Times New Roman"/>
                <w:color w:val="000000"/>
                <w:kern w:val="0"/>
                <w:sz w:val="18"/>
                <w:szCs w:val="20"/>
              </w:rPr>
              <w:t>的条目索引必须小于该深度</w:t>
            </w:r>
          </w:p>
        </w:tc>
      </w:tr>
    </w:tbl>
    <w:p w14:paraId="7A321EF0" w14:textId="77777777" w:rsidR="009614A0" w:rsidRDefault="009614A0">
      <w:pPr>
        <w:widowControl/>
        <w:spacing w:after="20"/>
      </w:pPr>
    </w:p>
    <w:p w14:paraId="6FD9D046" w14:textId="77777777" w:rsidR="009614A0" w:rsidRDefault="00000000" w:rsidP="00E314C7">
      <w:pPr>
        <w:pStyle w:val="21"/>
      </w:pPr>
      <w:r>
        <w:t xml:space="preserve">4.29 </w:t>
      </w:r>
      <w:r>
        <w:t>读</w:t>
      </w:r>
      <w:r>
        <w:t>DMA</w:t>
      </w:r>
      <w:r>
        <w:t>软件生产者写指针</w:t>
      </w:r>
    </w:p>
    <w:p w14:paraId="12180DA3" w14:textId="07D8F99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RD_WR_PTR    </w:t>
      </w:r>
      <w:r>
        <w:rPr>
          <w:rFonts w:cs="Times New Roman"/>
          <w:b/>
          <w:color w:val="000000"/>
        </w:rPr>
        <w:t>偏移地址：</w:t>
      </w:r>
      <w:r>
        <w:rPr>
          <w:rFonts w:cs="Times New Roman"/>
          <w:b/>
          <w:color w:val="000000"/>
        </w:rPr>
        <w:t xml:space="preserve">0x0070    R/W: </w:t>
      </w:r>
      <w:r w:rsidR="00572DFC" w:rsidRPr="00572DFC">
        <w:rPr>
          <w:rFonts w:cs="Times New Roman"/>
          <w:b/>
          <w:color w:val="000000"/>
        </w:rPr>
        <w:t>Read &amp; Write</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0D03FF8" w14:textId="77777777">
        <w:trPr>
          <w:cantSplit/>
          <w:tblHeader/>
          <w:jc w:val="center"/>
        </w:trPr>
        <w:tc>
          <w:tcPr>
            <w:tcW w:w="835" w:type="dxa"/>
            <w:shd w:val="clear" w:color="auto" w:fill="DCEAD2"/>
            <w:vAlign w:val="center"/>
          </w:tcPr>
          <w:p w14:paraId="3FCFD199"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22A8BAF1"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E1879A8"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4BFFEE28"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3460635A"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63EB38EE" w14:textId="77777777">
        <w:trPr>
          <w:cantSplit/>
          <w:jc w:val="center"/>
        </w:trPr>
        <w:tc>
          <w:tcPr>
            <w:tcW w:w="835" w:type="dxa"/>
            <w:vAlign w:val="center"/>
          </w:tcPr>
          <w:p w14:paraId="4800F766" w14:textId="77777777" w:rsidR="009614A0" w:rsidRDefault="00000000">
            <w:pPr>
              <w:widowControl/>
              <w:spacing w:line="252" w:lineRule="auto"/>
              <w:jc w:val="center"/>
              <w:rPr>
                <w:kern w:val="0"/>
                <w:szCs w:val="20"/>
              </w:rPr>
            </w:pPr>
            <w:r>
              <w:rPr>
                <w:rFonts w:cs="Times New Roman"/>
                <w:color w:val="000000"/>
                <w:kern w:val="0"/>
                <w:sz w:val="18"/>
                <w:szCs w:val="20"/>
              </w:rPr>
              <w:t>31</w:t>
            </w:r>
          </w:p>
        </w:tc>
        <w:tc>
          <w:tcPr>
            <w:tcW w:w="2520" w:type="dxa"/>
            <w:vAlign w:val="center"/>
          </w:tcPr>
          <w:p w14:paraId="681FED2D" w14:textId="77777777" w:rsidR="009614A0" w:rsidRDefault="00000000">
            <w:pPr>
              <w:widowControl/>
              <w:spacing w:line="252" w:lineRule="auto"/>
              <w:jc w:val="left"/>
              <w:rPr>
                <w:kern w:val="0"/>
                <w:szCs w:val="20"/>
              </w:rPr>
            </w:pPr>
            <w:r>
              <w:rPr>
                <w:rFonts w:cs="Times New Roman"/>
                <w:color w:val="000000"/>
                <w:kern w:val="0"/>
                <w:sz w:val="18"/>
                <w:szCs w:val="20"/>
              </w:rPr>
              <w:t>rd_wr_ptr[31]</w:t>
            </w:r>
          </w:p>
        </w:tc>
        <w:tc>
          <w:tcPr>
            <w:tcW w:w="1123" w:type="dxa"/>
            <w:vAlign w:val="center"/>
          </w:tcPr>
          <w:p w14:paraId="2BDAD17B"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04A3386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4B66271" w14:textId="77777777" w:rsidR="009614A0" w:rsidRDefault="00000000">
            <w:pPr>
              <w:widowControl/>
              <w:spacing w:line="252" w:lineRule="auto"/>
              <w:jc w:val="left"/>
              <w:rPr>
                <w:kern w:val="0"/>
                <w:szCs w:val="20"/>
              </w:rPr>
            </w:pPr>
            <w:r>
              <w:rPr>
                <w:rFonts w:cs="Times New Roman"/>
                <w:color w:val="000000"/>
                <w:kern w:val="0"/>
                <w:sz w:val="18"/>
                <w:szCs w:val="20"/>
              </w:rPr>
              <w:t>软件生产者写指针回绕位；索引从</w:t>
            </w:r>
            <w:r>
              <w:rPr>
                <w:rFonts w:cs="Times New Roman"/>
                <w:color w:val="000000"/>
                <w:kern w:val="0"/>
                <w:sz w:val="18"/>
                <w:szCs w:val="20"/>
              </w:rPr>
              <w:t>depth-1</w:t>
            </w:r>
            <w:r>
              <w:rPr>
                <w:rFonts w:cs="Times New Roman"/>
                <w:color w:val="000000"/>
                <w:kern w:val="0"/>
                <w:sz w:val="18"/>
                <w:szCs w:val="20"/>
              </w:rPr>
              <w:t>回到</w:t>
            </w:r>
            <w:r>
              <w:rPr>
                <w:rFonts w:cs="Times New Roman"/>
                <w:color w:val="000000"/>
                <w:kern w:val="0"/>
                <w:sz w:val="18"/>
                <w:szCs w:val="20"/>
              </w:rPr>
              <w:t>0</w:t>
            </w:r>
            <w:r>
              <w:rPr>
                <w:rFonts w:cs="Times New Roman"/>
                <w:color w:val="000000"/>
                <w:kern w:val="0"/>
                <w:sz w:val="18"/>
                <w:szCs w:val="20"/>
              </w:rPr>
              <w:t>时翻转</w:t>
            </w:r>
          </w:p>
        </w:tc>
      </w:tr>
      <w:tr w:rsidR="009614A0" w14:paraId="191B510C" w14:textId="77777777">
        <w:trPr>
          <w:cantSplit/>
          <w:jc w:val="center"/>
        </w:trPr>
        <w:tc>
          <w:tcPr>
            <w:tcW w:w="835" w:type="dxa"/>
            <w:vAlign w:val="center"/>
          </w:tcPr>
          <w:p w14:paraId="003309DB" w14:textId="77777777" w:rsidR="009614A0" w:rsidRDefault="00000000">
            <w:pPr>
              <w:widowControl/>
              <w:spacing w:line="252" w:lineRule="auto"/>
              <w:jc w:val="center"/>
              <w:rPr>
                <w:kern w:val="0"/>
                <w:szCs w:val="20"/>
              </w:rPr>
            </w:pPr>
            <w:r>
              <w:rPr>
                <w:rFonts w:cs="Times New Roman"/>
                <w:color w:val="000000"/>
                <w:kern w:val="0"/>
                <w:sz w:val="18"/>
                <w:szCs w:val="20"/>
              </w:rPr>
              <w:t>30:0</w:t>
            </w:r>
          </w:p>
        </w:tc>
        <w:tc>
          <w:tcPr>
            <w:tcW w:w="2520" w:type="dxa"/>
            <w:vAlign w:val="center"/>
          </w:tcPr>
          <w:p w14:paraId="410DB44E" w14:textId="77777777" w:rsidR="009614A0" w:rsidRDefault="00000000">
            <w:pPr>
              <w:widowControl/>
              <w:spacing w:line="252" w:lineRule="auto"/>
              <w:jc w:val="left"/>
              <w:rPr>
                <w:kern w:val="0"/>
                <w:szCs w:val="20"/>
              </w:rPr>
            </w:pPr>
            <w:r>
              <w:rPr>
                <w:rFonts w:cs="Times New Roman"/>
                <w:color w:val="000000"/>
                <w:kern w:val="0"/>
                <w:sz w:val="18"/>
                <w:szCs w:val="20"/>
              </w:rPr>
              <w:t>rd_wr_ptr[30:0]</w:t>
            </w:r>
          </w:p>
        </w:tc>
        <w:tc>
          <w:tcPr>
            <w:tcW w:w="1123" w:type="dxa"/>
            <w:vAlign w:val="center"/>
          </w:tcPr>
          <w:p w14:paraId="45CAF273" w14:textId="77777777" w:rsidR="009614A0" w:rsidRDefault="00000000">
            <w:pPr>
              <w:widowControl/>
              <w:spacing w:line="252" w:lineRule="auto"/>
              <w:jc w:val="center"/>
              <w:rPr>
                <w:kern w:val="0"/>
                <w:szCs w:val="20"/>
              </w:rPr>
            </w:pPr>
            <w:r>
              <w:rPr>
                <w:rFonts w:cs="Times New Roman"/>
                <w:color w:val="000000"/>
                <w:kern w:val="0"/>
                <w:sz w:val="18"/>
                <w:szCs w:val="20"/>
              </w:rPr>
              <w:t>RW</w:t>
            </w:r>
          </w:p>
        </w:tc>
        <w:tc>
          <w:tcPr>
            <w:tcW w:w="1036" w:type="dxa"/>
            <w:vAlign w:val="center"/>
          </w:tcPr>
          <w:p w14:paraId="15C3ED0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8694225" w14:textId="77777777" w:rsidR="009614A0" w:rsidRDefault="00000000">
            <w:pPr>
              <w:widowControl/>
              <w:spacing w:line="252" w:lineRule="auto"/>
              <w:jc w:val="left"/>
              <w:rPr>
                <w:kern w:val="0"/>
                <w:szCs w:val="20"/>
              </w:rPr>
            </w:pPr>
            <w:r>
              <w:rPr>
                <w:rFonts w:cs="Times New Roman"/>
                <w:color w:val="000000"/>
                <w:kern w:val="0"/>
                <w:sz w:val="18"/>
                <w:szCs w:val="20"/>
              </w:rPr>
              <w:t>软件生产者写指针条目索引软件完成帧数据和描述符写入后更新</w:t>
            </w:r>
          </w:p>
        </w:tc>
      </w:tr>
    </w:tbl>
    <w:p w14:paraId="51F3DEEC" w14:textId="77777777" w:rsidR="009614A0" w:rsidRDefault="009614A0">
      <w:pPr>
        <w:widowControl/>
        <w:spacing w:after="20"/>
      </w:pPr>
    </w:p>
    <w:p w14:paraId="13BBE31F" w14:textId="77777777" w:rsidR="009614A0" w:rsidRDefault="00000000" w:rsidP="00E314C7">
      <w:pPr>
        <w:pStyle w:val="21"/>
      </w:pPr>
      <w:r>
        <w:t xml:space="preserve">4.30 </w:t>
      </w:r>
      <w:r>
        <w:t>读</w:t>
      </w:r>
      <w:r>
        <w:t>DMA</w:t>
      </w:r>
      <w:r>
        <w:t>硬件消费者读指针</w:t>
      </w:r>
    </w:p>
    <w:p w14:paraId="2A04D881"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RD_RD_PTR    </w:t>
      </w:r>
      <w:r>
        <w:rPr>
          <w:rFonts w:cs="Times New Roman"/>
          <w:b/>
          <w:color w:val="000000"/>
        </w:rPr>
        <w:t>偏移地址：</w:t>
      </w:r>
      <w:r>
        <w:rPr>
          <w:rFonts w:cs="Times New Roman"/>
          <w:b/>
          <w:color w:val="000000"/>
        </w:rPr>
        <w:t>0x0074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67082934" w14:textId="77777777">
        <w:trPr>
          <w:cantSplit/>
          <w:tblHeader/>
          <w:jc w:val="center"/>
        </w:trPr>
        <w:tc>
          <w:tcPr>
            <w:tcW w:w="835" w:type="dxa"/>
            <w:shd w:val="clear" w:color="auto" w:fill="DCEAD2"/>
            <w:vAlign w:val="center"/>
          </w:tcPr>
          <w:p w14:paraId="16F2A834"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762B9679"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01389A05"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7379613E"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129486E8"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5255CB0" w14:textId="77777777">
        <w:trPr>
          <w:cantSplit/>
          <w:jc w:val="center"/>
        </w:trPr>
        <w:tc>
          <w:tcPr>
            <w:tcW w:w="835" w:type="dxa"/>
            <w:vAlign w:val="center"/>
          </w:tcPr>
          <w:p w14:paraId="411336C8" w14:textId="77777777" w:rsidR="009614A0" w:rsidRDefault="00000000">
            <w:pPr>
              <w:widowControl/>
              <w:spacing w:line="252" w:lineRule="auto"/>
              <w:jc w:val="center"/>
              <w:rPr>
                <w:kern w:val="0"/>
                <w:szCs w:val="20"/>
              </w:rPr>
            </w:pPr>
            <w:r>
              <w:rPr>
                <w:rFonts w:cs="Times New Roman"/>
                <w:color w:val="000000"/>
                <w:kern w:val="0"/>
                <w:sz w:val="18"/>
                <w:szCs w:val="20"/>
              </w:rPr>
              <w:t>31</w:t>
            </w:r>
          </w:p>
        </w:tc>
        <w:tc>
          <w:tcPr>
            <w:tcW w:w="2520" w:type="dxa"/>
            <w:vAlign w:val="center"/>
          </w:tcPr>
          <w:p w14:paraId="19297E23" w14:textId="77777777" w:rsidR="009614A0" w:rsidRDefault="00000000">
            <w:pPr>
              <w:widowControl/>
              <w:spacing w:line="252" w:lineRule="auto"/>
              <w:jc w:val="left"/>
              <w:rPr>
                <w:kern w:val="0"/>
                <w:szCs w:val="20"/>
              </w:rPr>
            </w:pPr>
            <w:r>
              <w:rPr>
                <w:rFonts w:cs="Times New Roman"/>
                <w:color w:val="000000"/>
                <w:kern w:val="0"/>
                <w:sz w:val="18"/>
                <w:szCs w:val="20"/>
              </w:rPr>
              <w:t>rd_rd_ptr[31]</w:t>
            </w:r>
          </w:p>
        </w:tc>
        <w:tc>
          <w:tcPr>
            <w:tcW w:w="1123" w:type="dxa"/>
            <w:vAlign w:val="center"/>
          </w:tcPr>
          <w:p w14:paraId="67D8B245"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F3BEBB0"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8CDAAFC" w14:textId="77777777" w:rsidR="009614A0" w:rsidRDefault="00000000">
            <w:pPr>
              <w:widowControl/>
              <w:spacing w:line="252" w:lineRule="auto"/>
              <w:jc w:val="left"/>
              <w:rPr>
                <w:kern w:val="0"/>
                <w:szCs w:val="20"/>
              </w:rPr>
            </w:pPr>
            <w:r>
              <w:rPr>
                <w:rFonts w:cs="Times New Roman"/>
                <w:color w:val="000000"/>
                <w:kern w:val="0"/>
                <w:sz w:val="18"/>
                <w:szCs w:val="20"/>
              </w:rPr>
              <w:t>硬件消费者读指针回绕位</w:t>
            </w:r>
          </w:p>
        </w:tc>
      </w:tr>
      <w:tr w:rsidR="009614A0" w14:paraId="2DD0DF4C" w14:textId="77777777">
        <w:trPr>
          <w:cantSplit/>
          <w:jc w:val="center"/>
        </w:trPr>
        <w:tc>
          <w:tcPr>
            <w:tcW w:w="835" w:type="dxa"/>
            <w:vAlign w:val="center"/>
          </w:tcPr>
          <w:p w14:paraId="3F218F33" w14:textId="77777777" w:rsidR="009614A0" w:rsidRDefault="00000000">
            <w:pPr>
              <w:widowControl/>
              <w:spacing w:line="252" w:lineRule="auto"/>
              <w:jc w:val="center"/>
              <w:rPr>
                <w:kern w:val="0"/>
                <w:szCs w:val="20"/>
              </w:rPr>
            </w:pPr>
            <w:r>
              <w:rPr>
                <w:rFonts w:cs="Times New Roman"/>
                <w:color w:val="000000"/>
                <w:kern w:val="0"/>
                <w:sz w:val="18"/>
                <w:szCs w:val="20"/>
              </w:rPr>
              <w:t>30:0</w:t>
            </w:r>
          </w:p>
        </w:tc>
        <w:tc>
          <w:tcPr>
            <w:tcW w:w="2520" w:type="dxa"/>
            <w:vAlign w:val="center"/>
          </w:tcPr>
          <w:p w14:paraId="057F732B" w14:textId="77777777" w:rsidR="009614A0" w:rsidRDefault="00000000">
            <w:pPr>
              <w:widowControl/>
              <w:spacing w:line="252" w:lineRule="auto"/>
              <w:jc w:val="left"/>
              <w:rPr>
                <w:kern w:val="0"/>
                <w:szCs w:val="20"/>
              </w:rPr>
            </w:pPr>
            <w:r>
              <w:rPr>
                <w:rFonts w:cs="Times New Roman"/>
                <w:color w:val="000000"/>
                <w:kern w:val="0"/>
                <w:sz w:val="18"/>
                <w:szCs w:val="20"/>
              </w:rPr>
              <w:t>rd_rd_ptr[30:0]</w:t>
            </w:r>
          </w:p>
        </w:tc>
        <w:tc>
          <w:tcPr>
            <w:tcW w:w="1123" w:type="dxa"/>
            <w:vAlign w:val="center"/>
          </w:tcPr>
          <w:p w14:paraId="0571F1B8"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F52E30D"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9DD674E" w14:textId="77777777" w:rsidR="009614A0" w:rsidRDefault="00000000">
            <w:pPr>
              <w:widowControl/>
              <w:spacing w:line="252" w:lineRule="auto"/>
              <w:jc w:val="left"/>
              <w:rPr>
                <w:kern w:val="0"/>
                <w:szCs w:val="20"/>
              </w:rPr>
            </w:pPr>
            <w:r>
              <w:rPr>
                <w:rFonts w:cs="Times New Roman"/>
                <w:color w:val="000000"/>
                <w:kern w:val="0"/>
                <w:sz w:val="18"/>
                <w:szCs w:val="20"/>
              </w:rPr>
              <w:t>硬件消费者读指针条目索引</w:t>
            </w:r>
          </w:p>
        </w:tc>
      </w:tr>
    </w:tbl>
    <w:p w14:paraId="4561AF4B" w14:textId="77777777" w:rsidR="009614A0" w:rsidRDefault="009614A0">
      <w:pPr>
        <w:widowControl/>
        <w:spacing w:after="20"/>
      </w:pPr>
    </w:p>
    <w:p w14:paraId="4F8EA48A" w14:textId="77777777" w:rsidR="009614A0" w:rsidRDefault="00000000" w:rsidP="00E314C7">
      <w:pPr>
        <w:pStyle w:val="21"/>
      </w:pPr>
      <w:r>
        <w:lastRenderedPageBreak/>
        <w:t xml:space="preserve">4.31 </w:t>
      </w:r>
      <w:r>
        <w:t>读</w:t>
      </w:r>
      <w:r>
        <w:t>DMA</w:t>
      </w:r>
      <w:r>
        <w:t>队列空、满、忙及错误状态</w:t>
      </w:r>
    </w:p>
    <w:p w14:paraId="2E4B293C"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RD_QUEUE_STATUS    </w:t>
      </w:r>
      <w:r>
        <w:rPr>
          <w:rFonts w:cs="Times New Roman"/>
          <w:b/>
          <w:color w:val="000000"/>
        </w:rPr>
        <w:t>偏移地址：</w:t>
      </w:r>
      <w:r>
        <w:rPr>
          <w:rFonts w:cs="Times New Roman"/>
          <w:b/>
          <w:color w:val="000000"/>
        </w:rPr>
        <w:t>0x0078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598EEE7" w14:textId="77777777">
        <w:trPr>
          <w:cantSplit/>
          <w:tblHeader/>
          <w:jc w:val="center"/>
        </w:trPr>
        <w:tc>
          <w:tcPr>
            <w:tcW w:w="835" w:type="dxa"/>
            <w:shd w:val="clear" w:color="auto" w:fill="DCEAD2"/>
            <w:vAlign w:val="center"/>
          </w:tcPr>
          <w:p w14:paraId="1479BA3E"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1CEA8F07"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6D7DC35A"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0CBC3C4C"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2C61F8F7"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4DA14AB5" w14:textId="77777777">
        <w:trPr>
          <w:cantSplit/>
          <w:jc w:val="center"/>
        </w:trPr>
        <w:tc>
          <w:tcPr>
            <w:tcW w:w="835" w:type="dxa"/>
            <w:vAlign w:val="center"/>
          </w:tcPr>
          <w:p w14:paraId="45CEBDC2" w14:textId="77777777" w:rsidR="009614A0" w:rsidRDefault="00000000">
            <w:pPr>
              <w:widowControl/>
              <w:spacing w:line="252" w:lineRule="auto"/>
              <w:jc w:val="center"/>
              <w:rPr>
                <w:kern w:val="0"/>
                <w:szCs w:val="20"/>
              </w:rPr>
            </w:pPr>
            <w:r>
              <w:rPr>
                <w:rFonts w:cs="Times New Roman"/>
                <w:color w:val="000000"/>
                <w:kern w:val="0"/>
                <w:sz w:val="18"/>
                <w:szCs w:val="20"/>
              </w:rPr>
              <w:t>31:12</w:t>
            </w:r>
          </w:p>
        </w:tc>
        <w:tc>
          <w:tcPr>
            <w:tcW w:w="2520" w:type="dxa"/>
            <w:vAlign w:val="center"/>
          </w:tcPr>
          <w:p w14:paraId="275293AB"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25F7D8F2"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304A7CE1"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34A589B9"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13487EED" w14:textId="77777777">
        <w:trPr>
          <w:cantSplit/>
          <w:jc w:val="center"/>
        </w:trPr>
        <w:tc>
          <w:tcPr>
            <w:tcW w:w="835" w:type="dxa"/>
            <w:vAlign w:val="center"/>
          </w:tcPr>
          <w:p w14:paraId="3CFA565B" w14:textId="77777777" w:rsidR="009614A0" w:rsidRDefault="00000000">
            <w:pPr>
              <w:widowControl/>
              <w:spacing w:line="252" w:lineRule="auto"/>
              <w:jc w:val="center"/>
              <w:rPr>
                <w:kern w:val="0"/>
                <w:szCs w:val="20"/>
              </w:rPr>
            </w:pPr>
            <w:r>
              <w:rPr>
                <w:rFonts w:cs="Times New Roman"/>
                <w:color w:val="000000"/>
                <w:kern w:val="0"/>
                <w:sz w:val="18"/>
                <w:szCs w:val="20"/>
              </w:rPr>
              <w:t>11:4</w:t>
            </w:r>
          </w:p>
        </w:tc>
        <w:tc>
          <w:tcPr>
            <w:tcW w:w="2520" w:type="dxa"/>
            <w:vAlign w:val="center"/>
          </w:tcPr>
          <w:p w14:paraId="6ACFBEA4" w14:textId="77777777" w:rsidR="009614A0" w:rsidRDefault="00000000">
            <w:pPr>
              <w:widowControl/>
              <w:spacing w:line="252" w:lineRule="auto"/>
              <w:jc w:val="left"/>
              <w:rPr>
                <w:kern w:val="0"/>
                <w:szCs w:val="20"/>
              </w:rPr>
            </w:pPr>
            <w:r>
              <w:rPr>
                <w:rFonts w:cs="Times New Roman"/>
                <w:color w:val="000000"/>
                <w:kern w:val="0"/>
                <w:sz w:val="18"/>
                <w:szCs w:val="20"/>
              </w:rPr>
              <w:t>mm2s_sts_tdata</w:t>
            </w:r>
          </w:p>
        </w:tc>
        <w:tc>
          <w:tcPr>
            <w:tcW w:w="1123" w:type="dxa"/>
            <w:vAlign w:val="center"/>
          </w:tcPr>
          <w:p w14:paraId="3ED194C3"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0944C7FF"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2EB93C3B" w14:textId="77777777" w:rsidR="009614A0" w:rsidRDefault="00000000">
            <w:pPr>
              <w:widowControl/>
              <w:spacing w:line="252" w:lineRule="auto"/>
              <w:jc w:val="left"/>
              <w:rPr>
                <w:kern w:val="0"/>
                <w:szCs w:val="20"/>
              </w:rPr>
            </w:pPr>
            <w:r>
              <w:rPr>
                <w:rFonts w:cs="Times New Roman"/>
                <w:color w:val="000000"/>
                <w:kern w:val="0"/>
                <w:sz w:val="18"/>
                <w:szCs w:val="20"/>
              </w:rPr>
              <w:t xml:space="preserve">AXI DataMover MM2S </w:t>
            </w:r>
            <w:r>
              <w:rPr>
                <w:rFonts w:cs="Times New Roman"/>
                <w:color w:val="000000"/>
                <w:kern w:val="0"/>
                <w:sz w:val="18"/>
                <w:szCs w:val="20"/>
              </w:rPr>
              <w:t>状态流</w:t>
            </w:r>
            <w:r>
              <w:rPr>
                <w:rFonts w:cs="Times New Roman"/>
                <w:color w:val="000000"/>
                <w:kern w:val="0"/>
                <w:sz w:val="18"/>
                <w:szCs w:val="20"/>
              </w:rPr>
              <w:t xml:space="preserve"> TDATA </w:t>
            </w:r>
            <w:r>
              <w:rPr>
                <w:rFonts w:cs="Times New Roman"/>
                <w:color w:val="000000"/>
                <w:kern w:val="0"/>
                <w:sz w:val="18"/>
                <w:szCs w:val="20"/>
              </w:rPr>
              <w:t>当前回读值</w:t>
            </w:r>
          </w:p>
        </w:tc>
      </w:tr>
      <w:tr w:rsidR="009614A0" w14:paraId="431CE01E" w14:textId="77777777">
        <w:trPr>
          <w:cantSplit/>
          <w:jc w:val="center"/>
        </w:trPr>
        <w:tc>
          <w:tcPr>
            <w:tcW w:w="835" w:type="dxa"/>
            <w:vAlign w:val="center"/>
          </w:tcPr>
          <w:p w14:paraId="572053BC" w14:textId="77777777" w:rsidR="009614A0" w:rsidRDefault="00000000">
            <w:pPr>
              <w:widowControl/>
              <w:spacing w:line="252" w:lineRule="auto"/>
              <w:jc w:val="center"/>
              <w:rPr>
                <w:kern w:val="0"/>
                <w:szCs w:val="20"/>
              </w:rPr>
            </w:pPr>
            <w:r>
              <w:rPr>
                <w:rFonts w:cs="Times New Roman"/>
                <w:color w:val="000000"/>
                <w:kern w:val="0"/>
                <w:sz w:val="18"/>
                <w:szCs w:val="20"/>
              </w:rPr>
              <w:t>3</w:t>
            </w:r>
          </w:p>
        </w:tc>
        <w:tc>
          <w:tcPr>
            <w:tcW w:w="2520" w:type="dxa"/>
            <w:vAlign w:val="center"/>
          </w:tcPr>
          <w:p w14:paraId="0E39318F" w14:textId="77777777" w:rsidR="009614A0" w:rsidRDefault="00000000">
            <w:pPr>
              <w:widowControl/>
              <w:spacing w:line="252" w:lineRule="auto"/>
              <w:jc w:val="left"/>
              <w:rPr>
                <w:kern w:val="0"/>
                <w:szCs w:val="20"/>
              </w:rPr>
            </w:pPr>
            <w:r>
              <w:rPr>
                <w:rFonts w:cs="Times New Roman"/>
                <w:color w:val="000000"/>
                <w:kern w:val="0"/>
                <w:sz w:val="18"/>
                <w:szCs w:val="20"/>
              </w:rPr>
              <w:t>rd_dma_error</w:t>
            </w:r>
          </w:p>
        </w:tc>
        <w:tc>
          <w:tcPr>
            <w:tcW w:w="1123" w:type="dxa"/>
            <w:vAlign w:val="center"/>
          </w:tcPr>
          <w:p w14:paraId="432F01C2"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D633BE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62FDF13F" w14:textId="77777777" w:rsidR="009614A0" w:rsidRDefault="00000000">
            <w:pPr>
              <w:widowControl/>
              <w:spacing w:line="252" w:lineRule="auto"/>
              <w:jc w:val="left"/>
              <w:rPr>
                <w:kern w:val="0"/>
                <w:szCs w:val="20"/>
              </w:rPr>
            </w:pPr>
            <w:r>
              <w:rPr>
                <w:rFonts w:cs="Times New Roman"/>
                <w:color w:val="000000"/>
                <w:kern w:val="0"/>
                <w:sz w:val="18"/>
                <w:szCs w:val="20"/>
              </w:rPr>
              <w:t>读取</w:t>
            </w:r>
            <w:r>
              <w:rPr>
                <w:rFonts w:cs="Times New Roman"/>
                <w:color w:val="000000"/>
                <w:kern w:val="0"/>
                <w:sz w:val="18"/>
                <w:szCs w:val="20"/>
              </w:rPr>
              <w:t>DMA</w:t>
            </w:r>
            <w:r>
              <w:rPr>
                <w:rFonts w:cs="Times New Roman"/>
                <w:color w:val="000000"/>
                <w:kern w:val="0"/>
                <w:sz w:val="18"/>
                <w:szCs w:val="20"/>
              </w:rPr>
              <w:t>粘滞错误标志</w:t>
            </w:r>
          </w:p>
        </w:tc>
      </w:tr>
      <w:tr w:rsidR="009614A0" w14:paraId="43A975FD" w14:textId="77777777">
        <w:trPr>
          <w:cantSplit/>
          <w:jc w:val="center"/>
        </w:trPr>
        <w:tc>
          <w:tcPr>
            <w:tcW w:w="835" w:type="dxa"/>
            <w:vAlign w:val="center"/>
          </w:tcPr>
          <w:p w14:paraId="2B2B4E73" w14:textId="77777777" w:rsidR="009614A0" w:rsidRDefault="00000000">
            <w:pPr>
              <w:widowControl/>
              <w:spacing w:line="252" w:lineRule="auto"/>
              <w:jc w:val="center"/>
              <w:rPr>
                <w:kern w:val="0"/>
                <w:szCs w:val="20"/>
              </w:rPr>
            </w:pPr>
            <w:r>
              <w:rPr>
                <w:rFonts w:cs="Times New Roman"/>
                <w:color w:val="000000"/>
                <w:kern w:val="0"/>
                <w:sz w:val="18"/>
                <w:szCs w:val="20"/>
              </w:rPr>
              <w:t>2</w:t>
            </w:r>
          </w:p>
        </w:tc>
        <w:tc>
          <w:tcPr>
            <w:tcW w:w="2520" w:type="dxa"/>
            <w:vAlign w:val="center"/>
          </w:tcPr>
          <w:p w14:paraId="376D4B2C" w14:textId="77777777" w:rsidR="009614A0" w:rsidRDefault="00000000">
            <w:pPr>
              <w:widowControl/>
              <w:spacing w:line="252" w:lineRule="auto"/>
              <w:jc w:val="left"/>
              <w:rPr>
                <w:kern w:val="0"/>
                <w:szCs w:val="20"/>
              </w:rPr>
            </w:pPr>
            <w:r>
              <w:rPr>
                <w:rFonts w:cs="Times New Roman"/>
                <w:color w:val="000000"/>
                <w:kern w:val="0"/>
                <w:sz w:val="18"/>
                <w:szCs w:val="20"/>
              </w:rPr>
              <w:t>rd_dma_busy</w:t>
            </w:r>
          </w:p>
        </w:tc>
        <w:tc>
          <w:tcPr>
            <w:tcW w:w="1123" w:type="dxa"/>
            <w:vAlign w:val="center"/>
          </w:tcPr>
          <w:p w14:paraId="76E9B611"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EFA9745"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6E8A1DE3" w14:textId="77777777" w:rsidR="009614A0" w:rsidRDefault="00000000">
            <w:pPr>
              <w:widowControl/>
              <w:spacing w:line="252" w:lineRule="auto"/>
              <w:jc w:val="left"/>
              <w:rPr>
                <w:kern w:val="0"/>
                <w:szCs w:val="20"/>
              </w:rPr>
            </w:pPr>
            <w:r>
              <w:rPr>
                <w:rFonts w:cs="Times New Roman"/>
                <w:color w:val="000000"/>
                <w:kern w:val="0"/>
                <w:sz w:val="18"/>
                <w:szCs w:val="20"/>
              </w:rPr>
              <w:t>读取</w:t>
            </w:r>
            <w:r>
              <w:rPr>
                <w:rFonts w:cs="Times New Roman"/>
                <w:color w:val="000000"/>
                <w:kern w:val="0"/>
                <w:sz w:val="18"/>
                <w:szCs w:val="20"/>
              </w:rPr>
              <w:t>DMA</w:t>
            </w:r>
            <w:r>
              <w:rPr>
                <w:rFonts w:cs="Times New Roman"/>
                <w:color w:val="000000"/>
                <w:kern w:val="0"/>
                <w:sz w:val="18"/>
                <w:szCs w:val="20"/>
              </w:rPr>
              <w:t>正在处理描述符、读取帧数据或等待下游接收</w:t>
            </w:r>
          </w:p>
        </w:tc>
      </w:tr>
      <w:tr w:rsidR="009614A0" w14:paraId="47D756D7" w14:textId="77777777">
        <w:trPr>
          <w:cantSplit/>
          <w:jc w:val="center"/>
        </w:trPr>
        <w:tc>
          <w:tcPr>
            <w:tcW w:w="835" w:type="dxa"/>
            <w:vAlign w:val="center"/>
          </w:tcPr>
          <w:p w14:paraId="55D1423A" w14:textId="77777777" w:rsidR="009614A0" w:rsidRDefault="00000000">
            <w:pPr>
              <w:widowControl/>
              <w:spacing w:line="252" w:lineRule="auto"/>
              <w:jc w:val="center"/>
              <w:rPr>
                <w:kern w:val="0"/>
                <w:szCs w:val="20"/>
              </w:rPr>
            </w:pPr>
            <w:r>
              <w:rPr>
                <w:rFonts w:cs="Times New Roman"/>
                <w:color w:val="000000"/>
                <w:kern w:val="0"/>
                <w:sz w:val="18"/>
                <w:szCs w:val="20"/>
              </w:rPr>
              <w:t>1</w:t>
            </w:r>
          </w:p>
        </w:tc>
        <w:tc>
          <w:tcPr>
            <w:tcW w:w="2520" w:type="dxa"/>
            <w:vAlign w:val="center"/>
          </w:tcPr>
          <w:p w14:paraId="57E6813D" w14:textId="77777777" w:rsidR="009614A0" w:rsidRDefault="00000000">
            <w:pPr>
              <w:widowControl/>
              <w:spacing w:line="252" w:lineRule="auto"/>
              <w:jc w:val="left"/>
              <w:rPr>
                <w:kern w:val="0"/>
                <w:szCs w:val="20"/>
              </w:rPr>
            </w:pPr>
            <w:r>
              <w:rPr>
                <w:rFonts w:cs="Times New Roman"/>
                <w:color w:val="000000"/>
                <w:kern w:val="0"/>
                <w:sz w:val="18"/>
                <w:szCs w:val="20"/>
              </w:rPr>
              <w:t>rd_queue_full</w:t>
            </w:r>
          </w:p>
        </w:tc>
        <w:tc>
          <w:tcPr>
            <w:tcW w:w="1123" w:type="dxa"/>
            <w:vAlign w:val="center"/>
          </w:tcPr>
          <w:p w14:paraId="40F8D6A7"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54FA82D"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BF38236" w14:textId="77777777" w:rsidR="009614A0" w:rsidRDefault="00000000">
            <w:pPr>
              <w:widowControl/>
              <w:spacing w:line="252" w:lineRule="auto"/>
              <w:jc w:val="left"/>
              <w:rPr>
                <w:kern w:val="0"/>
                <w:szCs w:val="20"/>
              </w:rPr>
            </w:pPr>
            <w:r>
              <w:rPr>
                <w:rFonts w:cs="Times New Roman"/>
                <w:color w:val="000000"/>
                <w:kern w:val="0"/>
                <w:sz w:val="18"/>
                <w:szCs w:val="20"/>
              </w:rPr>
              <w:t>读写指针索引相同且</w:t>
            </w:r>
            <w:r>
              <w:rPr>
                <w:rFonts w:cs="Times New Roman"/>
                <w:color w:val="000000"/>
                <w:kern w:val="0"/>
                <w:sz w:val="18"/>
                <w:szCs w:val="20"/>
              </w:rPr>
              <w:t>wrap</w:t>
            </w:r>
            <w:r>
              <w:rPr>
                <w:rFonts w:cs="Times New Roman"/>
                <w:color w:val="000000"/>
                <w:kern w:val="0"/>
                <w:sz w:val="18"/>
                <w:szCs w:val="20"/>
              </w:rPr>
              <w:t>位不同，软件不可继续写入新的待发送帧</w:t>
            </w:r>
          </w:p>
        </w:tc>
      </w:tr>
      <w:tr w:rsidR="009614A0" w14:paraId="61ECD5C1" w14:textId="77777777">
        <w:trPr>
          <w:cantSplit/>
          <w:jc w:val="center"/>
        </w:trPr>
        <w:tc>
          <w:tcPr>
            <w:tcW w:w="835" w:type="dxa"/>
            <w:vAlign w:val="center"/>
          </w:tcPr>
          <w:p w14:paraId="1711DF3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2520" w:type="dxa"/>
            <w:vAlign w:val="center"/>
          </w:tcPr>
          <w:p w14:paraId="23AD563D" w14:textId="77777777" w:rsidR="009614A0" w:rsidRDefault="00000000">
            <w:pPr>
              <w:widowControl/>
              <w:spacing w:line="252" w:lineRule="auto"/>
              <w:jc w:val="left"/>
              <w:rPr>
                <w:kern w:val="0"/>
                <w:szCs w:val="20"/>
              </w:rPr>
            </w:pPr>
            <w:r>
              <w:rPr>
                <w:rFonts w:cs="Times New Roman"/>
                <w:color w:val="000000"/>
                <w:kern w:val="0"/>
                <w:sz w:val="18"/>
                <w:szCs w:val="20"/>
              </w:rPr>
              <w:t>rd_queue_empty</w:t>
            </w:r>
          </w:p>
        </w:tc>
        <w:tc>
          <w:tcPr>
            <w:tcW w:w="1123" w:type="dxa"/>
            <w:vAlign w:val="center"/>
          </w:tcPr>
          <w:p w14:paraId="4BD23568"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5A57A90D" w14:textId="77777777" w:rsidR="009614A0" w:rsidRDefault="00000000">
            <w:pPr>
              <w:widowControl/>
              <w:spacing w:line="252" w:lineRule="auto"/>
              <w:jc w:val="center"/>
              <w:rPr>
                <w:kern w:val="0"/>
                <w:szCs w:val="20"/>
              </w:rPr>
            </w:pPr>
            <w:r>
              <w:rPr>
                <w:rFonts w:cs="Times New Roman"/>
                <w:color w:val="000000"/>
                <w:kern w:val="0"/>
                <w:sz w:val="18"/>
                <w:szCs w:val="20"/>
              </w:rPr>
              <w:t>1</w:t>
            </w:r>
          </w:p>
        </w:tc>
        <w:tc>
          <w:tcPr>
            <w:tcW w:w="4723" w:type="dxa"/>
            <w:vAlign w:val="center"/>
          </w:tcPr>
          <w:p w14:paraId="6FFD427E" w14:textId="77777777" w:rsidR="009614A0" w:rsidRDefault="00000000">
            <w:pPr>
              <w:widowControl/>
              <w:spacing w:line="252" w:lineRule="auto"/>
              <w:jc w:val="left"/>
              <w:rPr>
                <w:kern w:val="0"/>
                <w:szCs w:val="20"/>
              </w:rPr>
            </w:pPr>
            <w:r>
              <w:rPr>
                <w:rFonts w:cs="Times New Roman"/>
                <w:color w:val="000000"/>
                <w:kern w:val="0"/>
                <w:sz w:val="18"/>
                <w:szCs w:val="20"/>
              </w:rPr>
              <w:t>读写指针完全相同，队列中没有可供读取</w:t>
            </w:r>
            <w:r>
              <w:rPr>
                <w:rFonts w:cs="Times New Roman"/>
                <w:color w:val="000000"/>
                <w:kern w:val="0"/>
                <w:sz w:val="18"/>
                <w:szCs w:val="20"/>
              </w:rPr>
              <w:t>DMA</w:t>
            </w:r>
            <w:r>
              <w:rPr>
                <w:rFonts w:cs="Times New Roman"/>
                <w:color w:val="000000"/>
                <w:kern w:val="0"/>
                <w:sz w:val="18"/>
                <w:szCs w:val="20"/>
              </w:rPr>
              <w:t>处理的帧</w:t>
            </w:r>
          </w:p>
        </w:tc>
      </w:tr>
    </w:tbl>
    <w:p w14:paraId="3FBBED0D" w14:textId="77777777" w:rsidR="009614A0" w:rsidRDefault="009614A0">
      <w:pPr>
        <w:widowControl/>
        <w:spacing w:after="20"/>
      </w:pPr>
    </w:p>
    <w:p w14:paraId="2781E9C2" w14:textId="77777777" w:rsidR="009614A0" w:rsidRDefault="00000000" w:rsidP="00E314C7">
      <w:pPr>
        <w:pStyle w:val="21"/>
      </w:pPr>
      <w:r>
        <w:t xml:space="preserve">4.32 </w:t>
      </w:r>
      <w:r>
        <w:t>读</w:t>
      </w:r>
      <w:r>
        <w:t>DMA</w:t>
      </w:r>
      <w:r>
        <w:t>成功读取帧累计计数</w:t>
      </w:r>
    </w:p>
    <w:p w14:paraId="3DF18FBE"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RD_SUCCESS_CNT    </w:t>
      </w:r>
      <w:r>
        <w:rPr>
          <w:rFonts w:cs="Times New Roman"/>
          <w:b/>
          <w:color w:val="000000"/>
        </w:rPr>
        <w:t>偏移地址：</w:t>
      </w:r>
      <w:r>
        <w:rPr>
          <w:rFonts w:cs="Times New Roman"/>
          <w:b/>
          <w:color w:val="000000"/>
        </w:rPr>
        <w:t>0x007C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70DD45E9" w14:textId="77777777">
        <w:trPr>
          <w:cantSplit/>
          <w:tblHeader/>
          <w:jc w:val="center"/>
        </w:trPr>
        <w:tc>
          <w:tcPr>
            <w:tcW w:w="835" w:type="dxa"/>
            <w:shd w:val="clear" w:color="auto" w:fill="DCEAD2"/>
            <w:vAlign w:val="center"/>
          </w:tcPr>
          <w:p w14:paraId="772444CF"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4570C2C4"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11ECC5ED"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4371DE14"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02617BF6"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28452756" w14:textId="77777777">
        <w:trPr>
          <w:cantSplit/>
          <w:jc w:val="center"/>
        </w:trPr>
        <w:tc>
          <w:tcPr>
            <w:tcW w:w="835" w:type="dxa"/>
            <w:vAlign w:val="center"/>
          </w:tcPr>
          <w:p w14:paraId="73CFE8AA"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0A1DBD9E" w14:textId="77777777" w:rsidR="009614A0" w:rsidRDefault="00000000">
            <w:pPr>
              <w:widowControl/>
              <w:spacing w:line="252" w:lineRule="auto"/>
              <w:jc w:val="left"/>
              <w:rPr>
                <w:kern w:val="0"/>
                <w:szCs w:val="20"/>
              </w:rPr>
            </w:pPr>
            <w:r>
              <w:rPr>
                <w:rFonts w:cs="Times New Roman"/>
                <w:color w:val="000000"/>
                <w:kern w:val="0"/>
                <w:sz w:val="18"/>
                <w:szCs w:val="20"/>
              </w:rPr>
              <w:t>rd_success_cnt</w:t>
            </w:r>
          </w:p>
        </w:tc>
        <w:tc>
          <w:tcPr>
            <w:tcW w:w="1123" w:type="dxa"/>
            <w:vAlign w:val="center"/>
          </w:tcPr>
          <w:p w14:paraId="3200139E"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47FD573C"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D087389" w14:textId="77777777" w:rsidR="009614A0" w:rsidRDefault="00000000">
            <w:pPr>
              <w:widowControl/>
              <w:spacing w:line="252" w:lineRule="auto"/>
              <w:jc w:val="left"/>
              <w:rPr>
                <w:kern w:val="0"/>
                <w:szCs w:val="20"/>
              </w:rPr>
            </w:pPr>
            <w:r>
              <w:rPr>
                <w:rFonts w:cs="Times New Roman"/>
                <w:color w:val="000000"/>
                <w:kern w:val="0"/>
                <w:sz w:val="18"/>
                <w:szCs w:val="20"/>
              </w:rPr>
              <w:t>描述符合法、完整帧数据从</w:t>
            </w:r>
            <w:r>
              <w:rPr>
                <w:rFonts w:cs="Times New Roman"/>
                <w:color w:val="000000"/>
                <w:kern w:val="0"/>
                <w:sz w:val="18"/>
                <w:szCs w:val="20"/>
              </w:rPr>
              <w:t>DDR</w:t>
            </w:r>
            <w:r>
              <w:rPr>
                <w:rFonts w:cs="Times New Roman"/>
                <w:color w:val="000000"/>
                <w:kern w:val="0"/>
                <w:sz w:val="18"/>
                <w:szCs w:val="20"/>
              </w:rPr>
              <w:t>读取成功且整帧已提交给</w:t>
            </w:r>
            <w:r>
              <w:rPr>
                <w:rFonts w:cs="Times New Roman"/>
                <w:color w:val="000000"/>
                <w:kern w:val="0"/>
                <w:sz w:val="18"/>
                <w:szCs w:val="20"/>
              </w:rPr>
              <w:t>MAC</w:t>
            </w:r>
            <w:r>
              <w:rPr>
                <w:rFonts w:cs="Times New Roman"/>
                <w:color w:val="000000"/>
                <w:kern w:val="0"/>
                <w:sz w:val="18"/>
                <w:szCs w:val="20"/>
              </w:rPr>
              <w:t>发送</w:t>
            </w:r>
            <w:r>
              <w:rPr>
                <w:rFonts w:cs="Times New Roman"/>
                <w:color w:val="000000"/>
                <w:kern w:val="0"/>
                <w:sz w:val="18"/>
                <w:szCs w:val="20"/>
              </w:rPr>
              <w:t>FIFO</w:t>
            </w:r>
            <w:r>
              <w:rPr>
                <w:rFonts w:cs="Times New Roman"/>
                <w:color w:val="000000"/>
                <w:kern w:val="0"/>
                <w:sz w:val="18"/>
                <w:szCs w:val="20"/>
              </w:rPr>
              <w:t>后累计加</w:t>
            </w:r>
            <w:r>
              <w:rPr>
                <w:rFonts w:cs="Times New Roman"/>
                <w:color w:val="000000"/>
                <w:kern w:val="0"/>
                <w:sz w:val="18"/>
                <w:szCs w:val="20"/>
              </w:rPr>
              <w:t>1</w:t>
            </w:r>
            <w:r>
              <w:rPr>
                <w:rFonts w:eastAsiaTheme="minorEastAsia" w:cs="Times New Roman" w:hint="eastAsia"/>
                <w:color w:val="000000"/>
                <w:kern w:val="0"/>
                <w:sz w:val="18"/>
                <w:szCs w:val="20"/>
              </w:rPr>
              <w:t>，</w:t>
            </w:r>
            <w:r>
              <w:rPr>
                <w:rFonts w:cs="Times New Roman"/>
                <w:color w:val="000000"/>
                <w:kern w:val="0"/>
                <w:sz w:val="18"/>
                <w:szCs w:val="20"/>
              </w:rPr>
              <w:t>32</w:t>
            </w:r>
            <w:r>
              <w:rPr>
                <w:rFonts w:cs="Times New Roman"/>
                <w:color w:val="000000"/>
                <w:kern w:val="0"/>
                <w:sz w:val="18"/>
                <w:szCs w:val="20"/>
              </w:rPr>
              <w:t>位饱和计数</w:t>
            </w:r>
          </w:p>
        </w:tc>
      </w:tr>
    </w:tbl>
    <w:p w14:paraId="0002DC8C" w14:textId="77777777" w:rsidR="009614A0" w:rsidRDefault="009614A0">
      <w:pPr>
        <w:widowControl/>
        <w:spacing w:after="20"/>
      </w:pPr>
    </w:p>
    <w:p w14:paraId="08D39338" w14:textId="77777777" w:rsidR="009614A0" w:rsidRDefault="00000000" w:rsidP="00E314C7">
      <w:pPr>
        <w:pStyle w:val="21"/>
      </w:pPr>
      <w:r>
        <w:t xml:space="preserve">4.33 </w:t>
      </w:r>
      <w:r>
        <w:t>读</w:t>
      </w:r>
      <w:r>
        <w:t>DMA</w:t>
      </w:r>
      <w:r>
        <w:t>读取失败帧累计计数</w:t>
      </w:r>
    </w:p>
    <w:p w14:paraId="37C39334"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RD_ERROR_CNT    </w:t>
      </w:r>
      <w:r>
        <w:rPr>
          <w:rFonts w:cs="Times New Roman"/>
          <w:b/>
          <w:color w:val="000000"/>
        </w:rPr>
        <w:t>偏移地址：</w:t>
      </w:r>
      <w:r>
        <w:rPr>
          <w:rFonts w:cs="Times New Roman"/>
          <w:b/>
          <w:color w:val="000000"/>
        </w:rPr>
        <w:t>0x0080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6C071A72" w14:textId="77777777">
        <w:trPr>
          <w:cantSplit/>
          <w:tblHeader/>
          <w:jc w:val="center"/>
        </w:trPr>
        <w:tc>
          <w:tcPr>
            <w:tcW w:w="835" w:type="dxa"/>
            <w:shd w:val="clear" w:color="auto" w:fill="DCEAD2"/>
            <w:vAlign w:val="center"/>
          </w:tcPr>
          <w:p w14:paraId="64F2FA9E"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58856021"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0FC5BEF0"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303AB4B6"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57337472"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79F77728" w14:textId="77777777">
        <w:trPr>
          <w:cantSplit/>
          <w:jc w:val="center"/>
        </w:trPr>
        <w:tc>
          <w:tcPr>
            <w:tcW w:w="835" w:type="dxa"/>
            <w:vAlign w:val="center"/>
          </w:tcPr>
          <w:p w14:paraId="678E69DE" w14:textId="77777777" w:rsidR="009614A0" w:rsidRDefault="00000000">
            <w:pPr>
              <w:widowControl/>
              <w:spacing w:line="252" w:lineRule="auto"/>
              <w:jc w:val="center"/>
              <w:rPr>
                <w:kern w:val="0"/>
                <w:szCs w:val="20"/>
              </w:rPr>
            </w:pPr>
            <w:r>
              <w:rPr>
                <w:rFonts w:cs="Times New Roman"/>
                <w:color w:val="000000"/>
                <w:kern w:val="0"/>
                <w:sz w:val="18"/>
                <w:szCs w:val="20"/>
              </w:rPr>
              <w:t>31:0</w:t>
            </w:r>
          </w:p>
        </w:tc>
        <w:tc>
          <w:tcPr>
            <w:tcW w:w="2520" w:type="dxa"/>
            <w:vAlign w:val="center"/>
          </w:tcPr>
          <w:p w14:paraId="5D805D90" w14:textId="77777777" w:rsidR="009614A0" w:rsidRDefault="00000000">
            <w:pPr>
              <w:widowControl/>
              <w:spacing w:line="252" w:lineRule="auto"/>
              <w:jc w:val="left"/>
              <w:rPr>
                <w:kern w:val="0"/>
                <w:szCs w:val="20"/>
              </w:rPr>
            </w:pPr>
            <w:r>
              <w:rPr>
                <w:rFonts w:cs="Times New Roman"/>
                <w:color w:val="000000"/>
                <w:kern w:val="0"/>
                <w:sz w:val="18"/>
                <w:szCs w:val="20"/>
              </w:rPr>
              <w:t>rd_error_cnt</w:t>
            </w:r>
          </w:p>
        </w:tc>
        <w:tc>
          <w:tcPr>
            <w:tcW w:w="1123" w:type="dxa"/>
            <w:vAlign w:val="center"/>
          </w:tcPr>
          <w:p w14:paraId="20923714"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2457C4F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562C3B9A" w14:textId="77777777" w:rsidR="009614A0" w:rsidRDefault="00000000">
            <w:pPr>
              <w:widowControl/>
              <w:spacing w:line="252" w:lineRule="auto"/>
              <w:jc w:val="left"/>
              <w:rPr>
                <w:rFonts w:eastAsiaTheme="minorEastAsia"/>
                <w:kern w:val="0"/>
                <w:szCs w:val="20"/>
              </w:rPr>
            </w:pPr>
            <w:r>
              <w:rPr>
                <w:rFonts w:cs="Times New Roman"/>
                <w:color w:val="000000"/>
                <w:kern w:val="0"/>
                <w:sz w:val="18"/>
                <w:szCs w:val="20"/>
              </w:rPr>
              <w:t>描述符非法、地址</w:t>
            </w:r>
            <w:r>
              <w:rPr>
                <w:rFonts w:cs="Times New Roman"/>
                <w:color w:val="000000"/>
                <w:kern w:val="0"/>
                <w:sz w:val="18"/>
                <w:szCs w:val="20"/>
              </w:rPr>
              <w:t>/</w:t>
            </w:r>
            <w:r>
              <w:rPr>
                <w:rFonts w:cs="Times New Roman"/>
                <w:color w:val="000000"/>
                <w:kern w:val="0"/>
                <w:sz w:val="18"/>
                <w:szCs w:val="20"/>
              </w:rPr>
              <w:t>长度</w:t>
            </w:r>
            <w:r>
              <w:rPr>
                <w:rFonts w:cs="Times New Roman"/>
                <w:color w:val="000000"/>
                <w:kern w:val="0"/>
                <w:sz w:val="18"/>
                <w:szCs w:val="20"/>
              </w:rPr>
              <w:t>/</w:t>
            </w:r>
            <w:r>
              <w:rPr>
                <w:rFonts w:cs="Times New Roman"/>
                <w:color w:val="000000"/>
                <w:kern w:val="0"/>
                <w:sz w:val="18"/>
                <w:szCs w:val="20"/>
              </w:rPr>
              <w:t>指针配置错误、</w:t>
            </w:r>
            <w:r>
              <w:rPr>
                <w:rFonts w:cs="Times New Roman"/>
                <w:color w:val="000000"/>
                <w:kern w:val="0"/>
                <w:sz w:val="18"/>
                <w:szCs w:val="20"/>
              </w:rPr>
              <w:t>AXI</w:t>
            </w:r>
            <w:r>
              <w:rPr>
                <w:rFonts w:cs="Times New Roman"/>
                <w:color w:val="000000"/>
                <w:kern w:val="0"/>
                <w:sz w:val="18"/>
                <w:szCs w:val="20"/>
              </w:rPr>
              <w:t>读取响应错误或帧读取异常终止导致的失败帧累计计数同一帧发生多个错误仅累计一次</w:t>
            </w:r>
            <w:r>
              <w:rPr>
                <w:rFonts w:ascii="宋体" w:eastAsia="宋体" w:hAnsi="宋体" w:cs="宋体" w:hint="eastAsia"/>
                <w:color w:val="000000"/>
                <w:kern w:val="0"/>
                <w:sz w:val="18"/>
                <w:szCs w:val="20"/>
              </w:rPr>
              <w:t>，</w:t>
            </w:r>
            <w:r>
              <w:rPr>
                <w:rFonts w:cs="Times New Roman"/>
                <w:color w:val="000000"/>
                <w:kern w:val="0"/>
                <w:sz w:val="18"/>
                <w:szCs w:val="20"/>
              </w:rPr>
              <w:t>32</w:t>
            </w:r>
            <w:r>
              <w:rPr>
                <w:rFonts w:cs="Times New Roman"/>
                <w:color w:val="000000"/>
                <w:kern w:val="0"/>
                <w:sz w:val="18"/>
                <w:szCs w:val="20"/>
              </w:rPr>
              <w:t>位饱和计数</w:t>
            </w:r>
          </w:p>
        </w:tc>
      </w:tr>
    </w:tbl>
    <w:p w14:paraId="25A32F2C" w14:textId="77777777" w:rsidR="009614A0" w:rsidRDefault="009614A0">
      <w:pPr>
        <w:widowControl/>
        <w:spacing w:after="20"/>
      </w:pPr>
    </w:p>
    <w:p w14:paraId="0055655C" w14:textId="77777777" w:rsidR="009614A0" w:rsidRDefault="00000000" w:rsidP="00E314C7">
      <w:pPr>
        <w:pStyle w:val="21"/>
      </w:pPr>
      <w:r>
        <w:t xml:space="preserve">4.34 </w:t>
      </w:r>
      <w:r>
        <w:t>读</w:t>
      </w:r>
      <w:r>
        <w:t>DMA</w:t>
      </w:r>
      <w:r>
        <w:t>最近一次错误原因及描述符位置</w:t>
      </w:r>
    </w:p>
    <w:p w14:paraId="671E1AA4" w14:textId="77777777" w:rsidR="009614A0" w:rsidRDefault="00000000">
      <w:pPr>
        <w:keepNext/>
        <w:widowControl/>
        <w:spacing w:after="40"/>
      </w:pPr>
      <w:r>
        <w:rPr>
          <w:rFonts w:ascii="宋体" w:eastAsia="宋体" w:hAnsi="宋体" w:cs="宋体" w:hint="eastAsia"/>
          <w:b/>
          <w:color w:val="000000"/>
        </w:rPr>
        <w:t>名</w:t>
      </w:r>
      <w:r>
        <w:rPr>
          <w:rFonts w:cs="Times New Roman"/>
          <w:b/>
          <w:color w:val="000000"/>
        </w:rPr>
        <w:t>称：</w:t>
      </w:r>
      <w:r>
        <w:rPr>
          <w:rFonts w:cs="Times New Roman"/>
          <w:b/>
          <w:color w:val="000000"/>
        </w:rPr>
        <w:t xml:space="preserve">RD_LAST_ERROR    </w:t>
      </w:r>
      <w:r>
        <w:rPr>
          <w:rFonts w:cs="Times New Roman"/>
          <w:b/>
          <w:color w:val="000000"/>
        </w:rPr>
        <w:t>偏移地址：</w:t>
      </w:r>
      <w:r>
        <w:rPr>
          <w:rFonts w:cs="Times New Roman"/>
          <w:b/>
          <w:color w:val="000000"/>
        </w:rPr>
        <w:t>0x0084    R/W: Read Only</w:t>
      </w:r>
    </w:p>
    <w:tbl>
      <w:tblPr>
        <w:tblStyle w:val="af6"/>
        <w:tblW w:w="0" w:type="auto"/>
        <w:jc w:val="center"/>
        <w:tblLayout w:type="fixed"/>
        <w:tblLook w:val="04A0" w:firstRow="1" w:lastRow="0" w:firstColumn="1" w:lastColumn="0" w:noHBand="0" w:noVBand="1"/>
      </w:tblPr>
      <w:tblGrid>
        <w:gridCol w:w="835"/>
        <w:gridCol w:w="2520"/>
        <w:gridCol w:w="1123"/>
        <w:gridCol w:w="1036"/>
        <w:gridCol w:w="4723"/>
      </w:tblGrid>
      <w:tr w:rsidR="009614A0" w14:paraId="4C5B02DC" w14:textId="77777777">
        <w:trPr>
          <w:cantSplit/>
          <w:tblHeader/>
          <w:jc w:val="center"/>
        </w:trPr>
        <w:tc>
          <w:tcPr>
            <w:tcW w:w="835" w:type="dxa"/>
            <w:shd w:val="clear" w:color="auto" w:fill="DCEAD2"/>
            <w:vAlign w:val="center"/>
          </w:tcPr>
          <w:p w14:paraId="08F0E378"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2520" w:type="dxa"/>
            <w:shd w:val="clear" w:color="auto" w:fill="DCEAD2"/>
            <w:vAlign w:val="center"/>
          </w:tcPr>
          <w:p w14:paraId="1C5324F3"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1123" w:type="dxa"/>
            <w:shd w:val="clear" w:color="auto" w:fill="DCEAD2"/>
            <w:vAlign w:val="center"/>
          </w:tcPr>
          <w:p w14:paraId="3CBD3427" w14:textId="77777777" w:rsidR="009614A0" w:rsidRDefault="00000000">
            <w:pPr>
              <w:widowControl/>
              <w:spacing w:line="252" w:lineRule="auto"/>
              <w:jc w:val="center"/>
              <w:rPr>
                <w:kern w:val="0"/>
                <w:szCs w:val="20"/>
              </w:rPr>
            </w:pPr>
            <w:r>
              <w:rPr>
                <w:rFonts w:cs="Times New Roman"/>
                <w:b/>
                <w:color w:val="000000"/>
                <w:kern w:val="0"/>
                <w:sz w:val="18"/>
                <w:szCs w:val="20"/>
              </w:rPr>
              <w:t>Access</w:t>
            </w:r>
          </w:p>
        </w:tc>
        <w:tc>
          <w:tcPr>
            <w:tcW w:w="1036" w:type="dxa"/>
            <w:shd w:val="clear" w:color="auto" w:fill="DCEAD2"/>
            <w:vAlign w:val="center"/>
          </w:tcPr>
          <w:p w14:paraId="418686A6"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4723" w:type="dxa"/>
            <w:shd w:val="clear" w:color="auto" w:fill="DCEAD2"/>
            <w:vAlign w:val="center"/>
          </w:tcPr>
          <w:p w14:paraId="60E856E9"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7787A58" w14:textId="77777777">
        <w:trPr>
          <w:cantSplit/>
          <w:jc w:val="center"/>
        </w:trPr>
        <w:tc>
          <w:tcPr>
            <w:tcW w:w="835" w:type="dxa"/>
            <w:vAlign w:val="center"/>
          </w:tcPr>
          <w:p w14:paraId="149D40D7" w14:textId="77777777" w:rsidR="009614A0" w:rsidRDefault="00000000">
            <w:pPr>
              <w:widowControl/>
              <w:spacing w:line="252" w:lineRule="auto"/>
              <w:jc w:val="center"/>
              <w:rPr>
                <w:kern w:val="0"/>
                <w:szCs w:val="20"/>
              </w:rPr>
            </w:pPr>
            <w:r>
              <w:rPr>
                <w:rFonts w:cs="Times New Roman"/>
                <w:color w:val="000000"/>
                <w:kern w:val="0"/>
                <w:sz w:val="18"/>
                <w:szCs w:val="20"/>
              </w:rPr>
              <w:t>31:24</w:t>
            </w:r>
          </w:p>
        </w:tc>
        <w:tc>
          <w:tcPr>
            <w:tcW w:w="2520" w:type="dxa"/>
            <w:vAlign w:val="center"/>
          </w:tcPr>
          <w:p w14:paraId="6FCD479A" w14:textId="77777777" w:rsidR="009614A0" w:rsidRDefault="00000000">
            <w:pPr>
              <w:widowControl/>
              <w:spacing w:line="252" w:lineRule="auto"/>
              <w:jc w:val="left"/>
              <w:rPr>
                <w:kern w:val="0"/>
                <w:szCs w:val="20"/>
              </w:rPr>
            </w:pPr>
            <w:r>
              <w:rPr>
                <w:rFonts w:cs="Times New Roman"/>
                <w:color w:val="000000"/>
                <w:kern w:val="0"/>
                <w:sz w:val="18"/>
                <w:szCs w:val="20"/>
              </w:rPr>
              <w:t>reserved</w:t>
            </w:r>
          </w:p>
        </w:tc>
        <w:tc>
          <w:tcPr>
            <w:tcW w:w="1123" w:type="dxa"/>
            <w:vAlign w:val="center"/>
          </w:tcPr>
          <w:p w14:paraId="3140D46F"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1F2278F9"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0887A959" w14:textId="77777777" w:rsidR="009614A0" w:rsidRDefault="00000000">
            <w:pPr>
              <w:widowControl/>
              <w:spacing w:line="252" w:lineRule="auto"/>
              <w:jc w:val="left"/>
              <w:rPr>
                <w:kern w:val="0"/>
                <w:szCs w:val="20"/>
              </w:rPr>
            </w:pPr>
            <w:r>
              <w:rPr>
                <w:rFonts w:cs="Times New Roman"/>
                <w:color w:val="000000"/>
                <w:kern w:val="0"/>
                <w:sz w:val="18"/>
                <w:szCs w:val="20"/>
              </w:rPr>
              <w:t>保留</w:t>
            </w:r>
          </w:p>
        </w:tc>
      </w:tr>
      <w:tr w:rsidR="009614A0" w14:paraId="0B5D47EF" w14:textId="77777777">
        <w:trPr>
          <w:cantSplit/>
          <w:jc w:val="center"/>
        </w:trPr>
        <w:tc>
          <w:tcPr>
            <w:tcW w:w="835" w:type="dxa"/>
            <w:vAlign w:val="center"/>
          </w:tcPr>
          <w:p w14:paraId="447A0658" w14:textId="77777777" w:rsidR="009614A0" w:rsidRDefault="00000000">
            <w:pPr>
              <w:widowControl/>
              <w:spacing w:line="252" w:lineRule="auto"/>
              <w:jc w:val="center"/>
              <w:rPr>
                <w:kern w:val="0"/>
                <w:szCs w:val="20"/>
              </w:rPr>
            </w:pPr>
            <w:r>
              <w:rPr>
                <w:rFonts w:cs="Times New Roman"/>
                <w:color w:val="000000"/>
                <w:kern w:val="0"/>
                <w:sz w:val="18"/>
                <w:szCs w:val="20"/>
              </w:rPr>
              <w:t>23:8</w:t>
            </w:r>
          </w:p>
        </w:tc>
        <w:tc>
          <w:tcPr>
            <w:tcW w:w="2520" w:type="dxa"/>
            <w:vAlign w:val="center"/>
          </w:tcPr>
          <w:p w14:paraId="18523124" w14:textId="77777777" w:rsidR="009614A0" w:rsidRDefault="00000000">
            <w:pPr>
              <w:widowControl/>
              <w:spacing w:line="252" w:lineRule="auto"/>
              <w:jc w:val="left"/>
              <w:rPr>
                <w:kern w:val="0"/>
                <w:szCs w:val="20"/>
              </w:rPr>
            </w:pPr>
            <w:r>
              <w:rPr>
                <w:rFonts w:cs="Times New Roman"/>
                <w:color w:val="000000"/>
                <w:kern w:val="0"/>
                <w:sz w:val="18"/>
                <w:szCs w:val="20"/>
              </w:rPr>
              <w:t>rd_error_desc_index</w:t>
            </w:r>
          </w:p>
        </w:tc>
        <w:tc>
          <w:tcPr>
            <w:tcW w:w="1123" w:type="dxa"/>
            <w:vAlign w:val="center"/>
          </w:tcPr>
          <w:p w14:paraId="2433FD62"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798C6121"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19772899" w14:textId="77777777" w:rsidR="009614A0" w:rsidRDefault="00000000">
            <w:pPr>
              <w:widowControl/>
              <w:spacing w:line="252" w:lineRule="auto"/>
              <w:jc w:val="left"/>
              <w:rPr>
                <w:kern w:val="0"/>
                <w:szCs w:val="20"/>
              </w:rPr>
            </w:pPr>
            <w:r>
              <w:rPr>
                <w:rFonts w:cs="Times New Roman"/>
                <w:color w:val="000000"/>
                <w:kern w:val="0"/>
                <w:sz w:val="18"/>
                <w:szCs w:val="20"/>
              </w:rPr>
              <w:t>最近一次错误发生时的描述符条目索引，用于定位错误</w:t>
            </w:r>
          </w:p>
        </w:tc>
      </w:tr>
      <w:tr w:rsidR="009614A0" w14:paraId="148EC721" w14:textId="77777777">
        <w:trPr>
          <w:cantSplit/>
          <w:jc w:val="center"/>
        </w:trPr>
        <w:tc>
          <w:tcPr>
            <w:tcW w:w="835" w:type="dxa"/>
            <w:vAlign w:val="center"/>
          </w:tcPr>
          <w:p w14:paraId="5A898012" w14:textId="77777777" w:rsidR="009614A0" w:rsidRDefault="00000000">
            <w:pPr>
              <w:widowControl/>
              <w:spacing w:line="252" w:lineRule="auto"/>
              <w:jc w:val="center"/>
              <w:rPr>
                <w:kern w:val="0"/>
                <w:szCs w:val="20"/>
              </w:rPr>
            </w:pPr>
            <w:r>
              <w:rPr>
                <w:rFonts w:cs="Times New Roman"/>
                <w:color w:val="000000"/>
                <w:kern w:val="0"/>
                <w:sz w:val="18"/>
                <w:szCs w:val="20"/>
              </w:rPr>
              <w:t>7:0</w:t>
            </w:r>
          </w:p>
        </w:tc>
        <w:tc>
          <w:tcPr>
            <w:tcW w:w="2520" w:type="dxa"/>
            <w:vAlign w:val="center"/>
          </w:tcPr>
          <w:p w14:paraId="68031DAF" w14:textId="77777777" w:rsidR="009614A0" w:rsidRDefault="00000000">
            <w:pPr>
              <w:widowControl/>
              <w:spacing w:line="252" w:lineRule="auto"/>
              <w:jc w:val="left"/>
              <w:rPr>
                <w:kern w:val="0"/>
                <w:szCs w:val="20"/>
              </w:rPr>
            </w:pPr>
            <w:r>
              <w:rPr>
                <w:rFonts w:cs="Times New Roman"/>
                <w:color w:val="000000"/>
                <w:kern w:val="0"/>
                <w:sz w:val="18"/>
                <w:szCs w:val="20"/>
              </w:rPr>
              <w:t>rd_error_code</w:t>
            </w:r>
          </w:p>
        </w:tc>
        <w:tc>
          <w:tcPr>
            <w:tcW w:w="1123" w:type="dxa"/>
            <w:vAlign w:val="center"/>
          </w:tcPr>
          <w:p w14:paraId="5A96B909" w14:textId="77777777" w:rsidR="009614A0" w:rsidRDefault="00000000">
            <w:pPr>
              <w:widowControl/>
              <w:spacing w:line="252" w:lineRule="auto"/>
              <w:jc w:val="center"/>
              <w:rPr>
                <w:kern w:val="0"/>
                <w:szCs w:val="20"/>
              </w:rPr>
            </w:pPr>
            <w:r>
              <w:rPr>
                <w:rFonts w:cs="Times New Roman"/>
                <w:color w:val="000000"/>
                <w:kern w:val="0"/>
                <w:sz w:val="18"/>
                <w:szCs w:val="20"/>
              </w:rPr>
              <w:t>RO</w:t>
            </w:r>
          </w:p>
        </w:tc>
        <w:tc>
          <w:tcPr>
            <w:tcW w:w="1036" w:type="dxa"/>
            <w:vAlign w:val="center"/>
          </w:tcPr>
          <w:p w14:paraId="63456EC6" w14:textId="77777777" w:rsidR="009614A0" w:rsidRDefault="00000000">
            <w:pPr>
              <w:widowControl/>
              <w:spacing w:line="252" w:lineRule="auto"/>
              <w:jc w:val="center"/>
              <w:rPr>
                <w:kern w:val="0"/>
                <w:szCs w:val="20"/>
              </w:rPr>
            </w:pPr>
            <w:r>
              <w:rPr>
                <w:rFonts w:cs="Times New Roman"/>
                <w:color w:val="000000"/>
                <w:kern w:val="0"/>
                <w:sz w:val="18"/>
                <w:szCs w:val="20"/>
              </w:rPr>
              <w:t>0</w:t>
            </w:r>
          </w:p>
        </w:tc>
        <w:tc>
          <w:tcPr>
            <w:tcW w:w="4723" w:type="dxa"/>
            <w:vAlign w:val="center"/>
          </w:tcPr>
          <w:p w14:paraId="79B7A055" w14:textId="77777777" w:rsidR="009614A0" w:rsidRDefault="00000000">
            <w:pPr>
              <w:widowControl/>
              <w:spacing w:line="252" w:lineRule="auto"/>
              <w:jc w:val="left"/>
              <w:rPr>
                <w:kern w:val="0"/>
                <w:szCs w:val="20"/>
              </w:rPr>
            </w:pPr>
            <w:r>
              <w:rPr>
                <w:rFonts w:cs="Times New Roman"/>
                <w:color w:val="000000"/>
                <w:kern w:val="0"/>
                <w:sz w:val="18"/>
                <w:szCs w:val="20"/>
              </w:rPr>
              <w:t>最近一次读取</w:t>
            </w:r>
            <w:r>
              <w:rPr>
                <w:rFonts w:cs="Times New Roman"/>
                <w:color w:val="000000"/>
                <w:kern w:val="0"/>
                <w:sz w:val="18"/>
                <w:szCs w:val="20"/>
              </w:rPr>
              <w:t>DMA</w:t>
            </w:r>
            <w:r>
              <w:rPr>
                <w:rFonts w:cs="Times New Roman"/>
                <w:color w:val="000000"/>
                <w:kern w:val="0"/>
                <w:sz w:val="18"/>
                <w:szCs w:val="20"/>
              </w:rPr>
              <w:t>错误码</w:t>
            </w:r>
          </w:p>
        </w:tc>
      </w:tr>
    </w:tbl>
    <w:p w14:paraId="43FA78F4" w14:textId="77777777" w:rsidR="009614A0" w:rsidRDefault="009614A0">
      <w:pPr>
        <w:widowControl/>
        <w:spacing w:after="20"/>
      </w:pPr>
    </w:p>
    <w:p w14:paraId="7AFF138F" w14:textId="77777777" w:rsidR="009614A0" w:rsidRDefault="00000000">
      <w:pPr>
        <w:pStyle w:val="1"/>
        <w:pageBreakBefore/>
        <w:widowControl/>
      </w:pPr>
      <w:r>
        <w:rPr>
          <w:rFonts w:cs="Times New Roman"/>
        </w:rPr>
        <w:lastRenderedPageBreak/>
        <w:t xml:space="preserve">5. </w:t>
      </w:r>
      <w:r>
        <w:rPr>
          <w:rFonts w:cs="Times New Roman"/>
        </w:rPr>
        <w:t>编码与数据格式</w:t>
      </w:r>
    </w:p>
    <w:p w14:paraId="269E5CDF" w14:textId="77777777" w:rsidR="009614A0" w:rsidRDefault="00000000" w:rsidP="00E314C7">
      <w:pPr>
        <w:pStyle w:val="21"/>
      </w:pPr>
      <w:r>
        <w:t xml:space="preserve">5.1 </w:t>
      </w:r>
      <w:r>
        <w:t>丢弃原因编码</w:t>
      </w:r>
    </w:p>
    <w:tbl>
      <w:tblPr>
        <w:tblStyle w:val="af6"/>
        <w:tblW w:w="5000" w:type="pct"/>
        <w:jc w:val="center"/>
        <w:tblLook w:val="04A0" w:firstRow="1" w:lastRow="0" w:firstColumn="1" w:lastColumn="0" w:noHBand="0" w:noVBand="1"/>
      </w:tblPr>
      <w:tblGrid>
        <w:gridCol w:w="1599"/>
        <w:gridCol w:w="2950"/>
        <w:gridCol w:w="5533"/>
      </w:tblGrid>
      <w:tr w:rsidR="009614A0" w14:paraId="6D89CBF3" w14:textId="77777777" w:rsidTr="000B431D">
        <w:trPr>
          <w:cantSplit/>
          <w:tblHeader/>
          <w:jc w:val="center"/>
        </w:trPr>
        <w:tc>
          <w:tcPr>
            <w:tcW w:w="793" w:type="pct"/>
            <w:shd w:val="clear" w:color="auto" w:fill="DCEAD2"/>
            <w:vAlign w:val="center"/>
          </w:tcPr>
          <w:p w14:paraId="245D9DAC" w14:textId="77777777" w:rsidR="009614A0" w:rsidRDefault="00000000">
            <w:pPr>
              <w:widowControl/>
              <w:spacing w:line="252" w:lineRule="auto"/>
              <w:jc w:val="center"/>
              <w:rPr>
                <w:kern w:val="0"/>
                <w:szCs w:val="20"/>
              </w:rPr>
            </w:pPr>
            <w:r>
              <w:rPr>
                <w:rFonts w:cs="Times New Roman"/>
                <w:b/>
                <w:color w:val="000000"/>
                <w:kern w:val="0"/>
                <w:sz w:val="18"/>
                <w:szCs w:val="20"/>
              </w:rPr>
              <w:t>Value</w:t>
            </w:r>
          </w:p>
        </w:tc>
        <w:tc>
          <w:tcPr>
            <w:tcW w:w="1463" w:type="pct"/>
            <w:shd w:val="clear" w:color="auto" w:fill="DCEAD2"/>
            <w:vAlign w:val="center"/>
          </w:tcPr>
          <w:p w14:paraId="36768DFA"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2744" w:type="pct"/>
            <w:shd w:val="clear" w:color="auto" w:fill="DCEAD2"/>
            <w:vAlign w:val="center"/>
          </w:tcPr>
          <w:p w14:paraId="7D317606"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74CC7303" w14:textId="77777777" w:rsidTr="000B431D">
        <w:trPr>
          <w:cantSplit/>
          <w:jc w:val="center"/>
        </w:trPr>
        <w:tc>
          <w:tcPr>
            <w:tcW w:w="793" w:type="pct"/>
            <w:vAlign w:val="center"/>
          </w:tcPr>
          <w:p w14:paraId="5A620836" w14:textId="77777777" w:rsidR="009614A0" w:rsidRDefault="00000000">
            <w:pPr>
              <w:widowControl/>
              <w:spacing w:line="252" w:lineRule="auto"/>
              <w:jc w:val="center"/>
              <w:rPr>
                <w:kern w:val="0"/>
                <w:szCs w:val="20"/>
              </w:rPr>
            </w:pPr>
            <w:r>
              <w:rPr>
                <w:rFonts w:cs="Times New Roman"/>
                <w:color w:val="000000"/>
                <w:kern w:val="0"/>
                <w:sz w:val="18"/>
                <w:szCs w:val="20"/>
              </w:rPr>
              <w:t>16'h0000</w:t>
            </w:r>
          </w:p>
        </w:tc>
        <w:tc>
          <w:tcPr>
            <w:tcW w:w="1463" w:type="pct"/>
            <w:vAlign w:val="center"/>
          </w:tcPr>
          <w:p w14:paraId="7DE1DED9" w14:textId="77777777" w:rsidR="009614A0" w:rsidRDefault="00000000">
            <w:pPr>
              <w:widowControl/>
              <w:spacing w:line="252" w:lineRule="auto"/>
              <w:jc w:val="center"/>
              <w:rPr>
                <w:kern w:val="0"/>
                <w:szCs w:val="20"/>
              </w:rPr>
            </w:pPr>
            <w:r>
              <w:rPr>
                <w:rFonts w:cs="Times New Roman"/>
                <w:color w:val="000000"/>
                <w:kern w:val="0"/>
                <w:sz w:val="18"/>
                <w:szCs w:val="20"/>
              </w:rPr>
              <w:t>DROP_NONE</w:t>
            </w:r>
          </w:p>
        </w:tc>
        <w:tc>
          <w:tcPr>
            <w:tcW w:w="2744" w:type="pct"/>
            <w:vAlign w:val="center"/>
          </w:tcPr>
          <w:p w14:paraId="5D2F25DD" w14:textId="77777777" w:rsidR="009614A0" w:rsidRDefault="00000000">
            <w:pPr>
              <w:widowControl/>
              <w:spacing w:line="252" w:lineRule="auto"/>
              <w:jc w:val="left"/>
              <w:rPr>
                <w:kern w:val="0"/>
                <w:szCs w:val="20"/>
              </w:rPr>
            </w:pPr>
            <w:r>
              <w:rPr>
                <w:rFonts w:cs="Times New Roman"/>
                <w:color w:val="000000"/>
                <w:kern w:val="0"/>
                <w:sz w:val="18"/>
                <w:szCs w:val="20"/>
              </w:rPr>
              <w:t>无丢弃</w:t>
            </w:r>
          </w:p>
        </w:tc>
      </w:tr>
      <w:tr w:rsidR="009614A0" w14:paraId="34FDE250" w14:textId="77777777" w:rsidTr="000B431D">
        <w:trPr>
          <w:cantSplit/>
          <w:jc w:val="center"/>
        </w:trPr>
        <w:tc>
          <w:tcPr>
            <w:tcW w:w="793" w:type="pct"/>
            <w:vAlign w:val="center"/>
          </w:tcPr>
          <w:p w14:paraId="62653139" w14:textId="77777777" w:rsidR="009614A0" w:rsidRDefault="00000000">
            <w:pPr>
              <w:widowControl/>
              <w:spacing w:line="252" w:lineRule="auto"/>
              <w:jc w:val="center"/>
              <w:rPr>
                <w:kern w:val="0"/>
                <w:szCs w:val="20"/>
              </w:rPr>
            </w:pPr>
            <w:r>
              <w:rPr>
                <w:rFonts w:cs="Times New Roman"/>
                <w:color w:val="000000"/>
                <w:kern w:val="0"/>
                <w:sz w:val="18"/>
                <w:szCs w:val="20"/>
              </w:rPr>
              <w:t>16'h0001</w:t>
            </w:r>
          </w:p>
        </w:tc>
        <w:tc>
          <w:tcPr>
            <w:tcW w:w="1463" w:type="pct"/>
            <w:vAlign w:val="center"/>
          </w:tcPr>
          <w:p w14:paraId="5F1E50B7" w14:textId="77777777" w:rsidR="009614A0" w:rsidRDefault="00000000">
            <w:pPr>
              <w:widowControl/>
              <w:spacing w:line="252" w:lineRule="auto"/>
              <w:jc w:val="center"/>
              <w:rPr>
                <w:kern w:val="0"/>
                <w:szCs w:val="20"/>
              </w:rPr>
            </w:pPr>
            <w:r>
              <w:rPr>
                <w:rFonts w:cs="Times New Roman"/>
                <w:color w:val="000000"/>
                <w:kern w:val="0"/>
                <w:sz w:val="18"/>
                <w:szCs w:val="20"/>
              </w:rPr>
              <w:t>DROP_CRC_ERR</w:t>
            </w:r>
          </w:p>
        </w:tc>
        <w:tc>
          <w:tcPr>
            <w:tcW w:w="2744" w:type="pct"/>
            <w:vAlign w:val="center"/>
          </w:tcPr>
          <w:p w14:paraId="290B63BC" w14:textId="77777777" w:rsidR="009614A0" w:rsidRDefault="00000000">
            <w:pPr>
              <w:widowControl/>
              <w:spacing w:line="252" w:lineRule="auto"/>
              <w:jc w:val="left"/>
              <w:rPr>
                <w:kern w:val="0"/>
                <w:szCs w:val="20"/>
              </w:rPr>
            </w:pPr>
            <w:r>
              <w:rPr>
                <w:rFonts w:cs="Times New Roman"/>
                <w:color w:val="000000"/>
                <w:kern w:val="0"/>
                <w:sz w:val="18"/>
                <w:szCs w:val="20"/>
              </w:rPr>
              <w:t>CRC/FCS</w:t>
            </w:r>
            <w:r>
              <w:rPr>
                <w:rFonts w:cs="Times New Roman"/>
                <w:color w:val="000000"/>
                <w:kern w:val="0"/>
                <w:sz w:val="18"/>
                <w:szCs w:val="20"/>
              </w:rPr>
              <w:t>错误、</w:t>
            </w:r>
            <w:r>
              <w:rPr>
                <w:rFonts w:cs="Times New Roman"/>
                <w:color w:val="000000"/>
                <w:kern w:val="0"/>
                <w:sz w:val="18"/>
                <w:szCs w:val="20"/>
              </w:rPr>
              <w:t>gmii_rxer</w:t>
            </w:r>
            <w:r>
              <w:rPr>
                <w:rFonts w:cs="Times New Roman"/>
                <w:color w:val="000000"/>
                <w:kern w:val="0"/>
                <w:sz w:val="18"/>
                <w:szCs w:val="20"/>
              </w:rPr>
              <w:t>或帧长度不足</w:t>
            </w:r>
          </w:p>
        </w:tc>
      </w:tr>
      <w:tr w:rsidR="009614A0" w14:paraId="4D7BDF2C" w14:textId="77777777" w:rsidTr="000B431D">
        <w:trPr>
          <w:cantSplit/>
          <w:jc w:val="center"/>
        </w:trPr>
        <w:tc>
          <w:tcPr>
            <w:tcW w:w="793" w:type="pct"/>
            <w:vAlign w:val="center"/>
          </w:tcPr>
          <w:p w14:paraId="0ADFE7B0" w14:textId="77777777" w:rsidR="009614A0" w:rsidRDefault="00000000">
            <w:pPr>
              <w:widowControl/>
              <w:spacing w:line="252" w:lineRule="auto"/>
              <w:jc w:val="center"/>
              <w:rPr>
                <w:kern w:val="0"/>
                <w:szCs w:val="20"/>
              </w:rPr>
            </w:pPr>
            <w:r>
              <w:rPr>
                <w:rFonts w:cs="Times New Roman"/>
                <w:color w:val="000000"/>
                <w:kern w:val="0"/>
                <w:sz w:val="18"/>
                <w:szCs w:val="20"/>
              </w:rPr>
              <w:t>16'h0002</w:t>
            </w:r>
          </w:p>
        </w:tc>
        <w:tc>
          <w:tcPr>
            <w:tcW w:w="1463" w:type="pct"/>
            <w:vAlign w:val="center"/>
          </w:tcPr>
          <w:p w14:paraId="4AC80F7F" w14:textId="77777777" w:rsidR="009614A0" w:rsidRDefault="00000000">
            <w:pPr>
              <w:widowControl/>
              <w:spacing w:line="252" w:lineRule="auto"/>
              <w:jc w:val="center"/>
              <w:rPr>
                <w:kern w:val="0"/>
                <w:szCs w:val="20"/>
              </w:rPr>
            </w:pPr>
            <w:r>
              <w:rPr>
                <w:rFonts w:cs="Times New Roman"/>
                <w:color w:val="000000"/>
                <w:kern w:val="0"/>
                <w:sz w:val="18"/>
                <w:szCs w:val="20"/>
              </w:rPr>
              <w:t>DROP_DUP_CRC</w:t>
            </w:r>
          </w:p>
        </w:tc>
        <w:tc>
          <w:tcPr>
            <w:tcW w:w="2744" w:type="pct"/>
            <w:vAlign w:val="center"/>
          </w:tcPr>
          <w:p w14:paraId="78075CB1" w14:textId="77777777" w:rsidR="009614A0" w:rsidRDefault="00000000">
            <w:pPr>
              <w:widowControl/>
              <w:spacing w:line="252" w:lineRule="auto"/>
              <w:jc w:val="left"/>
              <w:rPr>
                <w:kern w:val="0"/>
                <w:szCs w:val="20"/>
              </w:rPr>
            </w:pPr>
            <w:r>
              <w:rPr>
                <w:rFonts w:cs="Times New Roman"/>
                <w:color w:val="000000"/>
                <w:kern w:val="0"/>
                <w:sz w:val="18"/>
                <w:szCs w:val="20"/>
              </w:rPr>
              <w:t>同一统计窗口</w:t>
            </w:r>
            <w:r>
              <w:rPr>
                <w:rFonts w:cs="Times New Roman"/>
                <w:color w:val="000000"/>
                <w:kern w:val="0"/>
                <w:sz w:val="18"/>
                <w:szCs w:val="20"/>
              </w:rPr>
              <w:t>epoch</w:t>
            </w:r>
            <w:r>
              <w:rPr>
                <w:rFonts w:cs="Times New Roman"/>
                <w:color w:val="000000"/>
                <w:kern w:val="0"/>
                <w:sz w:val="18"/>
                <w:szCs w:val="20"/>
              </w:rPr>
              <w:t>内</w:t>
            </w:r>
            <w:r>
              <w:rPr>
                <w:rFonts w:cs="Times New Roman"/>
                <w:color w:val="000000"/>
                <w:kern w:val="0"/>
                <w:sz w:val="18"/>
                <w:szCs w:val="20"/>
              </w:rPr>
              <w:t>CRC</w:t>
            </w:r>
            <w:r>
              <w:rPr>
                <w:rFonts w:cs="Times New Roman"/>
                <w:color w:val="000000"/>
                <w:kern w:val="0"/>
                <w:sz w:val="18"/>
                <w:szCs w:val="20"/>
              </w:rPr>
              <w:t>表命中</w:t>
            </w:r>
          </w:p>
        </w:tc>
      </w:tr>
      <w:tr w:rsidR="009614A0" w14:paraId="3EEA7417" w14:textId="77777777" w:rsidTr="000B431D">
        <w:trPr>
          <w:cantSplit/>
          <w:jc w:val="center"/>
        </w:trPr>
        <w:tc>
          <w:tcPr>
            <w:tcW w:w="793" w:type="pct"/>
            <w:vAlign w:val="center"/>
          </w:tcPr>
          <w:p w14:paraId="242D71FA" w14:textId="77777777" w:rsidR="009614A0" w:rsidRDefault="00000000">
            <w:pPr>
              <w:widowControl/>
              <w:spacing w:line="252" w:lineRule="auto"/>
              <w:jc w:val="center"/>
              <w:rPr>
                <w:kern w:val="0"/>
                <w:szCs w:val="20"/>
              </w:rPr>
            </w:pPr>
            <w:r>
              <w:rPr>
                <w:rFonts w:cs="Times New Roman"/>
                <w:color w:val="000000"/>
                <w:kern w:val="0"/>
                <w:sz w:val="18"/>
                <w:szCs w:val="20"/>
              </w:rPr>
              <w:t>16'h0004</w:t>
            </w:r>
          </w:p>
        </w:tc>
        <w:tc>
          <w:tcPr>
            <w:tcW w:w="1463" w:type="pct"/>
            <w:vAlign w:val="center"/>
          </w:tcPr>
          <w:p w14:paraId="7E7A593C" w14:textId="77777777" w:rsidR="009614A0" w:rsidRDefault="00000000">
            <w:pPr>
              <w:widowControl/>
              <w:spacing w:line="252" w:lineRule="auto"/>
              <w:jc w:val="center"/>
              <w:rPr>
                <w:kern w:val="0"/>
                <w:szCs w:val="20"/>
              </w:rPr>
            </w:pPr>
            <w:r>
              <w:rPr>
                <w:rFonts w:cs="Times New Roman"/>
                <w:color w:val="000000"/>
                <w:kern w:val="0"/>
                <w:sz w:val="18"/>
                <w:szCs w:val="20"/>
              </w:rPr>
              <w:t>DROP_FRAME_STORM</w:t>
            </w:r>
          </w:p>
        </w:tc>
        <w:tc>
          <w:tcPr>
            <w:tcW w:w="2744" w:type="pct"/>
            <w:vAlign w:val="center"/>
          </w:tcPr>
          <w:p w14:paraId="36BE55B3" w14:textId="77777777" w:rsidR="009614A0" w:rsidRDefault="00000000">
            <w:pPr>
              <w:widowControl/>
              <w:spacing w:line="252" w:lineRule="auto"/>
              <w:jc w:val="left"/>
              <w:rPr>
                <w:kern w:val="0"/>
                <w:szCs w:val="20"/>
              </w:rPr>
            </w:pPr>
            <w:r>
              <w:rPr>
                <w:rFonts w:cs="Times New Roman"/>
                <w:color w:val="000000"/>
                <w:kern w:val="0"/>
                <w:sz w:val="18"/>
                <w:szCs w:val="20"/>
              </w:rPr>
              <w:t>当前窗口帧数超过阈值</w:t>
            </w:r>
          </w:p>
        </w:tc>
      </w:tr>
      <w:tr w:rsidR="009614A0" w14:paraId="6F850C01" w14:textId="77777777" w:rsidTr="000B431D">
        <w:trPr>
          <w:cantSplit/>
          <w:jc w:val="center"/>
        </w:trPr>
        <w:tc>
          <w:tcPr>
            <w:tcW w:w="793" w:type="pct"/>
            <w:vAlign w:val="center"/>
          </w:tcPr>
          <w:p w14:paraId="43747BCF" w14:textId="77777777" w:rsidR="009614A0" w:rsidRDefault="00000000">
            <w:pPr>
              <w:widowControl/>
              <w:spacing w:line="252" w:lineRule="auto"/>
              <w:jc w:val="center"/>
              <w:rPr>
                <w:kern w:val="0"/>
                <w:szCs w:val="20"/>
              </w:rPr>
            </w:pPr>
            <w:r>
              <w:rPr>
                <w:rFonts w:cs="Times New Roman"/>
                <w:color w:val="000000"/>
                <w:kern w:val="0"/>
                <w:sz w:val="18"/>
                <w:szCs w:val="20"/>
              </w:rPr>
              <w:t>16'h0008</w:t>
            </w:r>
          </w:p>
        </w:tc>
        <w:tc>
          <w:tcPr>
            <w:tcW w:w="1463" w:type="pct"/>
            <w:vAlign w:val="center"/>
          </w:tcPr>
          <w:p w14:paraId="66BE8BCA" w14:textId="77777777" w:rsidR="009614A0" w:rsidRDefault="00000000">
            <w:pPr>
              <w:widowControl/>
              <w:spacing w:line="252" w:lineRule="auto"/>
              <w:jc w:val="center"/>
              <w:rPr>
                <w:kern w:val="0"/>
                <w:szCs w:val="20"/>
              </w:rPr>
            </w:pPr>
            <w:r>
              <w:rPr>
                <w:rFonts w:cs="Times New Roman"/>
                <w:color w:val="000000"/>
                <w:kern w:val="0"/>
                <w:sz w:val="18"/>
                <w:szCs w:val="20"/>
              </w:rPr>
              <w:t>DROP_BYTE_STORM</w:t>
            </w:r>
          </w:p>
        </w:tc>
        <w:tc>
          <w:tcPr>
            <w:tcW w:w="2744" w:type="pct"/>
            <w:vAlign w:val="center"/>
          </w:tcPr>
          <w:p w14:paraId="3705AB2F" w14:textId="77777777" w:rsidR="009614A0" w:rsidRDefault="00000000">
            <w:pPr>
              <w:widowControl/>
              <w:spacing w:line="252" w:lineRule="auto"/>
              <w:jc w:val="left"/>
              <w:rPr>
                <w:kern w:val="0"/>
                <w:szCs w:val="20"/>
              </w:rPr>
            </w:pPr>
            <w:r>
              <w:rPr>
                <w:rFonts w:cs="Times New Roman"/>
                <w:color w:val="000000"/>
                <w:kern w:val="0"/>
                <w:sz w:val="18"/>
                <w:szCs w:val="20"/>
              </w:rPr>
              <w:t>当前窗口字节数超过阈值</w:t>
            </w:r>
          </w:p>
        </w:tc>
      </w:tr>
      <w:tr w:rsidR="009614A0" w14:paraId="3B27565F" w14:textId="77777777" w:rsidTr="000B431D">
        <w:trPr>
          <w:cantSplit/>
          <w:jc w:val="center"/>
        </w:trPr>
        <w:tc>
          <w:tcPr>
            <w:tcW w:w="793" w:type="pct"/>
            <w:vAlign w:val="center"/>
          </w:tcPr>
          <w:p w14:paraId="5E2A6BB6" w14:textId="77777777" w:rsidR="009614A0" w:rsidRDefault="00000000">
            <w:pPr>
              <w:widowControl/>
              <w:spacing w:line="252" w:lineRule="auto"/>
              <w:jc w:val="center"/>
              <w:rPr>
                <w:kern w:val="0"/>
                <w:szCs w:val="20"/>
              </w:rPr>
            </w:pPr>
            <w:r>
              <w:rPr>
                <w:rFonts w:cs="Times New Roman"/>
                <w:color w:val="000000"/>
                <w:kern w:val="0"/>
                <w:sz w:val="18"/>
                <w:szCs w:val="20"/>
              </w:rPr>
              <w:t>16'h0010</w:t>
            </w:r>
          </w:p>
        </w:tc>
        <w:tc>
          <w:tcPr>
            <w:tcW w:w="1463" w:type="pct"/>
            <w:vAlign w:val="center"/>
          </w:tcPr>
          <w:p w14:paraId="1C730DF2" w14:textId="77777777" w:rsidR="009614A0" w:rsidRDefault="00000000">
            <w:pPr>
              <w:widowControl/>
              <w:spacing w:line="252" w:lineRule="auto"/>
              <w:jc w:val="center"/>
              <w:rPr>
                <w:kern w:val="0"/>
                <w:szCs w:val="20"/>
              </w:rPr>
            </w:pPr>
            <w:r>
              <w:rPr>
                <w:rFonts w:cs="Times New Roman"/>
                <w:color w:val="000000"/>
                <w:kern w:val="0"/>
                <w:sz w:val="18"/>
                <w:szCs w:val="20"/>
              </w:rPr>
              <w:t>DROP_BUF_FULL</w:t>
            </w:r>
          </w:p>
        </w:tc>
        <w:tc>
          <w:tcPr>
            <w:tcW w:w="2744" w:type="pct"/>
            <w:vAlign w:val="center"/>
          </w:tcPr>
          <w:p w14:paraId="04EAB4D1" w14:textId="77777777" w:rsidR="009614A0" w:rsidRDefault="00000000">
            <w:pPr>
              <w:widowControl/>
              <w:spacing w:line="252" w:lineRule="auto"/>
              <w:jc w:val="left"/>
              <w:rPr>
                <w:kern w:val="0"/>
                <w:szCs w:val="20"/>
              </w:rPr>
            </w:pPr>
            <w:r>
              <w:rPr>
                <w:rFonts w:cs="Times New Roman"/>
                <w:color w:val="000000"/>
                <w:kern w:val="0"/>
                <w:sz w:val="18"/>
                <w:szCs w:val="20"/>
              </w:rPr>
              <w:t>一级</w:t>
            </w:r>
            <w:r>
              <w:rPr>
                <w:rFonts w:cs="Times New Roman"/>
                <w:color w:val="000000"/>
                <w:kern w:val="0"/>
                <w:sz w:val="18"/>
                <w:szCs w:val="20"/>
              </w:rPr>
              <w:t>Frame FIFO</w:t>
            </w:r>
            <w:r>
              <w:rPr>
                <w:rFonts w:cs="Times New Roman"/>
                <w:color w:val="000000"/>
                <w:kern w:val="0"/>
                <w:sz w:val="18"/>
                <w:szCs w:val="20"/>
              </w:rPr>
              <w:t>或</w:t>
            </w:r>
            <w:r>
              <w:rPr>
                <w:rFonts w:cs="Times New Roman"/>
                <w:color w:val="000000"/>
                <w:kern w:val="0"/>
                <w:sz w:val="18"/>
                <w:szCs w:val="20"/>
              </w:rPr>
              <w:t>Descriptor FIFO</w:t>
            </w:r>
            <w:r>
              <w:rPr>
                <w:rFonts w:cs="Times New Roman"/>
                <w:color w:val="000000"/>
                <w:kern w:val="0"/>
                <w:sz w:val="18"/>
                <w:szCs w:val="20"/>
              </w:rPr>
              <w:t>资源不足</w:t>
            </w:r>
          </w:p>
        </w:tc>
      </w:tr>
      <w:tr w:rsidR="009614A0" w14:paraId="3BB6FCEF" w14:textId="77777777" w:rsidTr="000B431D">
        <w:trPr>
          <w:cantSplit/>
          <w:jc w:val="center"/>
        </w:trPr>
        <w:tc>
          <w:tcPr>
            <w:tcW w:w="793" w:type="pct"/>
            <w:vAlign w:val="center"/>
          </w:tcPr>
          <w:p w14:paraId="6F2946F0" w14:textId="77777777" w:rsidR="009614A0" w:rsidRDefault="00000000">
            <w:pPr>
              <w:widowControl/>
              <w:spacing w:line="252" w:lineRule="auto"/>
              <w:jc w:val="center"/>
              <w:rPr>
                <w:kern w:val="0"/>
                <w:szCs w:val="20"/>
              </w:rPr>
            </w:pPr>
            <w:r>
              <w:rPr>
                <w:rFonts w:cs="Times New Roman"/>
                <w:color w:val="000000"/>
                <w:kern w:val="0"/>
                <w:sz w:val="18"/>
                <w:szCs w:val="20"/>
              </w:rPr>
              <w:t>16'h0020</w:t>
            </w:r>
          </w:p>
        </w:tc>
        <w:tc>
          <w:tcPr>
            <w:tcW w:w="1463" w:type="pct"/>
            <w:vAlign w:val="center"/>
          </w:tcPr>
          <w:p w14:paraId="1D934985" w14:textId="77777777" w:rsidR="009614A0" w:rsidRDefault="00000000">
            <w:pPr>
              <w:widowControl/>
              <w:spacing w:line="252" w:lineRule="auto"/>
              <w:jc w:val="center"/>
              <w:rPr>
                <w:kern w:val="0"/>
                <w:szCs w:val="20"/>
              </w:rPr>
            </w:pPr>
            <w:r>
              <w:rPr>
                <w:rFonts w:cs="Times New Roman"/>
                <w:color w:val="000000"/>
                <w:kern w:val="0"/>
                <w:sz w:val="18"/>
                <w:szCs w:val="20"/>
              </w:rPr>
              <w:t>DROP_LEN_ERR</w:t>
            </w:r>
          </w:p>
        </w:tc>
        <w:tc>
          <w:tcPr>
            <w:tcW w:w="2744" w:type="pct"/>
            <w:vAlign w:val="center"/>
          </w:tcPr>
          <w:p w14:paraId="36782F2F" w14:textId="77777777" w:rsidR="009614A0" w:rsidRDefault="00000000">
            <w:pPr>
              <w:widowControl/>
              <w:spacing w:line="252" w:lineRule="auto"/>
              <w:jc w:val="left"/>
              <w:rPr>
                <w:kern w:val="0"/>
                <w:szCs w:val="20"/>
              </w:rPr>
            </w:pPr>
            <w:r>
              <w:rPr>
                <w:rFonts w:cs="Times New Roman"/>
                <w:color w:val="000000"/>
                <w:kern w:val="0"/>
                <w:sz w:val="18"/>
                <w:szCs w:val="20"/>
              </w:rPr>
              <w:t>数据帧长度超限或长度异常</w:t>
            </w:r>
          </w:p>
        </w:tc>
      </w:tr>
      <w:tr w:rsidR="009614A0" w14:paraId="1CCC3876" w14:textId="77777777" w:rsidTr="000B431D">
        <w:trPr>
          <w:cantSplit/>
          <w:jc w:val="center"/>
        </w:trPr>
        <w:tc>
          <w:tcPr>
            <w:tcW w:w="793" w:type="pct"/>
            <w:vAlign w:val="center"/>
          </w:tcPr>
          <w:p w14:paraId="76123503" w14:textId="77777777" w:rsidR="009614A0" w:rsidRDefault="00000000">
            <w:pPr>
              <w:widowControl/>
              <w:spacing w:line="252" w:lineRule="auto"/>
              <w:jc w:val="center"/>
              <w:rPr>
                <w:kern w:val="0"/>
                <w:szCs w:val="20"/>
              </w:rPr>
            </w:pPr>
            <w:r>
              <w:rPr>
                <w:rFonts w:cs="Times New Roman"/>
                <w:color w:val="000000"/>
                <w:kern w:val="0"/>
                <w:sz w:val="18"/>
                <w:szCs w:val="20"/>
              </w:rPr>
              <w:t>16'h0040</w:t>
            </w:r>
          </w:p>
        </w:tc>
        <w:tc>
          <w:tcPr>
            <w:tcW w:w="1463" w:type="pct"/>
            <w:vAlign w:val="center"/>
          </w:tcPr>
          <w:p w14:paraId="3388AC47" w14:textId="77777777" w:rsidR="009614A0" w:rsidRDefault="00000000">
            <w:pPr>
              <w:widowControl/>
              <w:spacing w:line="252" w:lineRule="auto"/>
              <w:jc w:val="center"/>
              <w:rPr>
                <w:kern w:val="0"/>
                <w:szCs w:val="20"/>
              </w:rPr>
            </w:pPr>
            <w:r>
              <w:rPr>
                <w:rFonts w:cs="Times New Roman"/>
                <w:color w:val="000000"/>
                <w:kern w:val="0"/>
                <w:sz w:val="18"/>
                <w:szCs w:val="20"/>
              </w:rPr>
              <w:t>DROP_BLACKLIST</w:t>
            </w:r>
          </w:p>
        </w:tc>
        <w:tc>
          <w:tcPr>
            <w:tcW w:w="2744" w:type="pct"/>
            <w:vAlign w:val="center"/>
          </w:tcPr>
          <w:p w14:paraId="1D45E0C2" w14:textId="77777777" w:rsidR="009614A0" w:rsidRDefault="00000000">
            <w:pPr>
              <w:widowControl/>
              <w:spacing w:line="252" w:lineRule="auto"/>
              <w:jc w:val="left"/>
              <w:rPr>
                <w:kern w:val="0"/>
                <w:szCs w:val="20"/>
              </w:rPr>
            </w:pPr>
            <w:r>
              <w:rPr>
                <w:rFonts w:cs="Times New Roman"/>
                <w:color w:val="000000"/>
                <w:kern w:val="0"/>
                <w:sz w:val="18"/>
                <w:szCs w:val="20"/>
              </w:rPr>
              <w:t>源</w:t>
            </w:r>
            <w:r>
              <w:rPr>
                <w:rFonts w:cs="Times New Roman"/>
                <w:color w:val="000000"/>
                <w:kern w:val="0"/>
                <w:sz w:val="18"/>
                <w:szCs w:val="20"/>
              </w:rPr>
              <w:t>MAC</w:t>
            </w:r>
            <w:r>
              <w:rPr>
                <w:rFonts w:cs="Times New Roman"/>
                <w:color w:val="000000"/>
                <w:kern w:val="0"/>
                <w:sz w:val="18"/>
                <w:szCs w:val="20"/>
              </w:rPr>
              <w:t>命中黑名单</w:t>
            </w:r>
          </w:p>
        </w:tc>
      </w:tr>
      <w:tr w:rsidR="009614A0" w14:paraId="43F4430B" w14:textId="77777777" w:rsidTr="000B431D">
        <w:trPr>
          <w:cantSplit/>
          <w:jc w:val="center"/>
        </w:trPr>
        <w:tc>
          <w:tcPr>
            <w:tcW w:w="793" w:type="pct"/>
            <w:vAlign w:val="center"/>
          </w:tcPr>
          <w:p w14:paraId="619ED35E" w14:textId="77777777" w:rsidR="009614A0" w:rsidRDefault="00000000">
            <w:pPr>
              <w:widowControl/>
              <w:spacing w:line="252" w:lineRule="auto"/>
              <w:jc w:val="center"/>
              <w:rPr>
                <w:kern w:val="0"/>
                <w:szCs w:val="20"/>
              </w:rPr>
            </w:pPr>
            <w:r>
              <w:rPr>
                <w:rFonts w:cs="Times New Roman"/>
                <w:color w:val="000000"/>
                <w:kern w:val="0"/>
                <w:sz w:val="18"/>
                <w:szCs w:val="20"/>
              </w:rPr>
              <w:t>16'h0080</w:t>
            </w:r>
          </w:p>
        </w:tc>
        <w:tc>
          <w:tcPr>
            <w:tcW w:w="1463" w:type="pct"/>
            <w:vAlign w:val="center"/>
          </w:tcPr>
          <w:p w14:paraId="251FA873" w14:textId="77777777" w:rsidR="009614A0" w:rsidRDefault="00000000">
            <w:pPr>
              <w:widowControl/>
              <w:spacing w:line="252" w:lineRule="auto"/>
              <w:jc w:val="center"/>
              <w:rPr>
                <w:kern w:val="0"/>
                <w:szCs w:val="20"/>
              </w:rPr>
            </w:pPr>
            <w:r>
              <w:rPr>
                <w:rFonts w:cs="Times New Roman"/>
                <w:color w:val="000000"/>
                <w:kern w:val="0"/>
                <w:sz w:val="18"/>
                <w:szCs w:val="20"/>
              </w:rPr>
              <w:t>DROP_NOT_WHITE</w:t>
            </w:r>
          </w:p>
        </w:tc>
        <w:tc>
          <w:tcPr>
            <w:tcW w:w="2744" w:type="pct"/>
            <w:vAlign w:val="center"/>
          </w:tcPr>
          <w:p w14:paraId="4A8DFB73" w14:textId="77777777" w:rsidR="009614A0" w:rsidRDefault="00000000">
            <w:pPr>
              <w:widowControl/>
              <w:spacing w:line="252" w:lineRule="auto"/>
              <w:jc w:val="left"/>
              <w:rPr>
                <w:kern w:val="0"/>
                <w:szCs w:val="20"/>
              </w:rPr>
            </w:pPr>
            <w:r>
              <w:rPr>
                <w:rFonts w:cs="Times New Roman"/>
                <w:color w:val="000000"/>
                <w:kern w:val="0"/>
                <w:sz w:val="18"/>
                <w:szCs w:val="20"/>
              </w:rPr>
              <w:t>白名单使能但源</w:t>
            </w:r>
            <w:r>
              <w:rPr>
                <w:rFonts w:cs="Times New Roman"/>
                <w:color w:val="000000"/>
                <w:kern w:val="0"/>
                <w:sz w:val="18"/>
                <w:szCs w:val="20"/>
              </w:rPr>
              <w:t>MAC</w:t>
            </w:r>
            <w:r>
              <w:rPr>
                <w:rFonts w:cs="Times New Roman"/>
                <w:color w:val="000000"/>
                <w:kern w:val="0"/>
                <w:sz w:val="18"/>
                <w:szCs w:val="20"/>
              </w:rPr>
              <w:t>未命中任何白名单</w:t>
            </w:r>
          </w:p>
        </w:tc>
      </w:tr>
      <w:tr w:rsidR="009614A0" w14:paraId="09EA3AF2" w14:textId="77777777" w:rsidTr="000B431D">
        <w:trPr>
          <w:cantSplit/>
          <w:jc w:val="center"/>
        </w:trPr>
        <w:tc>
          <w:tcPr>
            <w:tcW w:w="793" w:type="pct"/>
            <w:vAlign w:val="center"/>
          </w:tcPr>
          <w:p w14:paraId="0CBCD5CA" w14:textId="77777777" w:rsidR="009614A0" w:rsidRDefault="00000000">
            <w:pPr>
              <w:widowControl/>
              <w:spacing w:line="252" w:lineRule="auto"/>
              <w:jc w:val="center"/>
              <w:rPr>
                <w:kern w:val="0"/>
                <w:szCs w:val="20"/>
              </w:rPr>
            </w:pPr>
            <w:r>
              <w:rPr>
                <w:rFonts w:cs="Times New Roman"/>
                <w:color w:val="000000"/>
                <w:kern w:val="0"/>
                <w:sz w:val="18"/>
                <w:szCs w:val="20"/>
              </w:rPr>
              <w:t>16'h0100</w:t>
            </w:r>
          </w:p>
        </w:tc>
        <w:tc>
          <w:tcPr>
            <w:tcW w:w="1463" w:type="pct"/>
            <w:vAlign w:val="center"/>
          </w:tcPr>
          <w:p w14:paraId="4362633A" w14:textId="77777777" w:rsidR="009614A0" w:rsidRDefault="00000000">
            <w:pPr>
              <w:widowControl/>
              <w:spacing w:line="252" w:lineRule="auto"/>
              <w:jc w:val="center"/>
              <w:rPr>
                <w:kern w:val="0"/>
                <w:szCs w:val="20"/>
              </w:rPr>
            </w:pPr>
            <w:r>
              <w:rPr>
                <w:rFonts w:cs="Times New Roman"/>
                <w:color w:val="000000"/>
                <w:kern w:val="0"/>
                <w:sz w:val="18"/>
                <w:szCs w:val="20"/>
              </w:rPr>
              <w:t>DROP_DST_MISS</w:t>
            </w:r>
          </w:p>
        </w:tc>
        <w:tc>
          <w:tcPr>
            <w:tcW w:w="2744" w:type="pct"/>
            <w:vAlign w:val="center"/>
          </w:tcPr>
          <w:p w14:paraId="30856E6E" w14:textId="77777777" w:rsidR="009614A0" w:rsidRDefault="00000000">
            <w:pPr>
              <w:widowControl/>
              <w:spacing w:line="252" w:lineRule="auto"/>
              <w:jc w:val="left"/>
              <w:rPr>
                <w:kern w:val="0"/>
                <w:szCs w:val="20"/>
              </w:rPr>
            </w:pPr>
            <w:r>
              <w:rPr>
                <w:rFonts w:cs="Times New Roman"/>
                <w:color w:val="000000"/>
                <w:kern w:val="0"/>
                <w:sz w:val="18"/>
                <w:szCs w:val="20"/>
              </w:rPr>
              <w:t>目的</w:t>
            </w:r>
            <w:r>
              <w:rPr>
                <w:rFonts w:cs="Times New Roman"/>
                <w:color w:val="000000"/>
                <w:kern w:val="0"/>
                <w:sz w:val="18"/>
                <w:szCs w:val="20"/>
              </w:rPr>
              <w:t>MAC</w:t>
            </w:r>
            <w:r>
              <w:rPr>
                <w:rFonts w:cs="Times New Roman"/>
                <w:color w:val="000000"/>
                <w:kern w:val="0"/>
                <w:sz w:val="18"/>
                <w:szCs w:val="20"/>
              </w:rPr>
              <w:t>不是本地、允许广播或</w:t>
            </w:r>
            <w:r>
              <w:rPr>
                <w:rFonts w:cs="Times New Roman"/>
                <w:color w:val="000000"/>
                <w:kern w:val="0"/>
                <w:sz w:val="18"/>
                <w:szCs w:val="20"/>
              </w:rPr>
              <w:t>Hash</w:t>
            </w:r>
            <w:r>
              <w:rPr>
                <w:rFonts w:cs="Times New Roman"/>
                <w:color w:val="000000"/>
                <w:kern w:val="0"/>
                <w:sz w:val="18"/>
                <w:szCs w:val="20"/>
              </w:rPr>
              <w:t>表命中的组播地址</w:t>
            </w:r>
          </w:p>
        </w:tc>
      </w:tr>
      <w:tr w:rsidR="009614A0" w14:paraId="41DE620A" w14:textId="77777777" w:rsidTr="000B431D">
        <w:trPr>
          <w:cantSplit/>
          <w:jc w:val="center"/>
        </w:trPr>
        <w:tc>
          <w:tcPr>
            <w:tcW w:w="793" w:type="pct"/>
            <w:vAlign w:val="center"/>
          </w:tcPr>
          <w:p w14:paraId="79E4063D" w14:textId="77777777" w:rsidR="009614A0" w:rsidRDefault="00000000">
            <w:pPr>
              <w:widowControl/>
              <w:spacing w:line="252" w:lineRule="auto"/>
              <w:jc w:val="center"/>
              <w:rPr>
                <w:rFonts w:cs="Times New Roman"/>
                <w:color w:val="000000"/>
                <w:kern w:val="0"/>
                <w:sz w:val="18"/>
                <w:szCs w:val="20"/>
              </w:rPr>
            </w:pPr>
            <w:r>
              <w:rPr>
                <w:rFonts w:cs="Times New Roman"/>
                <w:color w:val="000000"/>
                <w:kern w:val="0"/>
                <w:sz w:val="18"/>
                <w:szCs w:val="20"/>
              </w:rPr>
              <w:t>16'h0200</w:t>
            </w:r>
          </w:p>
        </w:tc>
        <w:tc>
          <w:tcPr>
            <w:tcW w:w="1463" w:type="pct"/>
            <w:vAlign w:val="center"/>
          </w:tcPr>
          <w:p w14:paraId="3BD0586F" w14:textId="77777777" w:rsidR="009614A0" w:rsidRDefault="00000000">
            <w:pPr>
              <w:widowControl/>
              <w:spacing w:line="252" w:lineRule="auto"/>
              <w:jc w:val="center"/>
              <w:rPr>
                <w:rFonts w:cs="Times New Roman"/>
                <w:color w:val="000000"/>
                <w:kern w:val="0"/>
                <w:sz w:val="18"/>
                <w:szCs w:val="20"/>
              </w:rPr>
            </w:pPr>
            <w:r>
              <w:rPr>
                <w:rFonts w:cs="Times New Roman"/>
                <w:color w:val="000000"/>
                <w:kern w:val="0"/>
                <w:sz w:val="18"/>
                <w:szCs w:val="20"/>
              </w:rPr>
              <w:t>DROP_MAC_RX_DISABLED</w:t>
            </w:r>
          </w:p>
        </w:tc>
        <w:tc>
          <w:tcPr>
            <w:tcW w:w="2744" w:type="pct"/>
            <w:vAlign w:val="center"/>
          </w:tcPr>
          <w:p w14:paraId="42DD60FB" w14:textId="77777777" w:rsidR="009614A0" w:rsidRDefault="00000000">
            <w:pPr>
              <w:widowControl/>
              <w:spacing w:line="252" w:lineRule="auto"/>
              <w:jc w:val="left"/>
              <w:rPr>
                <w:rFonts w:cs="Times New Roman"/>
                <w:color w:val="000000"/>
                <w:kern w:val="0"/>
                <w:sz w:val="18"/>
                <w:szCs w:val="20"/>
              </w:rPr>
            </w:pPr>
            <w:r>
              <w:rPr>
                <w:rFonts w:cs="Times New Roman"/>
                <w:color w:val="000000"/>
                <w:kern w:val="0"/>
                <w:sz w:val="18"/>
                <w:szCs w:val="20"/>
              </w:rPr>
              <w:t>MAC</w:t>
            </w:r>
            <w:r>
              <w:rPr>
                <w:rFonts w:ascii="宋体" w:eastAsia="宋体" w:hAnsi="宋体" w:cs="宋体" w:hint="eastAsia"/>
                <w:color w:val="000000"/>
                <w:kern w:val="0"/>
                <w:sz w:val="18"/>
                <w:szCs w:val="20"/>
              </w:rPr>
              <w:t>接收使能</w:t>
            </w:r>
            <w:r>
              <w:rPr>
                <w:rFonts w:cs="Times New Roman"/>
                <w:color w:val="000000"/>
                <w:kern w:val="0"/>
                <w:sz w:val="18"/>
                <w:szCs w:val="20"/>
              </w:rPr>
              <w:t>=0</w:t>
            </w:r>
            <w:r>
              <w:rPr>
                <w:rFonts w:ascii="宋体" w:eastAsia="宋体" w:hAnsi="宋体" w:cs="宋体" w:hint="eastAsia"/>
                <w:color w:val="000000"/>
                <w:kern w:val="0"/>
                <w:sz w:val="18"/>
                <w:szCs w:val="20"/>
              </w:rPr>
              <w:t>，接收到的帧被</w:t>
            </w:r>
            <w:r>
              <w:rPr>
                <w:rFonts w:cs="Times New Roman"/>
                <w:color w:val="000000"/>
                <w:kern w:val="0"/>
                <w:sz w:val="18"/>
                <w:szCs w:val="20"/>
              </w:rPr>
              <w:t>MAC</w:t>
            </w:r>
            <w:r>
              <w:rPr>
                <w:rFonts w:ascii="宋体" w:eastAsia="宋体" w:hAnsi="宋体" w:cs="宋体" w:hint="eastAsia"/>
                <w:color w:val="000000"/>
                <w:kern w:val="0"/>
                <w:sz w:val="18"/>
                <w:szCs w:val="20"/>
              </w:rPr>
              <w:t>接收级拒绝</w:t>
            </w:r>
          </w:p>
        </w:tc>
      </w:tr>
    </w:tbl>
    <w:p w14:paraId="0B63DFD8" w14:textId="77777777" w:rsidR="009614A0" w:rsidRDefault="009614A0">
      <w:pPr>
        <w:widowControl/>
      </w:pPr>
    </w:p>
    <w:p w14:paraId="118F1C84" w14:textId="77777777" w:rsidR="009614A0" w:rsidRDefault="00000000" w:rsidP="00E314C7">
      <w:pPr>
        <w:pStyle w:val="21"/>
      </w:pPr>
      <w:r>
        <w:t>5.2 DMA</w:t>
      </w:r>
      <w:r>
        <w:t>错误码</w:t>
      </w:r>
    </w:p>
    <w:tbl>
      <w:tblPr>
        <w:tblStyle w:val="af6"/>
        <w:tblW w:w="5000" w:type="pct"/>
        <w:jc w:val="center"/>
        <w:tblLook w:val="04A0" w:firstRow="1" w:lastRow="0" w:firstColumn="1" w:lastColumn="0" w:noHBand="0" w:noVBand="1"/>
      </w:tblPr>
      <w:tblGrid>
        <w:gridCol w:w="783"/>
        <w:gridCol w:w="3254"/>
        <w:gridCol w:w="6045"/>
      </w:tblGrid>
      <w:tr w:rsidR="009614A0" w14:paraId="6C46BE89" w14:textId="77777777">
        <w:trPr>
          <w:cantSplit/>
          <w:tblHeader/>
          <w:jc w:val="center"/>
        </w:trPr>
        <w:tc>
          <w:tcPr>
            <w:tcW w:w="388" w:type="pct"/>
            <w:shd w:val="clear" w:color="auto" w:fill="DCEAD2"/>
            <w:vAlign w:val="center"/>
          </w:tcPr>
          <w:p w14:paraId="3A45AC86" w14:textId="77777777" w:rsidR="009614A0" w:rsidRDefault="00000000">
            <w:pPr>
              <w:widowControl/>
              <w:spacing w:line="252" w:lineRule="auto"/>
              <w:jc w:val="center"/>
              <w:rPr>
                <w:kern w:val="0"/>
                <w:szCs w:val="20"/>
              </w:rPr>
            </w:pPr>
            <w:r>
              <w:rPr>
                <w:rFonts w:cs="Times New Roman"/>
                <w:b/>
                <w:color w:val="000000"/>
                <w:kern w:val="0"/>
                <w:sz w:val="18"/>
                <w:szCs w:val="20"/>
              </w:rPr>
              <w:t>Value</w:t>
            </w:r>
          </w:p>
        </w:tc>
        <w:tc>
          <w:tcPr>
            <w:tcW w:w="1614" w:type="pct"/>
            <w:shd w:val="clear" w:color="auto" w:fill="DCEAD2"/>
            <w:vAlign w:val="center"/>
          </w:tcPr>
          <w:p w14:paraId="1DF86FD7"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2998" w:type="pct"/>
            <w:shd w:val="clear" w:color="auto" w:fill="DCEAD2"/>
            <w:vAlign w:val="center"/>
          </w:tcPr>
          <w:p w14:paraId="5EE758CE"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3C51409" w14:textId="77777777">
        <w:trPr>
          <w:cantSplit/>
          <w:jc w:val="center"/>
        </w:trPr>
        <w:tc>
          <w:tcPr>
            <w:tcW w:w="388" w:type="pct"/>
            <w:vAlign w:val="center"/>
          </w:tcPr>
          <w:p w14:paraId="71087697" w14:textId="77777777" w:rsidR="009614A0" w:rsidRDefault="00000000">
            <w:pPr>
              <w:widowControl/>
              <w:spacing w:line="252" w:lineRule="auto"/>
              <w:jc w:val="center"/>
              <w:rPr>
                <w:kern w:val="0"/>
                <w:szCs w:val="20"/>
              </w:rPr>
            </w:pPr>
            <w:r>
              <w:rPr>
                <w:rFonts w:cs="Times New Roman"/>
                <w:color w:val="000000"/>
                <w:kern w:val="0"/>
                <w:sz w:val="18"/>
                <w:szCs w:val="20"/>
              </w:rPr>
              <w:t>8'h00</w:t>
            </w:r>
          </w:p>
        </w:tc>
        <w:tc>
          <w:tcPr>
            <w:tcW w:w="1614" w:type="pct"/>
            <w:vAlign w:val="center"/>
          </w:tcPr>
          <w:p w14:paraId="6CBA838D" w14:textId="77777777" w:rsidR="009614A0" w:rsidRDefault="00000000">
            <w:pPr>
              <w:widowControl/>
              <w:spacing w:line="252" w:lineRule="auto"/>
              <w:jc w:val="center"/>
              <w:rPr>
                <w:kern w:val="0"/>
                <w:szCs w:val="20"/>
              </w:rPr>
            </w:pPr>
            <w:r>
              <w:rPr>
                <w:rFonts w:cs="Times New Roman"/>
                <w:color w:val="000000"/>
                <w:kern w:val="0"/>
                <w:sz w:val="18"/>
                <w:szCs w:val="20"/>
              </w:rPr>
              <w:t>ERR_NONE</w:t>
            </w:r>
          </w:p>
        </w:tc>
        <w:tc>
          <w:tcPr>
            <w:tcW w:w="2998" w:type="pct"/>
            <w:vAlign w:val="center"/>
          </w:tcPr>
          <w:p w14:paraId="4A55AC70" w14:textId="77777777" w:rsidR="009614A0" w:rsidRDefault="00000000">
            <w:pPr>
              <w:widowControl/>
              <w:spacing w:line="252" w:lineRule="auto"/>
              <w:jc w:val="left"/>
              <w:rPr>
                <w:kern w:val="0"/>
                <w:szCs w:val="20"/>
              </w:rPr>
            </w:pPr>
            <w:r>
              <w:rPr>
                <w:rFonts w:cs="Times New Roman"/>
                <w:color w:val="000000"/>
                <w:kern w:val="0"/>
                <w:sz w:val="18"/>
                <w:szCs w:val="20"/>
              </w:rPr>
              <w:t>无错误</w:t>
            </w:r>
          </w:p>
        </w:tc>
      </w:tr>
      <w:tr w:rsidR="009614A0" w14:paraId="6FF4C440" w14:textId="77777777">
        <w:trPr>
          <w:cantSplit/>
          <w:jc w:val="center"/>
        </w:trPr>
        <w:tc>
          <w:tcPr>
            <w:tcW w:w="388" w:type="pct"/>
            <w:vAlign w:val="center"/>
          </w:tcPr>
          <w:p w14:paraId="4A9E84D2" w14:textId="77777777" w:rsidR="009614A0" w:rsidRDefault="00000000">
            <w:pPr>
              <w:widowControl/>
              <w:spacing w:line="252" w:lineRule="auto"/>
              <w:jc w:val="center"/>
              <w:rPr>
                <w:kern w:val="0"/>
                <w:szCs w:val="20"/>
              </w:rPr>
            </w:pPr>
            <w:r>
              <w:rPr>
                <w:rFonts w:cs="Times New Roman"/>
                <w:color w:val="000000"/>
                <w:kern w:val="0"/>
                <w:sz w:val="18"/>
                <w:szCs w:val="20"/>
              </w:rPr>
              <w:t>8'h01</w:t>
            </w:r>
          </w:p>
        </w:tc>
        <w:tc>
          <w:tcPr>
            <w:tcW w:w="1614" w:type="pct"/>
            <w:vAlign w:val="center"/>
          </w:tcPr>
          <w:p w14:paraId="3E5A472D" w14:textId="77777777" w:rsidR="009614A0" w:rsidRDefault="00000000">
            <w:pPr>
              <w:widowControl/>
              <w:spacing w:line="252" w:lineRule="auto"/>
              <w:jc w:val="center"/>
              <w:rPr>
                <w:kern w:val="0"/>
                <w:szCs w:val="20"/>
              </w:rPr>
            </w:pPr>
            <w:r>
              <w:rPr>
                <w:rFonts w:cs="Times New Roman"/>
                <w:color w:val="000000"/>
                <w:kern w:val="0"/>
                <w:sz w:val="18"/>
                <w:szCs w:val="20"/>
              </w:rPr>
              <w:t>ERR_ZERO_LENGTH</w:t>
            </w:r>
          </w:p>
        </w:tc>
        <w:tc>
          <w:tcPr>
            <w:tcW w:w="2998" w:type="pct"/>
            <w:vAlign w:val="center"/>
          </w:tcPr>
          <w:p w14:paraId="28696FDA" w14:textId="77777777" w:rsidR="009614A0" w:rsidRDefault="00000000">
            <w:pPr>
              <w:widowControl/>
              <w:spacing w:line="252" w:lineRule="auto"/>
              <w:jc w:val="left"/>
              <w:rPr>
                <w:kern w:val="0"/>
                <w:szCs w:val="20"/>
              </w:rPr>
            </w:pPr>
            <w:r>
              <w:rPr>
                <w:rFonts w:cs="Times New Roman"/>
                <w:color w:val="000000"/>
                <w:kern w:val="0"/>
                <w:sz w:val="18"/>
                <w:szCs w:val="20"/>
              </w:rPr>
              <w:t>帧长度为</w:t>
            </w:r>
            <w:r>
              <w:rPr>
                <w:rFonts w:cs="Times New Roman"/>
                <w:color w:val="000000"/>
                <w:kern w:val="0"/>
                <w:sz w:val="18"/>
                <w:szCs w:val="20"/>
              </w:rPr>
              <w:t>0</w:t>
            </w:r>
          </w:p>
        </w:tc>
      </w:tr>
      <w:tr w:rsidR="009614A0" w14:paraId="6E730769" w14:textId="77777777">
        <w:trPr>
          <w:cantSplit/>
          <w:jc w:val="center"/>
        </w:trPr>
        <w:tc>
          <w:tcPr>
            <w:tcW w:w="388" w:type="pct"/>
            <w:vAlign w:val="center"/>
          </w:tcPr>
          <w:p w14:paraId="1C19C516" w14:textId="77777777" w:rsidR="009614A0" w:rsidRDefault="00000000">
            <w:pPr>
              <w:widowControl/>
              <w:spacing w:line="252" w:lineRule="auto"/>
              <w:jc w:val="center"/>
              <w:rPr>
                <w:kern w:val="0"/>
                <w:szCs w:val="20"/>
              </w:rPr>
            </w:pPr>
            <w:r>
              <w:rPr>
                <w:rFonts w:cs="Times New Roman"/>
                <w:color w:val="000000"/>
                <w:kern w:val="0"/>
                <w:sz w:val="18"/>
                <w:szCs w:val="20"/>
              </w:rPr>
              <w:t>8'h02</w:t>
            </w:r>
          </w:p>
        </w:tc>
        <w:tc>
          <w:tcPr>
            <w:tcW w:w="1614" w:type="pct"/>
            <w:vAlign w:val="center"/>
          </w:tcPr>
          <w:p w14:paraId="23AA9DF5" w14:textId="77777777" w:rsidR="009614A0" w:rsidRDefault="00000000">
            <w:pPr>
              <w:widowControl/>
              <w:spacing w:line="252" w:lineRule="auto"/>
              <w:jc w:val="center"/>
              <w:rPr>
                <w:kern w:val="0"/>
                <w:szCs w:val="20"/>
              </w:rPr>
            </w:pPr>
            <w:r>
              <w:rPr>
                <w:rFonts w:cs="Times New Roman"/>
                <w:color w:val="000000"/>
                <w:kern w:val="0"/>
                <w:sz w:val="18"/>
                <w:szCs w:val="20"/>
              </w:rPr>
              <w:t>ERR_FRAME_TOO_LARGE</w:t>
            </w:r>
          </w:p>
        </w:tc>
        <w:tc>
          <w:tcPr>
            <w:tcW w:w="2998" w:type="pct"/>
            <w:vAlign w:val="center"/>
          </w:tcPr>
          <w:p w14:paraId="637A85FC" w14:textId="77777777" w:rsidR="009614A0" w:rsidRDefault="00000000">
            <w:pPr>
              <w:widowControl/>
              <w:spacing w:line="252" w:lineRule="auto"/>
              <w:jc w:val="left"/>
              <w:rPr>
                <w:kern w:val="0"/>
                <w:szCs w:val="20"/>
              </w:rPr>
            </w:pPr>
            <w:r>
              <w:rPr>
                <w:rFonts w:cs="Times New Roman"/>
                <w:color w:val="000000"/>
                <w:kern w:val="0"/>
                <w:sz w:val="18"/>
                <w:szCs w:val="20"/>
              </w:rPr>
              <w:t>帧长度超过</w:t>
            </w:r>
            <w:r>
              <w:rPr>
                <w:rFonts w:cs="Times New Roman"/>
                <w:color w:val="000000"/>
                <w:kern w:val="0"/>
                <w:sz w:val="18"/>
                <w:szCs w:val="20"/>
              </w:rPr>
              <w:t>FRAME_SLOT_BYTES</w:t>
            </w:r>
            <w:r>
              <w:rPr>
                <w:rFonts w:cs="Times New Roman"/>
                <w:color w:val="000000"/>
                <w:kern w:val="0"/>
                <w:sz w:val="18"/>
                <w:szCs w:val="20"/>
              </w:rPr>
              <w:t>或</w:t>
            </w:r>
            <w:r>
              <w:rPr>
                <w:rFonts w:cs="Times New Roman"/>
                <w:color w:val="000000"/>
                <w:kern w:val="0"/>
                <w:sz w:val="18"/>
                <w:szCs w:val="20"/>
              </w:rPr>
              <w:t>DataMover BTT</w:t>
            </w:r>
            <w:r>
              <w:rPr>
                <w:rFonts w:cs="Times New Roman"/>
                <w:color w:val="000000"/>
                <w:kern w:val="0"/>
                <w:sz w:val="18"/>
                <w:szCs w:val="20"/>
              </w:rPr>
              <w:t>范围</w:t>
            </w:r>
          </w:p>
        </w:tc>
      </w:tr>
      <w:tr w:rsidR="009614A0" w14:paraId="75CBBFC3" w14:textId="77777777">
        <w:trPr>
          <w:cantSplit/>
          <w:jc w:val="center"/>
        </w:trPr>
        <w:tc>
          <w:tcPr>
            <w:tcW w:w="388" w:type="pct"/>
            <w:vAlign w:val="center"/>
          </w:tcPr>
          <w:p w14:paraId="4DF03271" w14:textId="77777777" w:rsidR="009614A0" w:rsidRDefault="00000000">
            <w:pPr>
              <w:widowControl/>
              <w:spacing w:line="252" w:lineRule="auto"/>
              <w:jc w:val="center"/>
              <w:rPr>
                <w:kern w:val="0"/>
                <w:szCs w:val="20"/>
              </w:rPr>
            </w:pPr>
            <w:r>
              <w:rPr>
                <w:rFonts w:cs="Times New Roman"/>
                <w:color w:val="000000"/>
                <w:kern w:val="0"/>
                <w:sz w:val="18"/>
                <w:szCs w:val="20"/>
              </w:rPr>
              <w:t>8'h03</w:t>
            </w:r>
          </w:p>
        </w:tc>
        <w:tc>
          <w:tcPr>
            <w:tcW w:w="1614" w:type="pct"/>
            <w:vAlign w:val="center"/>
          </w:tcPr>
          <w:p w14:paraId="12CBF717" w14:textId="77777777" w:rsidR="009614A0" w:rsidRDefault="00000000">
            <w:pPr>
              <w:widowControl/>
              <w:spacing w:line="252" w:lineRule="auto"/>
              <w:jc w:val="center"/>
              <w:rPr>
                <w:kern w:val="0"/>
                <w:szCs w:val="20"/>
              </w:rPr>
            </w:pPr>
            <w:r>
              <w:rPr>
                <w:rFonts w:cs="Times New Roman"/>
                <w:color w:val="000000"/>
                <w:kern w:val="0"/>
                <w:sz w:val="18"/>
                <w:szCs w:val="20"/>
              </w:rPr>
              <w:t>ERR_DESC_CONFIG</w:t>
            </w:r>
          </w:p>
        </w:tc>
        <w:tc>
          <w:tcPr>
            <w:tcW w:w="2998" w:type="pct"/>
            <w:vAlign w:val="center"/>
          </w:tcPr>
          <w:p w14:paraId="35D2DF42" w14:textId="77777777" w:rsidR="009614A0" w:rsidRDefault="00000000">
            <w:pPr>
              <w:widowControl/>
              <w:spacing w:line="252" w:lineRule="auto"/>
              <w:jc w:val="left"/>
              <w:rPr>
                <w:kern w:val="0"/>
                <w:szCs w:val="20"/>
              </w:rPr>
            </w:pPr>
            <w:r>
              <w:rPr>
                <w:rFonts w:cs="Times New Roman"/>
                <w:color w:val="000000"/>
                <w:kern w:val="0"/>
                <w:sz w:val="18"/>
                <w:szCs w:val="20"/>
              </w:rPr>
              <w:t>DESC_BYTES</w:t>
            </w:r>
            <w:r>
              <w:rPr>
                <w:rFonts w:cs="Times New Roman"/>
                <w:color w:val="000000"/>
                <w:kern w:val="0"/>
                <w:sz w:val="18"/>
                <w:szCs w:val="20"/>
              </w:rPr>
              <w:t>不是</w:t>
            </w:r>
            <w:r>
              <w:rPr>
                <w:rFonts w:cs="Times New Roman"/>
                <w:color w:val="000000"/>
                <w:kern w:val="0"/>
                <w:sz w:val="18"/>
                <w:szCs w:val="20"/>
              </w:rPr>
              <w:t>8</w:t>
            </w:r>
            <w:r>
              <w:rPr>
                <w:rFonts w:cs="Times New Roman"/>
                <w:color w:val="000000"/>
                <w:kern w:val="0"/>
                <w:sz w:val="18"/>
                <w:szCs w:val="20"/>
              </w:rPr>
              <w:t>或超出</w:t>
            </w:r>
            <w:r>
              <w:rPr>
                <w:rFonts w:cs="Times New Roman"/>
                <w:color w:val="000000"/>
                <w:kern w:val="0"/>
                <w:sz w:val="18"/>
                <w:szCs w:val="20"/>
              </w:rPr>
              <w:t>DataMover BTT</w:t>
            </w:r>
            <w:r>
              <w:rPr>
                <w:rFonts w:cs="Times New Roman"/>
                <w:color w:val="000000"/>
                <w:kern w:val="0"/>
                <w:sz w:val="18"/>
                <w:szCs w:val="20"/>
              </w:rPr>
              <w:t>范围</w:t>
            </w:r>
          </w:p>
        </w:tc>
      </w:tr>
      <w:tr w:rsidR="009614A0" w14:paraId="0415092A" w14:textId="77777777">
        <w:trPr>
          <w:cantSplit/>
          <w:jc w:val="center"/>
        </w:trPr>
        <w:tc>
          <w:tcPr>
            <w:tcW w:w="388" w:type="pct"/>
            <w:vAlign w:val="center"/>
          </w:tcPr>
          <w:p w14:paraId="2488A569" w14:textId="77777777" w:rsidR="009614A0" w:rsidRDefault="00000000">
            <w:pPr>
              <w:widowControl/>
              <w:spacing w:line="252" w:lineRule="auto"/>
              <w:jc w:val="center"/>
              <w:rPr>
                <w:kern w:val="0"/>
                <w:szCs w:val="20"/>
              </w:rPr>
            </w:pPr>
            <w:r>
              <w:rPr>
                <w:rFonts w:cs="Times New Roman"/>
                <w:color w:val="000000"/>
                <w:kern w:val="0"/>
                <w:sz w:val="18"/>
                <w:szCs w:val="20"/>
              </w:rPr>
              <w:t>8'h10</w:t>
            </w:r>
          </w:p>
        </w:tc>
        <w:tc>
          <w:tcPr>
            <w:tcW w:w="1614" w:type="pct"/>
            <w:vAlign w:val="center"/>
          </w:tcPr>
          <w:p w14:paraId="293E7381" w14:textId="77777777" w:rsidR="009614A0" w:rsidRDefault="00000000">
            <w:pPr>
              <w:widowControl/>
              <w:spacing w:line="252" w:lineRule="auto"/>
              <w:jc w:val="center"/>
              <w:rPr>
                <w:kern w:val="0"/>
                <w:szCs w:val="20"/>
              </w:rPr>
            </w:pPr>
            <w:r>
              <w:rPr>
                <w:rFonts w:cs="Times New Roman"/>
                <w:color w:val="000000"/>
                <w:kern w:val="0"/>
                <w:sz w:val="18"/>
                <w:szCs w:val="20"/>
              </w:rPr>
              <w:t>ERR_TAG_MISMATCH</w:t>
            </w:r>
          </w:p>
        </w:tc>
        <w:tc>
          <w:tcPr>
            <w:tcW w:w="2998" w:type="pct"/>
            <w:vAlign w:val="center"/>
          </w:tcPr>
          <w:p w14:paraId="5BE1E4D8" w14:textId="77777777" w:rsidR="009614A0" w:rsidRDefault="00000000">
            <w:pPr>
              <w:widowControl/>
              <w:spacing w:line="252" w:lineRule="auto"/>
              <w:jc w:val="left"/>
              <w:rPr>
                <w:kern w:val="0"/>
                <w:szCs w:val="20"/>
              </w:rPr>
            </w:pPr>
            <w:r>
              <w:rPr>
                <w:rFonts w:cs="Times New Roman"/>
                <w:color w:val="000000"/>
                <w:kern w:val="0"/>
                <w:sz w:val="18"/>
                <w:szCs w:val="20"/>
              </w:rPr>
              <w:t>DataMover</w:t>
            </w:r>
            <w:r>
              <w:rPr>
                <w:rFonts w:cs="Times New Roman"/>
                <w:color w:val="000000"/>
                <w:kern w:val="0"/>
                <w:sz w:val="18"/>
                <w:szCs w:val="20"/>
              </w:rPr>
              <w:t>返回状态标签与预期数据</w:t>
            </w:r>
            <w:r>
              <w:rPr>
                <w:rFonts w:cs="Times New Roman"/>
                <w:color w:val="000000"/>
                <w:kern w:val="0"/>
                <w:sz w:val="18"/>
                <w:szCs w:val="20"/>
              </w:rPr>
              <w:t>/</w:t>
            </w:r>
            <w:r>
              <w:rPr>
                <w:rFonts w:cs="Times New Roman"/>
                <w:color w:val="000000"/>
                <w:kern w:val="0"/>
                <w:sz w:val="18"/>
                <w:szCs w:val="20"/>
              </w:rPr>
              <w:t>描述符标签不一致</w:t>
            </w:r>
          </w:p>
        </w:tc>
      </w:tr>
      <w:tr w:rsidR="009614A0" w14:paraId="7073CEB2" w14:textId="77777777">
        <w:trPr>
          <w:cantSplit/>
          <w:jc w:val="center"/>
        </w:trPr>
        <w:tc>
          <w:tcPr>
            <w:tcW w:w="388" w:type="pct"/>
            <w:vAlign w:val="center"/>
          </w:tcPr>
          <w:p w14:paraId="360D49CE" w14:textId="77777777" w:rsidR="009614A0" w:rsidRDefault="00000000">
            <w:pPr>
              <w:widowControl/>
              <w:spacing w:line="252" w:lineRule="auto"/>
              <w:jc w:val="center"/>
              <w:rPr>
                <w:kern w:val="0"/>
                <w:szCs w:val="20"/>
              </w:rPr>
            </w:pPr>
            <w:r>
              <w:rPr>
                <w:rFonts w:cs="Times New Roman"/>
                <w:color w:val="000000"/>
                <w:kern w:val="0"/>
                <w:sz w:val="18"/>
                <w:szCs w:val="20"/>
              </w:rPr>
              <w:t>8'h11</w:t>
            </w:r>
          </w:p>
        </w:tc>
        <w:tc>
          <w:tcPr>
            <w:tcW w:w="1614" w:type="pct"/>
            <w:vAlign w:val="center"/>
          </w:tcPr>
          <w:p w14:paraId="36D52A7F" w14:textId="77777777" w:rsidR="009614A0" w:rsidRDefault="00000000">
            <w:pPr>
              <w:widowControl/>
              <w:spacing w:line="252" w:lineRule="auto"/>
              <w:jc w:val="center"/>
              <w:rPr>
                <w:kern w:val="0"/>
                <w:szCs w:val="20"/>
              </w:rPr>
            </w:pPr>
            <w:r>
              <w:rPr>
                <w:rFonts w:cs="Times New Roman"/>
                <w:color w:val="000000"/>
                <w:kern w:val="0"/>
                <w:sz w:val="18"/>
                <w:szCs w:val="20"/>
              </w:rPr>
              <w:t>ERR_DATA_STS</w:t>
            </w:r>
          </w:p>
        </w:tc>
        <w:tc>
          <w:tcPr>
            <w:tcW w:w="2998" w:type="pct"/>
            <w:vAlign w:val="center"/>
          </w:tcPr>
          <w:p w14:paraId="2ACC08A1" w14:textId="77777777" w:rsidR="009614A0" w:rsidRDefault="00000000">
            <w:pPr>
              <w:widowControl/>
              <w:spacing w:line="252" w:lineRule="auto"/>
              <w:jc w:val="left"/>
              <w:rPr>
                <w:kern w:val="0"/>
                <w:szCs w:val="20"/>
              </w:rPr>
            </w:pPr>
            <w:r>
              <w:rPr>
                <w:rFonts w:cs="Times New Roman"/>
                <w:color w:val="000000"/>
                <w:kern w:val="0"/>
                <w:sz w:val="18"/>
                <w:szCs w:val="20"/>
              </w:rPr>
              <w:t>报文数据写状态未完成或状态错误</w:t>
            </w:r>
          </w:p>
        </w:tc>
      </w:tr>
      <w:tr w:rsidR="009614A0" w14:paraId="1AE3769A" w14:textId="77777777">
        <w:trPr>
          <w:cantSplit/>
          <w:jc w:val="center"/>
        </w:trPr>
        <w:tc>
          <w:tcPr>
            <w:tcW w:w="388" w:type="pct"/>
            <w:vAlign w:val="center"/>
          </w:tcPr>
          <w:p w14:paraId="25CD6413" w14:textId="77777777" w:rsidR="009614A0" w:rsidRDefault="00000000">
            <w:pPr>
              <w:widowControl/>
              <w:spacing w:line="252" w:lineRule="auto"/>
              <w:jc w:val="center"/>
              <w:rPr>
                <w:kern w:val="0"/>
                <w:szCs w:val="20"/>
              </w:rPr>
            </w:pPr>
            <w:r>
              <w:rPr>
                <w:rFonts w:cs="Times New Roman"/>
                <w:color w:val="000000"/>
                <w:kern w:val="0"/>
                <w:sz w:val="18"/>
                <w:szCs w:val="20"/>
              </w:rPr>
              <w:t>8'h12</w:t>
            </w:r>
          </w:p>
        </w:tc>
        <w:tc>
          <w:tcPr>
            <w:tcW w:w="1614" w:type="pct"/>
            <w:vAlign w:val="center"/>
          </w:tcPr>
          <w:p w14:paraId="5384E579" w14:textId="77777777" w:rsidR="009614A0" w:rsidRDefault="00000000">
            <w:pPr>
              <w:widowControl/>
              <w:spacing w:line="252" w:lineRule="auto"/>
              <w:jc w:val="center"/>
              <w:rPr>
                <w:kern w:val="0"/>
                <w:szCs w:val="20"/>
              </w:rPr>
            </w:pPr>
            <w:r>
              <w:rPr>
                <w:rFonts w:cs="Times New Roman"/>
                <w:color w:val="000000"/>
                <w:kern w:val="0"/>
                <w:sz w:val="18"/>
                <w:szCs w:val="20"/>
              </w:rPr>
              <w:t>ERR_DESC_STS</w:t>
            </w:r>
          </w:p>
        </w:tc>
        <w:tc>
          <w:tcPr>
            <w:tcW w:w="2998" w:type="pct"/>
            <w:vAlign w:val="center"/>
          </w:tcPr>
          <w:p w14:paraId="2C64321E" w14:textId="77777777" w:rsidR="009614A0" w:rsidRDefault="00000000">
            <w:pPr>
              <w:widowControl/>
              <w:spacing w:line="252" w:lineRule="auto"/>
              <w:jc w:val="left"/>
              <w:rPr>
                <w:kern w:val="0"/>
                <w:szCs w:val="20"/>
              </w:rPr>
            </w:pPr>
            <w:r>
              <w:rPr>
                <w:rFonts w:cs="Times New Roman"/>
                <w:color w:val="000000"/>
                <w:kern w:val="0"/>
                <w:sz w:val="18"/>
                <w:szCs w:val="20"/>
              </w:rPr>
              <w:t>描述符写状态未完成或状态错误</w:t>
            </w:r>
          </w:p>
        </w:tc>
      </w:tr>
      <w:tr w:rsidR="009614A0" w14:paraId="5A03CC38" w14:textId="77777777">
        <w:trPr>
          <w:cantSplit/>
          <w:jc w:val="center"/>
        </w:trPr>
        <w:tc>
          <w:tcPr>
            <w:tcW w:w="388" w:type="pct"/>
            <w:vAlign w:val="center"/>
          </w:tcPr>
          <w:p w14:paraId="2349B349" w14:textId="77777777" w:rsidR="009614A0" w:rsidRDefault="00000000">
            <w:pPr>
              <w:widowControl/>
              <w:spacing w:line="252" w:lineRule="auto"/>
              <w:jc w:val="center"/>
              <w:rPr>
                <w:kern w:val="0"/>
                <w:szCs w:val="20"/>
              </w:rPr>
            </w:pPr>
            <w:r>
              <w:rPr>
                <w:rFonts w:cs="Times New Roman"/>
                <w:color w:val="000000"/>
                <w:kern w:val="0"/>
                <w:sz w:val="18"/>
                <w:szCs w:val="20"/>
              </w:rPr>
              <w:t>8'h13</w:t>
            </w:r>
          </w:p>
        </w:tc>
        <w:tc>
          <w:tcPr>
            <w:tcW w:w="1614" w:type="pct"/>
            <w:vAlign w:val="center"/>
          </w:tcPr>
          <w:p w14:paraId="5D6FB9FB" w14:textId="77777777" w:rsidR="009614A0" w:rsidRDefault="00000000">
            <w:pPr>
              <w:widowControl/>
              <w:spacing w:line="252" w:lineRule="auto"/>
              <w:jc w:val="center"/>
              <w:rPr>
                <w:kern w:val="0"/>
                <w:szCs w:val="20"/>
              </w:rPr>
            </w:pPr>
            <w:r>
              <w:rPr>
                <w:rFonts w:cs="Times New Roman"/>
                <w:color w:val="000000"/>
                <w:kern w:val="0"/>
                <w:sz w:val="18"/>
                <w:szCs w:val="20"/>
              </w:rPr>
              <w:t>ERR_ILLEGAL_STATE</w:t>
            </w:r>
          </w:p>
        </w:tc>
        <w:tc>
          <w:tcPr>
            <w:tcW w:w="2998" w:type="pct"/>
            <w:vAlign w:val="center"/>
          </w:tcPr>
          <w:p w14:paraId="223EB072" w14:textId="77777777" w:rsidR="009614A0" w:rsidRDefault="00000000">
            <w:pPr>
              <w:widowControl/>
              <w:spacing w:line="252" w:lineRule="auto"/>
              <w:jc w:val="left"/>
              <w:rPr>
                <w:kern w:val="0"/>
                <w:szCs w:val="20"/>
              </w:rPr>
            </w:pPr>
            <w:r>
              <w:rPr>
                <w:rFonts w:cs="Times New Roman"/>
                <w:color w:val="000000"/>
                <w:kern w:val="0"/>
                <w:sz w:val="18"/>
                <w:szCs w:val="20"/>
              </w:rPr>
              <w:t>DMA</w:t>
            </w:r>
            <w:r>
              <w:rPr>
                <w:rFonts w:cs="Times New Roman"/>
                <w:color w:val="000000"/>
                <w:kern w:val="0"/>
                <w:sz w:val="18"/>
                <w:szCs w:val="20"/>
              </w:rPr>
              <w:t>控制状态机进入非法状态</w:t>
            </w:r>
          </w:p>
        </w:tc>
      </w:tr>
      <w:tr w:rsidR="009614A0" w14:paraId="395B0A0A" w14:textId="77777777">
        <w:trPr>
          <w:cantSplit/>
          <w:jc w:val="center"/>
        </w:trPr>
        <w:tc>
          <w:tcPr>
            <w:tcW w:w="388" w:type="pct"/>
            <w:vAlign w:val="center"/>
          </w:tcPr>
          <w:p w14:paraId="5EBE7322" w14:textId="77777777" w:rsidR="009614A0" w:rsidRDefault="00000000">
            <w:pPr>
              <w:widowControl/>
              <w:spacing w:line="252" w:lineRule="auto"/>
              <w:jc w:val="center"/>
              <w:rPr>
                <w:kern w:val="0"/>
                <w:szCs w:val="20"/>
              </w:rPr>
            </w:pPr>
            <w:r>
              <w:rPr>
                <w:rFonts w:cs="Times New Roman"/>
                <w:color w:val="000000"/>
                <w:kern w:val="0"/>
                <w:sz w:val="18"/>
                <w:szCs w:val="20"/>
              </w:rPr>
              <w:t>8'h20</w:t>
            </w:r>
          </w:p>
        </w:tc>
        <w:tc>
          <w:tcPr>
            <w:tcW w:w="1614" w:type="pct"/>
            <w:vAlign w:val="center"/>
          </w:tcPr>
          <w:p w14:paraId="4B53C3AE" w14:textId="77777777" w:rsidR="009614A0" w:rsidRDefault="00000000">
            <w:pPr>
              <w:widowControl/>
              <w:spacing w:line="252" w:lineRule="auto"/>
              <w:jc w:val="center"/>
              <w:rPr>
                <w:kern w:val="0"/>
                <w:szCs w:val="20"/>
              </w:rPr>
            </w:pPr>
            <w:r>
              <w:rPr>
                <w:rFonts w:cs="Times New Roman"/>
                <w:color w:val="000000"/>
                <w:kern w:val="0"/>
                <w:sz w:val="18"/>
                <w:szCs w:val="20"/>
              </w:rPr>
              <w:t>RD_ERR_AXI_RRESP</w:t>
            </w:r>
          </w:p>
        </w:tc>
        <w:tc>
          <w:tcPr>
            <w:tcW w:w="2998" w:type="pct"/>
            <w:vAlign w:val="center"/>
          </w:tcPr>
          <w:p w14:paraId="6786CC5D"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 AXI</w:t>
            </w:r>
            <w:r>
              <w:rPr>
                <w:rFonts w:cs="Times New Roman"/>
                <w:color w:val="000000"/>
                <w:kern w:val="0"/>
                <w:sz w:val="18"/>
                <w:szCs w:val="20"/>
              </w:rPr>
              <w:t>读取响应错误</w:t>
            </w:r>
          </w:p>
        </w:tc>
      </w:tr>
      <w:tr w:rsidR="009614A0" w14:paraId="1F48E387" w14:textId="77777777">
        <w:trPr>
          <w:cantSplit/>
          <w:jc w:val="center"/>
        </w:trPr>
        <w:tc>
          <w:tcPr>
            <w:tcW w:w="388" w:type="pct"/>
            <w:vAlign w:val="center"/>
          </w:tcPr>
          <w:p w14:paraId="749CFDF1" w14:textId="77777777" w:rsidR="009614A0" w:rsidRDefault="00000000">
            <w:pPr>
              <w:widowControl/>
              <w:spacing w:line="252" w:lineRule="auto"/>
              <w:jc w:val="center"/>
              <w:rPr>
                <w:kern w:val="0"/>
                <w:szCs w:val="20"/>
              </w:rPr>
            </w:pPr>
            <w:r>
              <w:rPr>
                <w:rFonts w:cs="Times New Roman"/>
                <w:color w:val="000000"/>
                <w:kern w:val="0"/>
                <w:sz w:val="18"/>
                <w:szCs w:val="20"/>
              </w:rPr>
              <w:t>8'h21</w:t>
            </w:r>
          </w:p>
        </w:tc>
        <w:tc>
          <w:tcPr>
            <w:tcW w:w="1614" w:type="pct"/>
            <w:vAlign w:val="center"/>
          </w:tcPr>
          <w:p w14:paraId="45C6FE5C" w14:textId="77777777" w:rsidR="009614A0" w:rsidRDefault="00000000">
            <w:pPr>
              <w:widowControl/>
              <w:spacing w:line="252" w:lineRule="auto"/>
              <w:jc w:val="center"/>
              <w:rPr>
                <w:kern w:val="0"/>
                <w:szCs w:val="20"/>
              </w:rPr>
            </w:pPr>
            <w:r>
              <w:rPr>
                <w:rFonts w:cs="Times New Roman"/>
                <w:color w:val="000000"/>
                <w:kern w:val="0"/>
                <w:sz w:val="18"/>
                <w:szCs w:val="20"/>
              </w:rPr>
              <w:t>RD_ERR_DESC_INVALID</w:t>
            </w:r>
          </w:p>
        </w:tc>
        <w:tc>
          <w:tcPr>
            <w:tcW w:w="2998" w:type="pct"/>
            <w:vAlign w:val="center"/>
          </w:tcPr>
          <w:p w14:paraId="7E18FA57"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描述符无效或字段格式非法</w:t>
            </w:r>
          </w:p>
        </w:tc>
      </w:tr>
      <w:tr w:rsidR="009614A0" w14:paraId="75EF531A" w14:textId="77777777">
        <w:trPr>
          <w:cantSplit/>
          <w:jc w:val="center"/>
        </w:trPr>
        <w:tc>
          <w:tcPr>
            <w:tcW w:w="388" w:type="pct"/>
            <w:vAlign w:val="center"/>
          </w:tcPr>
          <w:p w14:paraId="4A4D78B3" w14:textId="77777777" w:rsidR="009614A0" w:rsidRDefault="00000000">
            <w:pPr>
              <w:widowControl/>
              <w:spacing w:line="252" w:lineRule="auto"/>
              <w:jc w:val="center"/>
              <w:rPr>
                <w:kern w:val="0"/>
                <w:szCs w:val="20"/>
              </w:rPr>
            </w:pPr>
            <w:r>
              <w:rPr>
                <w:rFonts w:cs="Times New Roman"/>
                <w:color w:val="000000"/>
                <w:kern w:val="0"/>
                <w:sz w:val="18"/>
                <w:szCs w:val="20"/>
              </w:rPr>
              <w:t>8'h22</w:t>
            </w:r>
          </w:p>
        </w:tc>
        <w:tc>
          <w:tcPr>
            <w:tcW w:w="1614" w:type="pct"/>
            <w:vAlign w:val="center"/>
          </w:tcPr>
          <w:p w14:paraId="191C4FE2" w14:textId="77777777" w:rsidR="009614A0" w:rsidRDefault="00000000">
            <w:pPr>
              <w:widowControl/>
              <w:spacing w:line="252" w:lineRule="auto"/>
              <w:jc w:val="center"/>
              <w:rPr>
                <w:kern w:val="0"/>
                <w:szCs w:val="20"/>
              </w:rPr>
            </w:pPr>
            <w:r>
              <w:rPr>
                <w:rFonts w:cs="Times New Roman"/>
                <w:color w:val="000000"/>
                <w:kern w:val="0"/>
                <w:sz w:val="18"/>
                <w:szCs w:val="20"/>
              </w:rPr>
              <w:t>RD_ERR_ZERO_LENGTH</w:t>
            </w:r>
          </w:p>
        </w:tc>
        <w:tc>
          <w:tcPr>
            <w:tcW w:w="2998" w:type="pct"/>
            <w:vAlign w:val="center"/>
          </w:tcPr>
          <w:p w14:paraId="6E31574F"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描述符中的帧长度为</w:t>
            </w:r>
            <w:r>
              <w:rPr>
                <w:rFonts w:cs="Times New Roman"/>
                <w:color w:val="000000"/>
                <w:kern w:val="0"/>
                <w:sz w:val="18"/>
                <w:szCs w:val="20"/>
              </w:rPr>
              <w:t>0</w:t>
            </w:r>
          </w:p>
        </w:tc>
      </w:tr>
      <w:tr w:rsidR="009614A0" w14:paraId="6213C264" w14:textId="77777777">
        <w:trPr>
          <w:cantSplit/>
          <w:jc w:val="center"/>
        </w:trPr>
        <w:tc>
          <w:tcPr>
            <w:tcW w:w="388" w:type="pct"/>
            <w:vAlign w:val="center"/>
          </w:tcPr>
          <w:p w14:paraId="795411BD" w14:textId="77777777" w:rsidR="009614A0" w:rsidRDefault="00000000">
            <w:pPr>
              <w:widowControl/>
              <w:spacing w:line="252" w:lineRule="auto"/>
              <w:jc w:val="center"/>
              <w:rPr>
                <w:kern w:val="0"/>
                <w:szCs w:val="20"/>
              </w:rPr>
            </w:pPr>
            <w:r>
              <w:rPr>
                <w:rFonts w:cs="Times New Roman"/>
                <w:color w:val="000000"/>
                <w:kern w:val="0"/>
                <w:sz w:val="18"/>
                <w:szCs w:val="20"/>
              </w:rPr>
              <w:t>8'h23</w:t>
            </w:r>
          </w:p>
        </w:tc>
        <w:tc>
          <w:tcPr>
            <w:tcW w:w="1614" w:type="pct"/>
            <w:vAlign w:val="center"/>
          </w:tcPr>
          <w:p w14:paraId="29398542" w14:textId="77777777" w:rsidR="009614A0" w:rsidRDefault="00000000">
            <w:pPr>
              <w:widowControl/>
              <w:spacing w:line="252" w:lineRule="auto"/>
              <w:jc w:val="center"/>
              <w:rPr>
                <w:kern w:val="0"/>
                <w:szCs w:val="20"/>
              </w:rPr>
            </w:pPr>
            <w:r>
              <w:rPr>
                <w:rFonts w:cs="Times New Roman"/>
                <w:color w:val="000000"/>
                <w:kern w:val="0"/>
                <w:sz w:val="18"/>
                <w:szCs w:val="20"/>
              </w:rPr>
              <w:t>RD_ERR_FRAME_TOO_LARGE</w:t>
            </w:r>
          </w:p>
        </w:tc>
        <w:tc>
          <w:tcPr>
            <w:tcW w:w="2998" w:type="pct"/>
            <w:vAlign w:val="center"/>
          </w:tcPr>
          <w:p w14:paraId="1EBA09B9"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帧长度超过</w:t>
            </w:r>
            <w:r>
              <w:rPr>
                <w:rFonts w:cs="Times New Roman"/>
                <w:color w:val="000000"/>
                <w:kern w:val="0"/>
                <w:sz w:val="18"/>
                <w:szCs w:val="20"/>
              </w:rPr>
              <w:t>FRAME_SLOT_BYTES</w:t>
            </w:r>
            <w:r>
              <w:rPr>
                <w:rFonts w:cs="Times New Roman"/>
                <w:color w:val="000000"/>
                <w:kern w:val="0"/>
                <w:sz w:val="18"/>
                <w:szCs w:val="20"/>
              </w:rPr>
              <w:t>或硬件支持上限</w:t>
            </w:r>
          </w:p>
        </w:tc>
      </w:tr>
      <w:tr w:rsidR="009614A0" w14:paraId="5A6162EE" w14:textId="77777777">
        <w:trPr>
          <w:cantSplit/>
          <w:jc w:val="center"/>
        </w:trPr>
        <w:tc>
          <w:tcPr>
            <w:tcW w:w="388" w:type="pct"/>
            <w:vAlign w:val="center"/>
          </w:tcPr>
          <w:p w14:paraId="2B155B68" w14:textId="77777777" w:rsidR="009614A0" w:rsidRDefault="00000000">
            <w:pPr>
              <w:widowControl/>
              <w:spacing w:line="252" w:lineRule="auto"/>
              <w:jc w:val="center"/>
              <w:rPr>
                <w:kern w:val="0"/>
                <w:szCs w:val="20"/>
              </w:rPr>
            </w:pPr>
            <w:r>
              <w:rPr>
                <w:rFonts w:cs="Times New Roman"/>
                <w:color w:val="000000"/>
                <w:kern w:val="0"/>
                <w:sz w:val="18"/>
                <w:szCs w:val="20"/>
              </w:rPr>
              <w:t>8'h24</w:t>
            </w:r>
          </w:p>
        </w:tc>
        <w:tc>
          <w:tcPr>
            <w:tcW w:w="1614" w:type="pct"/>
            <w:vAlign w:val="center"/>
          </w:tcPr>
          <w:p w14:paraId="6D607FE4" w14:textId="77777777" w:rsidR="009614A0" w:rsidRDefault="00000000">
            <w:pPr>
              <w:widowControl/>
              <w:spacing w:line="252" w:lineRule="auto"/>
              <w:jc w:val="center"/>
              <w:rPr>
                <w:kern w:val="0"/>
                <w:szCs w:val="20"/>
              </w:rPr>
            </w:pPr>
            <w:r>
              <w:rPr>
                <w:rFonts w:cs="Times New Roman"/>
                <w:color w:val="000000"/>
                <w:kern w:val="0"/>
                <w:sz w:val="18"/>
                <w:szCs w:val="20"/>
              </w:rPr>
              <w:t>RD_ERR_DATA_ADDR_ALIGN</w:t>
            </w:r>
          </w:p>
        </w:tc>
        <w:tc>
          <w:tcPr>
            <w:tcW w:w="2998" w:type="pct"/>
            <w:vAlign w:val="center"/>
          </w:tcPr>
          <w:p w14:paraId="2A17493D"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数据地址不满足</w:t>
            </w:r>
            <w:r>
              <w:rPr>
                <w:rFonts w:cs="Times New Roman"/>
                <w:color w:val="000000"/>
                <w:kern w:val="0"/>
                <w:sz w:val="18"/>
                <w:szCs w:val="20"/>
              </w:rPr>
              <w:t>AXI</w:t>
            </w:r>
            <w:r>
              <w:rPr>
                <w:rFonts w:cs="Times New Roman"/>
                <w:color w:val="000000"/>
                <w:kern w:val="0"/>
                <w:sz w:val="18"/>
                <w:szCs w:val="20"/>
              </w:rPr>
              <w:t>对齐要求</w:t>
            </w:r>
          </w:p>
        </w:tc>
      </w:tr>
      <w:tr w:rsidR="009614A0" w14:paraId="70BD2FC4" w14:textId="77777777">
        <w:trPr>
          <w:cantSplit/>
          <w:jc w:val="center"/>
        </w:trPr>
        <w:tc>
          <w:tcPr>
            <w:tcW w:w="388" w:type="pct"/>
            <w:vAlign w:val="center"/>
          </w:tcPr>
          <w:p w14:paraId="651D2005" w14:textId="77777777" w:rsidR="009614A0" w:rsidRDefault="00000000">
            <w:pPr>
              <w:widowControl/>
              <w:spacing w:line="252" w:lineRule="auto"/>
              <w:jc w:val="center"/>
              <w:rPr>
                <w:kern w:val="0"/>
                <w:szCs w:val="20"/>
              </w:rPr>
            </w:pPr>
            <w:r>
              <w:rPr>
                <w:rFonts w:cs="Times New Roman"/>
                <w:color w:val="000000"/>
                <w:kern w:val="0"/>
                <w:sz w:val="18"/>
                <w:szCs w:val="20"/>
              </w:rPr>
              <w:t>8'h25</w:t>
            </w:r>
          </w:p>
        </w:tc>
        <w:tc>
          <w:tcPr>
            <w:tcW w:w="1614" w:type="pct"/>
            <w:vAlign w:val="center"/>
          </w:tcPr>
          <w:p w14:paraId="29625EAC" w14:textId="77777777" w:rsidR="009614A0" w:rsidRDefault="00000000">
            <w:pPr>
              <w:widowControl/>
              <w:spacing w:line="252" w:lineRule="auto"/>
              <w:jc w:val="center"/>
              <w:rPr>
                <w:kern w:val="0"/>
                <w:szCs w:val="20"/>
              </w:rPr>
            </w:pPr>
            <w:r>
              <w:rPr>
                <w:rFonts w:cs="Times New Roman"/>
                <w:color w:val="000000"/>
                <w:kern w:val="0"/>
                <w:sz w:val="18"/>
                <w:szCs w:val="20"/>
              </w:rPr>
              <w:t>RD_ERR_DESC_ADDR_ALIGN</w:t>
            </w:r>
          </w:p>
        </w:tc>
        <w:tc>
          <w:tcPr>
            <w:tcW w:w="2998" w:type="pct"/>
            <w:vAlign w:val="center"/>
          </w:tcPr>
          <w:p w14:paraId="3DD6B3D1"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描述符地址不满足</w:t>
            </w:r>
            <w:r>
              <w:rPr>
                <w:rFonts w:cs="Times New Roman"/>
                <w:color w:val="000000"/>
                <w:kern w:val="0"/>
                <w:sz w:val="18"/>
                <w:szCs w:val="20"/>
              </w:rPr>
              <w:t>DESC_BYTES</w:t>
            </w:r>
            <w:r>
              <w:rPr>
                <w:rFonts w:cs="Times New Roman"/>
                <w:color w:val="000000"/>
                <w:kern w:val="0"/>
                <w:sz w:val="18"/>
                <w:szCs w:val="20"/>
              </w:rPr>
              <w:t>对齐要求</w:t>
            </w:r>
          </w:p>
        </w:tc>
      </w:tr>
      <w:tr w:rsidR="009614A0" w14:paraId="3822C9BD" w14:textId="77777777">
        <w:trPr>
          <w:cantSplit/>
          <w:jc w:val="center"/>
        </w:trPr>
        <w:tc>
          <w:tcPr>
            <w:tcW w:w="388" w:type="pct"/>
            <w:vAlign w:val="center"/>
          </w:tcPr>
          <w:p w14:paraId="24DE600D" w14:textId="77777777" w:rsidR="009614A0" w:rsidRDefault="00000000">
            <w:pPr>
              <w:widowControl/>
              <w:spacing w:line="252" w:lineRule="auto"/>
              <w:jc w:val="center"/>
              <w:rPr>
                <w:kern w:val="0"/>
                <w:szCs w:val="20"/>
              </w:rPr>
            </w:pPr>
            <w:r>
              <w:rPr>
                <w:rFonts w:cs="Times New Roman"/>
                <w:color w:val="000000"/>
                <w:kern w:val="0"/>
                <w:sz w:val="18"/>
                <w:szCs w:val="20"/>
              </w:rPr>
              <w:t>8'h26</w:t>
            </w:r>
          </w:p>
        </w:tc>
        <w:tc>
          <w:tcPr>
            <w:tcW w:w="1614" w:type="pct"/>
            <w:vAlign w:val="center"/>
          </w:tcPr>
          <w:p w14:paraId="0217914B" w14:textId="77777777" w:rsidR="009614A0" w:rsidRDefault="00000000">
            <w:pPr>
              <w:widowControl/>
              <w:spacing w:line="252" w:lineRule="auto"/>
              <w:jc w:val="center"/>
              <w:rPr>
                <w:kern w:val="0"/>
                <w:szCs w:val="20"/>
              </w:rPr>
            </w:pPr>
            <w:r>
              <w:rPr>
                <w:rFonts w:cs="Times New Roman"/>
                <w:color w:val="000000"/>
                <w:kern w:val="0"/>
                <w:sz w:val="18"/>
                <w:szCs w:val="20"/>
              </w:rPr>
              <w:t>RD_ERR_RING_CFG</w:t>
            </w:r>
          </w:p>
        </w:tc>
        <w:tc>
          <w:tcPr>
            <w:tcW w:w="2998" w:type="pct"/>
            <w:vAlign w:val="center"/>
          </w:tcPr>
          <w:p w14:paraId="5D2D910F"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环深度、基地址或其他队列配置非法</w:t>
            </w:r>
          </w:p>
        </w:tc>
      </w:tr>
      <w:tr w:rsidR="009614A0" w14:paraId="762AD855" w14:textId="77777777">
        <w:trPr>
          <w:cantSplit/>
          <w:jc w:val="center"/>
        </w:trPr>
        <w:tc>
          <w:tcPr>
            <w:tcW w:w="388" w:type="pct"/>
            <w:vAlign w:val="center"/>
          </w:tcPr>
          <w:p w14:paraId="29A2279C" w14:textId="77777777" w:rsidR="009614A0" w:rsidRDefault="00000000">
            <w:pPr>
              <w:widowControl/>
              <w:spacing w:line="252" w:lineRule="auto"/>
              <w:jc w:val="center"/>
              <w:rPr>
                <w:kern w:val="0"/>
                <w:szCs w:val="20"/>
              </w:rPr>
            </w:pPr>
            <w:r>
              <w:rPr>
                <w:rFonts w:cs="Times New Roman"/>
                <w:color w:val="000000"/>
                <w:kern w:val="0"/>
                <w:sz w:val="18"/>
                <w:szCs w:val="20"/>
              </w:rPr>
              <w:t>8'h27</w:t>
            </w:r>
          </w:p>
        </w:tc>
        <w:tc>
          <w:tcPr>
            <w:tcW w:w="1614" w:type="pct"/>
            <w:vAlign w:val="center"/>
          </w:tcPr>
          <w:p w14:paraId="4CD65E3E" w14:textId="77777777" w:rsidR="009614A0" w:rsidRDefault="00000000">
            <w:pPr>
              <w:widowControl/>
              <w:spacing w:line="252" w:lineRule="auto"/>
              <w:jc w:val="center"/>
              <w:rPr>
                <w:kern w:val="0"/>
                <w:szCs w:val="20"/>
              </w:rPr>
            </w:pPr>
            <w:r>
              <w:rPr>
                <w:rFonts w:cs="Times New Roman"/>
                <w:color w:val="000000"/>
                <w:kern w:val="0"/>
                <w:sz w:val="18"/>
                <w:szCs w:val="20"/>
              </w:rPr>
              <w:t>RD_ERR_POINTER</w:t>
            </w:r>
          </w:p>
        </w:tc>
        <w:tc>
          <w:tcPr>
            <w:tcW w:w="2998" w:type="pct"/>
            <w:vAlign w:val="center"/>
          </w:tcPr>
          <w:p w14:paraId="56EA50CE"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读写指针越界或状态不一致</w:t>
            </w:r>
          </w:p>
        </w:tc>
      </w:tr>
      <w:tr w:rsidR="009614A0" w14:paraId="4BB5FCF2" w14:textId="77777777">
        <w:trPr>
          <w:cantSplit/>
          <w:jc w:val="center"/>
        </w:trPr>
        <w:tc>
          <w:tcPr>
            <w:tcW w:w="388" w:type="pct"/>
            <w:vAlign w:val="center"/>
          </w:tcPr>
          <w:p w14:paraId="64BA2B7D" w14:textId="77777777" w:rsidR="009614A0" w:rsidRDefault="00000000">
            <w:pPr>
              <w:widowControl/>
              <w:spacing w:line="252" w:lineRule="auto"/>
              <w:jc w:val="center"/>
              <w:rPr>
                <w:kern w:val="0"/>
                <w:szCs w:val="20"/>
              </w:rPr>
            </w:pPr>
            <w:r>
              <w:rPr>
                <w:rFonts w:cs="Times New Roman"/>
                <w:color w:val="000000"/>
                <w:kern w:val="0"/>
                <w:sz w:val="18"/>
                <w:szCs w:val="20"/>
              </w:rPr>
              <w:t>8'h28</w:t>
            </w:r>
          </w:p>
        </w:tc>
        <w:tc>
          <w:tcPr>
            <w:tcW w:w="1614" w:type="pct"/>
            <w:vAlign w:val="center"/>
          </w:tcPr>
          <w:p w14:paraId="552348EE" w14:textId="77777777" w:rsidR="009614A0" w:rsidRDefault="00000000">
            <w:pPr>
              <w:widowControl/>
              <w:spacing w:line="252" w:lineRule="auto"/>
              <w:jc w:val="center"/>
              <w:rPr>
                <w:kern w:val="0"/>
                <w:szCs w:val="20"/>
              </w:rPr>
            </w:pPr>
            <w:r>
              <w:rPr>
                <w:rFonts w:cs="Times New Roman"/>
                <w:color w:val="000000"/>
                <w:kern w:val="0"/>
                <w:sz w:val="18"/>
                <w:szCs w:val="20"/>
              </w:rPr>
              <w:t>RD_ERR_FRAME_ABORT</w:t>
            </w:r>
          </w:p>
        </w:tc>
        <w:tc>
          <w:tcPr>
            <w:tcW w:w="2998" w:type="pct"/>
            <w:vAlign w:val="center"/>
          </w:tcPr>
          <w:p w14:paraId="45B1A93A" w14:textId="77777777" w:rsidR="009614A0" w:rsidRDefault="00000000">
            <w:pPr>
              <w:widowControl/>
              <w:spacing w:line="252" w:lineRule="auto"/>
              <w:jc w:val="left"/>
              <w:rPr>
                <w:kern w:val="0"/>
                <w:szCs w:val="20"/>
              </w:rPr>
            </w:pPr>
            <w:r>
              <w:rPr>
                <w:rFonts w:cs="Times New Roman"/>
                <w:color w:val="000000"/>
                <w:kern w:val="0"/>
                <w:sz w:val="18"/>
                <w:szCs w:val="20"/>
              </w:rPr>
              <w:t>读</w:t>
            </w:r>
            <w:r>
              <w:rPr>
                <w:rFonts w:cs="Times New Roman"/>
                <w:color w:val="000000"/>
                <w:kern w:val="0"/>
                <w:sz w:val="18"/>
                <w:szCs w:val="20"/>
              </w:rPr>
              <w:t>DMA</w:t>
            </w:r>
            <w:r>
              <w:rPr>
                <w:rFonts w:cs="Times New Roman"/>
                <w:color w:val="000000"/>
                <w:kern w:val="0"/>
                <w:sz w:val="18"/>
                <w:szCs w:val="20"/>
              </w:rPr>
              <w:t>帧读取过程被复位或异常终止</w:t>
            </w:r>
          </w:p>
        </w:tc>
      </w:tr>
    </w:tbl>
    <w:p w14:paraId="1FB5B8D1" w14:textId="77777777" w:rsidR="009614A0" w:rsidRDefault="009614A0">
      <w:pPr>
        <w:widowControl/>
      </w:pPr>
    </w:p>
    <w:p w14:paraId="197FE8CB" w14:textId="77777777" w:rsidR="009614A0" w:rsidRDefault="00000000" w:rsidP="00E314C7">
      <w:pPr>
        <w:pStyle w:val="21"/>
      </w:pPr>
      <w:r>
        <w:t xml:space="preserve">5.3 </w:t>
      </w:r>
      <w:r>
        <w:t>写</w:t>
      </w:r>
      <w:r>
        <w:t>DMA</w:t>
      </w:r>
      <w:r>
        <w:t>软件可见</w:t>
      </w:r>
      <w:r>
        <w:t>64</w:t>
      </w:r>
      <w:r>
        <w:t>位描述符格式</w:t>
      </w:r>
    </w:p>
    <w:tbl>
      <w:tblPr>
        <w:tblStyle w:val="af6"/>
        <w:tblW w:w="5000" w:type="pct"/>
        <w:jc w:val="center"/>
        <w:tblLook w:val="04A0" w:firstRow="1" w:lastRow="0" w:firstColumn="1" w:lastColumn="0" w:noHBand="0" w:noVBand="1"/>
      </w:tblPr>
      <w:tblGrid>
        <w:gridCol w:w="1242"/>
        <w:gridCol w:w="2210"/>
        <w:gridCol w:w="1105"/>
        <w:gridCol w:w="5525"/>
      </w:tblGrid>
      <w:tr w:rsidR="009614A0" w14:paraId="7F0D4B36" w14:textId="77777777" w:rsidTr="000B431D">
        <w:trPr>
          <w:cantSplit/>
          <w:tblHeader/>
          <w:jc w:val="center"/>
        </w:trPr>
        <w:tc>
          <w:tcPr>
            <w:tcW w:w="616" w:type="pct"/>
            <w:shd w:val="clear" w:color="auto" w:fill="DCEAD2"/>
            <w:vAlign w:val="center"/>
          </w:tcPr>
          <w:p w14:paraId="5B12766E" w14:textId="77777777" w:rsidR="009614A0" w:rsidRDefault="00000000">
            <w:pPr>
              <w:widowControl/>
              <w:spacing w:line="252" w:lineRule="auto"/>
              <w:jc w:val="center"/>
              <w:rPr>
                <w:kern w:val="0"/>
                <w:szCs w:val="20"/>
              </w:rPr>
            </w:pPr>
            <w:r>
              <w:rPr>
                <w:rFonts w:cs="Times New Roman"/>
                <w:b/>
                <w:color w:val="000000"/>
                <w:kern w:val="0"/>
                <w:sz w:val="18"/>
                <w:szCs w:val="20"/>
              </w:rPr>
              <w:t>Bit</w:t>
            </w:r>
          </w:p>
        </w:tc>
        <w:tc>
          <w:tcPr>
            <w:tcW w:w="1096" w:type="pct"/>
            <w:shd w:val="clear" w:color="auto" w:fill="DCEAD2"/>
            <w:vAlign w:val="center"/>
          </w:tcPr>
          <w:p w14:paraId="6E564D20" w14:textId="77777777" w:rsidR="009614A0" w:rsidRDefault="00000000">
            <w:pPr>
              <w:widowControl/>
              <w:spacing w:line="252" w:lineRule="auto"/>
              <w:jc w:val="center"/>
              <w:rPr>
                <w:kern w:val="0"/>
                <w:szCs w:val="20"/>
              </w:rPr>
            </w:pPr>
            <w:r>
              <w:rPr>
                <w:rFonts w:cs="Times New Roman"/>
                <w:b/>
                <w:color w:val="000000"/>
                <w:kern w:val="0"/>
                <w:sz w:val="18"/>
                <w:szCs w:val="20"/>
              </w:rPr>
              <w:t>Name</w:t>
            </w:r>
          </w:p>
        </w:tc>
        <w:tc>
          <w:tcPr>
            <w:tcW w:w="548" w:type="pct"/>
            <w:shd w:val="clear" w:color="auto" w:fill="DCEAD2"/>
            <w:vAlign w:val="center"/>
          </w:tcPr>
          <w:p w14:paraId="7FD9A56E" w14:textId="77777777" w:rsidR="009614A0" w:rsidRDefault="00000000">
            <w:pPr>
              <w:widowControl/>
              <w:spacing w:line="252" w:lineRule="auto"/>
              <w:jc w:val="center"/>
              <w:rPr>
                <w:kern w:val="0"/>
                <w:szCs w:val="20"/>
              </w:rPr>
            </w:pPr>
            <w:r>
              <w:rPr>
                <w:rFonts w:cs="Times New Roman"/>
                <w:b/>
                <w:color w:val="000000"/>
                <w:kern w:val="0"/>
                <w:sz w:val="18"/>
                <w:szCs w:val="20"/>
              </w:rPr>
              <w:t>Default</w:t>
            </w:r>
          </w:p>
        </w:tc>
        <w:tc>
          <w:tcPr>
            <w:tcW w:w="2740" w:type="pct"/>
            <w:shd w:val="clear" w:color="auto" w:fill="DCEAD2"/>
            <w:vAlign w:val="center"/>
          </w:tcPr>
          <w:p w14:paraId="5BAC60E0" w14:textId="77777777" w:rsidR="009614A0" w:rsidRDefault="00000000">
            <w:pPr>
              <w:widowControl/>
              <w:spacing w:line="252" w:lineRule="auto"/>
              <w:jc w:val="center"/>
              <w:rPr>
                <w:kern w:val="0"/>
                <w:szCs w:val="20"/>
              </w:rPr>
            </w:pPr>
            <w:r>
              <w:rPr>
                <w:rFonts w:cs="Times New Roman"/>
                <w:b/>
                <w:color w:val="000000"/>
                <w:kern w:val="0"/>
                <w:sz w:val="18"/>
                <w:szCs w:val="20"/>
              </w:rPr>
              <w:t>Description</w:t>
            </w:r>
          </w:p>
        </w:tc>
      </w:tr>
      <w:tr w:rsidR="009614A0" w14:paraId="5CE19B54" w14:textId="77777777" w:rsidTr="000B431D">
        <w:trPr>
          <w:cantSplit/>
          <w:jc w:val="center"/>
        </w:trPr>
        <w:tc>
          <w:tcPr>
            <w:tcW w:w="616" w:type="pct"/>
            <w:vAlign w:val="center"/>
          </w:tcPr>
          <w:p w14:paraId="3C0B4EA7"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31:0</w:t>
            </w:r>
          </w:p>
        </w:tc>
        <w:tc>
          <w:tcPr>
            <w:tcW w:w="1096" w:type="pct"/>
            <w:vAlign w:val="center"/>
          </w:tcPr>
          <w:p w14:paraId="18D53636"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TIMESTAMP</w:t>
            </w:r>
          </w:p>
        </w:tc>
        <w:tc>
          <w:tcPr>
            <w:tcW w:w="548" w:type="pct"/>
            <w:vAlign w:val="center"/>
          </w:tcPr>
          <w:p w14:paraId="468D6B6A"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0</w:t>
            </w:r>
          </w:p>
        </w:tc>
        <w:tc>
          <w:tcPr>
            <w:tcW w:w="2740" w:type="pct"/>
            <w:vAlign w:val="center"/>
          </w:tcPr>
          <w:p w14:paraId="3A5EAB62"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接收侧时间戳；</w:t>
            </w:r>
            <w:r w:rsidRPr="00A85EF8">
              <w:rPr>
                <w:rFonts w:eastAsia="宋体"/>
                <w:kern w:val="0"/>
                <w:sz w:val="18"/>
                <w:szCs w:val="20"/>
              </w:rPr>
              <w:t>frame_time_cnt_g</w:t>
            </w:r>
            <w:r w:rsidRPr="00A85EF8">
              <w:rPr>
                <w:rFonts w:eastAsia="宋体"/>
                <w:kern w:val="0"/>
                <w:sz w:val="18"/>
                <w:szCs w:val="20"/>
              </w:rPr>
              <w:t>每个</w:t>
            </w:r>
            <w:r w:rsidRPr="00A85EF8">
              <w:rPr>
                <w:rFonts w:eastAsia="宋体"/>
                <w:kern w:val="0"/>
                <w:sz w:val="18"/>
                <w:szCs w:val="20"/>
              </w:rPr>
              <w:t>GMII RX</w:t>
            </w:r>
            <w:r w:rsidRPr="00A85EF8">
              <w:rPr>
                <w:rFonts w:eastAsia="宋体"/>
                <w:kern w:val="0"/>
                <w:sz w:val="18"/>
                <w:szCs w:val="20"/>
              </w:rPr>
              <w:t>时钟周期加</w:t>
            </w:r>
            <w:r w:rsidRPr="00A85EF8">
              <w:rPr>
                <w:rFonts w:eastAsia="宋体"/>
                <w:kern w:val="0"/>
                <w:sz w:val="18"/>
                <w:szCs w:val="20"/>
              </w:rPr>
              <w:t>8</w:t>
            </w:r>
          </w:p>
        </w:tc>
      </w:tr>
      <w:tr w:rsidR="009614A0" w14:paraId="41DE24FE" w14:textId="77777777" w:rsidTr="000B431D">
        <w:trPr>
          <w:cantSplit/>
          <w:jc w:val="center"/>
        </w:trPr>
        <w:tc>
          <w:tcPr>
            <w:tcW w:w="616" w:type="pct"/>
            <w:vAlign w:val="center"/>
          </w:tcPr>
          <w:p w14:paraId="5610BF5B"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47:32</w:t>
            </w:r>
          </w:p>
        </w:tc>
        <w:tc>
          <w:tcPr>
            <w:tcW w:w="1096" w:type="pct"/>
            <w:vAlign w:val="center"/>
          </w:tcPr>
          <w:p w14:paraId="5B89D7BB"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FRAME_LENGTH</w:t>
            </w:r>
          </w:p>
        </w:tc>
        <w:tc>
          <w:tcPr>
            <w:tcW w:w="548" w:type="pct"/>
            <w:vAlign w:val="center"/>
          </w:tcPr>
          <w:p w14:paraId="5225FA52"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0</w:t>
            </w:r>
          </w:p>
        </w:tc>
        <w:tc>
          <w:tcPr>
            <w:tcW w:w="2740" w:type="pct"/>
            <w:vAlign w:val="center"/>
          </w:tcPr>
          <w:p w14:paraId="16011061"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报文数据长度，</w:t>
            </w:r>
            <w:r w:rsidRPr="00A85EF8">
              <w:rPr>
                <w:rFonts w:eastAsia="宋体"/>
                <w:kern w:val="0"/>
                <w:sz w:val="18"/>
                <w:szCs w:val="20"/>
              </w:rPr>
              <w:t>16</w:t>
            </w:r>
            <w:r w:rsidRPr="00A85EF8">
              <w:rPr>
                <w:rFonts w:eastAsia="宋体"/>
                <w:kern w:val="0"/>
                <w:sz w:val="18"/>
                <w:szCs w:val="20"/>
              </w:rPr>
              <w:t>位</w:t>
            </w:r>
          </w:p>
        </w:tc>
      </w:tr>
      <w:tr w:rsidR="009614A0" w14:paraId="29854468" w14:textId="77777777" w:rsidTr="000B431D">
        <w:trPr>
          <w:cantSplit/>
          <w:jc w:val="center"/>
        </w:trPr>
        <w:tc>
          <w:tcPr>
            <w:tcW w:w="616" w:type="pct"/>
            <w:vAlign w:val="center"/>
          </w:tcPr>
          <w:p w14:paraId="023DF041"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60:48</w:t>
            </w:r>
          </w:p>
        </w:tc>
        <w:tc>
          <w:tcPr>
            <w:tcW w:w="1096" w:type="pct"/>
            <w:vAlign w:val="center"/>
          </w:tcPr>
          <w:p w14:paraId="1D36A822"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reserved</w:t>
            </w:r>
          </w:p>
        </w:tc>
        <w:tc>
          <w:tcPr>
            <w:tcW w:w="548" w:type="pct"/>
            <w:vAlign w:val="center"/>
          </w:tcPr>
          <w:p w14:paraId="54DCF4DF"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0</w:t>
            </w:r>
          </w:p>
        </w:tc>
        <w:tc>
          <w:tcPr>
            <w:tcW w:w="2740" w:type="pct"/>
            <w:vAlign w:val="center"/>
          </w:tcPr>
          <w:p w14:paraId="3BAAFBA9"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保留</w:t>
            </w:r>
          </w:p>
        </w:tc>
      </w:tr>
      <w:tr w:rsidR="009614A0" w14:paraId="2995B632" w14:textId="77777777" w:rsidTr="000B431D">
        <w:trPr>
          <w:cantSplit/>
          <w:jc w:val="center"/>
        </w:trPr>
        <w:tc>
          <w:tcPr>
            <w:tcW w:w="616" w:type="pct"/>
            <w:vAlign w:val="center"/>
          </w:tcPr>
          <w:p w14:paraId="789E2497"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62:61</w:t>
            </w:r>
          </w:p>
        </w:tc>
        <w:tc>
          <w:tcPr>
            <w:tcW w:w="1096" w:type="pct"/>
            <w:vAlign w:val="center"/>
          </w:tcPr>
          <w:p w14:paraId="65EEBAC0" w14:textId="77777777" w:rsidR="009614A0" w:rsidRPr="00A85EF8" w:rsidRDefault="00000000" w:rsidP="00A85EF8">
            <w:pPr>
              <w:widowControl/>
              <w:spacing w:line="252" w:lineRule="auto"/>
              <w:jc w:val="left"/>
              <w:rPr>
                <w:rFonts w:eastAsia="宋体"/>
                <w:kern w:val="0"/>
                <w:sz w:val="18"/>
                <w:szCs w:val="20"/>
              </w:rPr>
            </w:pPr>
            <w:r w:rsidRPr="00A85EF8">
              <w:rPr>
                <w:rFonts w:eastAsia="宋体" w:hint="eastAsia"/>
                <w:kern w:val="0"/>
                <w:sz w:val="18"/>
                <w:szCs w:val="20"/>
              </w:rPr>
              <w:t>MAC_CLASS</w:t>
            </w:r>
          </w:p>
        </w:tc>
        <w:tc>
          <w:tcPr>
            <w:tcW w:w="548" w:type="pct"/>
            <w:vAlign w:val="center"/>
          </w:tcPr>
          <w:p w14:paraId="127F485F"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w:t>
            </w:r>
          </w:p>
        </w:tc>
        <w:tc>
          <w:tcPr>
            <w:tcW w:w="2740" w:type="pct"/>
            <w:vAlign w:val="center"/>
          </w:tcPr>
          <w:p w14:paraId="38081837"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00=</w:t>
            </w:r>
            <w:r w:rsidRPr="00A85EF8">
              <w:rPr>
                <w:rFonts w:eastAsia="宋体" w:hint="eastAsia"/>
                <w:kern w:val="0"/>
                <w:sz w:val="18"/>
                <w:szCs w:val="20"/>
              </w:rPr>
              <w:t>单播</w:t>
            </w:r>
            <w:r w:rsidRPr="00A85EF8">
              <w:rPr>
                <w:rFonts w:eastAsia="宋体"/>
                <w:kern w:val="0"/>
                <w:sz w:val="18"/>
                <w:szCs w:val="20"/>
              </w:rPr>
              <w:t>，</w:t>
            </w:r>
            <w:r w:rsidRPr="00A85EF8">
              <w:rPr>
                <w:rFonts w:eastAsia="宋体"/>
                <w:kern w:val="0"/>
                <w:sz w:val="18"/>
                <w:szCs w:val="20"/>
              </w:rPr>
              <w:t>01=</w:t>
            </w:r>
            <w:r w:rsidRPr="00A85EF8">
              <w:rPr>
                <w:rFonts w:eastAsia="宋体" w:hint="eastAsia"/>
                <w:kern w:val="0"/>
                <w:sz w:val="18"/>
                <w:szCs w:val="20"/>
              </w:rPr>
              <w:t>广播</w:t>
            </w:r>
            <w:r w:rsidRPr="00A85EF8">
              <w:rPr>
                <w:rFonts w:eastAsia="宋体"/>
                <w:kern w:val="0"/>
                <w:sz w:val="18"/>
                <w:szCs w:val="20"/>
              </w:rPr>
              <w:t>，</w:t>
            </w:r>
            <w:r w:rsidRPr="00A85EF8">
              <w:rPr>
                <w:rFonts w:eastAsia="宋体"/>
                <w:kern w:val="0"/>
                <w:sz w:val="18"/>
                <w:szCs w:val="20"/>
              </w:rPr>
              <w:t>10=</w:t>
            </w:r>
            <w:r w:rsidRPr="00A85EF8">
              <w:rPr>
                <w:rFonts w:eastAsia="宋体" w:hint="eastAsia"/>
                <w:kern w:val="0"/>
                <w:sz w:val="18"/>
                <w:szCs w:val="20"/>
              </w:rPr>
              <w:t>组播</w:t>
            </w:r>
            <w:r w:rsidRPr="00A85EF8">
              <w:rPr>
                <w:rFonts w:eastAsia="宋体"/>
                <w:kern w:val="0"/>
                <w:sz w:val="18"/>
                <w:szCs w:val="20"/>
              </w:rPr>
              <w:t>，</w:t>
            </w:r>
            <w:r w:rsidRPr="00A85EF8">
              <w:rPr>
                <w:rFonts w:eastAsia="宋体"/>
                <w:kern w:val="0"/>
                <w:sz w:val="18"/>
                <w:szCs w:val="20"/>
              </w:rPr>
              <w:t>11=</w:t>
            </w:r>
            <w:r w:rsidRPr="00A85EF8">
              <w:rPr>
                <w:rFonts w:eastAsia="宋体"/>
                <w:kern w:val="0"/>
                <w:sz w:val="18"/>
                <w:szCs w:val="20"/>
              </w:rPr>
              <w:t>非法</w:t>
            </w:r>
            <w:r w:rsidRPr="00A85EF8">
              <w:rPr>
                <w:rFonts w:eastAsia="宋体"/>
                <w:kern w:val="0"/>
                <w:sz w:val="18"/>
                <w:szCs w:val="20"/>
              </w:rPr>
              <w:t>/</w:t>
            </w:r>
            <w:r w:rsidRPr="00A85EF8">
              <w:rPr>
                <w:rFonts w:eastAsia="宋体"/>
                <w:kern w:val="0"/>
                <w:sz w:val="18"/>
                <w:szCs w:val="20"/>
              </w:rPr>
              <w:t>保留</w:t>
            </w:r>
          </w:p>
        </w:tc>
      </w:tr>
      <w:tr w:rsidR="009614A0" w14:paraId="2A137A2E" w14:textId="77777777" w:rsidTr="000B431D">
        <w:trPr>
          <w:cantSplit/>
          <w:jc w:val="center"/>
        </w:trPr>
        <w:tc>
          <w:tcPr>
            <w:tcW w:w="616" w:type="pct"/>
            <w:vAlign w:val="center"/>
          </w:tcPr>
          <w:p w14:paraId="6F7B6930"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63</w:t>
            </w:r>
          </w:p>
        </w:tc>
        <w:tc>
          <w:tcPr>
            <w:tcW w:w="1096" w:type="pct"/>
            <w:vAlign w:val="center"/>
          </w:tcPr>
          <w:p w14:paraId="6C7F4C26"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VALID</w:t>
            </w:r>
          </w:p>
        </w:tc>
        <w:tc>
          <w:tcPr>
            <w:tcW w:w="548" w:type="pct"/>
            <w:vAlign w:val="center"/>
          </w:tcPr>
          <w:p w14:paraId="6A99356E"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1</w:t>
            </w:r>
          </w:p>
        </w:tc>
        <w:tc>
          <w:tcPr>
            <w:tcW w:w="2740" w:type="pct"/>
            <w:vAlign w:val="center"/>
          </w:tcPr>
          <w:p w14:paraId="12A39EE5" w14:textId="77777777" w:rsidR="009614A0" w:rsidRPr="00A85EF8" w:rsidRDefault="00000000" w:rsidP="00A85EF8">
            <w:pPr>
              <w:widowControl/>
              <w:spacing w:line="252" w:lineRule="auto"/>
              <w:jc w:val="left"/>
              <w:rPr>
                <w:rFonts w:eastAsia="宋体"/>
                <w:kern w:val="0"/>
                <w:sz w:val="18"/>
                <w:szCs w:val="20"/>
              </w:rPr>
            </w:pPr>
            <w:r w:rsidRPr="00A85EF8">
              <w:rPr>
                <w:rFonts w:eastAsia="宋体"/>
                <w:kern w:val="0"/>
                <w:sz w:val="18"/>
                <w:szCs w:val="20"/>
              </w:rPr>
              <w:t>描述符有效；硬件仅在报文数据写成功后写入描述符</w:t>
            </w:r>
          </w:p>
        </w:tc>
      </w:tr>
    </w:tbl>
    <w:p w14:paraId="7EA5D525" w14:textId="77777777" w:rsidR="009614A0" w:rsidRDefault="009614A0">
      <w:pPr>
        <w:widowControl/>
        <w:rPr>
          <w:rFonts w:eastAsiaTheme="minorEastAsia"/>
        </w:rPr>
      </w:pPr>
    </w:p>
    <w:p w14:paraId="3AEEF9FB" w14:textId="77777777" w:rsidR="009614A0" w:rsidRDefault="00000000">
      <w:pPr>
        <w:pStyle w:val="1"/>
      </w:pPr>
      <w:r>
        <w:t>6. DMA</w:t>
      </w:r>
      <w:r>
        <w:t>环形缓冲区与软硬件交互规则</w:t>
      </w:r>
    </w:p>
    <w:p w14:paraId="7535ABD5" w14:textId="1698ADD7" w:rsidR="009614A0" w:rsidRPr="00E25DBA" w:rsidRDefault="00000000" w:rsidP="00E314C7">
      <w:pPr>
        <w:pStyle w:val="21"/>
        <w:rPr>
          <w:rFonts w:eastAsiaTheme="minorEastAsia"/>
        </w:rPr>
      </w:pPr>
      <w:r>
        <w:t xml:space="preserve">6.1 </w:t>
      </w:r>
      <w:r w:rsidR="00974A3E" w:rsidRPr="00974A3E">
        <w:rPr>
          <w:rFonts w:hint="eastAsia"/>
        </w:rPr>
        <w:t>软件侧</w:t>
      </w:r>
      <w:r w:rsidR="00974A3E" w:rsidRPr="00974A3E">
        <w:t>DMA</w:t>
      </w:r>
      <w:r w:rsidR="00974A3E" w:rsidRPr="00974A3E">
        <w:rPr>
          <w:rFonts w:hint="eastAsia"/>
        </w:rPr>
        <w:t>环形缓冲区</w:t>
      </w:r>
      <w:r w:rsidR="00C30757">
        <w:rPr>
          <w:rFonts w:hint="eastAsia"/>
        </w:rPr>
        <w:t>读取</w:t>
      </w:r>
      <w:r w:rsidR="00974A3E" w:rsidRPr="00974A3E">
        <w:rPr>
          <w:rFonts w:hint="eastAsia"/>
        </w:rPr>
        <w:t>规则</w:t>
      </w:r>
    </w:p>
    <w:tbl>
      <w:tblPr>
        <w:tblStyle w:val="af6"/>
        <w:tblW w:w="10512" w:type="dxa"/>
        <w:jc w:val="center"/>
        <w:tblLayout w:type="fixed"/>
        <w:tblLook w:val="04A0" w:firstRow="1" w:lastRow="0" w:firstColumn="1" w:lastColumn="0" w:noHBand="0" w:noVBand="1"/>
      </w:tblPr>
      <w:tblGrid>
        <w:gridCol w:w="1344"/>
        <w:gridCol w:w="9168"/>
      </w:tblGrid>
      <w:tr w:rsidR="009614A0" w14:paraId="7D3A7257" w14:textId="77777777">
        <w:trPr>
          <w:cantSplit/>
          <w:tblHeader/>
          <w:jc w:val="center"/>
        </w:trPr>
        <w:tc>
          <w:tcPr>
            <w:tcW w:w="1344" w:type="dxa"/>
            <w:shd w:val="clear" w:color="auto" w:fill="DCEAD2"/>
            <w:vAlign w:val="center"/>
          </w:tcPr>
          <w:p w14:paraId="270DF0CF" w14:textId="77777777" w:rsidR="009614A0" w:rsidRDefault="00000000">
            <w:pPr>
              <w:widowControl/>
              <w:spacing w:line="252" w:lineRule="auto"/>
              <w:jc w:val="center"/>
              <w:rPr>
                <w:kern w:val="0"/>
                <w:szCs w:val="20"/>
              </w:rPr>
            </w:pPr>
            <w:r>
              <w:rPr>
                <w:rFonts w:eastAsia="宋体"/>
                <w:kern w:val="0"/>
                <w:sz w:val="18"/>
                <w:szCs w:val="20"/>
              </w:rPr>
              <w:t>项目</w:t>
            </w:r>
          </w:p>
        </w:tc>
        <w:tc>
          <w:tcPr>
            <w:tcW w:w="9168" w:type="dxa"/>
            <w:shd w:val="clear" w:color="auto" w:fill="DCEAD2"/>
            <w:vAlign w:val="center"/>
          </w:tcPr>
          <w:p w14:paraId="5CDBF45D" w14:textId="77777777" w:rsidR="009614A0" w:rsidRDefault="00000000">
            <w:pPr>
              <w:widowControl/>
              <w:spacing w:line="252" w:lineRule="auto"/>
              <w:jc w:val="center"/>
              <w:rPr>
                <w:kern w:val="0"/>
                <w:szCs w:val="20"/>
              </w:rPr>
            </w:pPr>
            <w:r>
              <w:rPr>
                <w:rFonts w:eastAsia="宋体"/>
                <w:kern w:val="0"/>
                <w:sz w:val="18"/>
                <w:szCs w:val="20"/>
              </w:rPr>
              <w:t>规则</w:t>
            </w:r>
          </w:p>
        </w:tc>
      </w:tr>
      <w:tr w:rsidR="009614A0" w14:paraId="18A0FC5F" w14:textId="77777777">
        <w:trPr>
          <w:cantSplit/>
          <w:jc w:val="center"/>
        </w:trPr>
        <w:tc>
          <w:tcPr>
            <w:tcW w:w="1344" w:type="dxa"/>
            <w:vAlign w:val="center"/>
          </w:tcPr>
          <w:p w14:paraId="46417CA6" w14:textId="77777777" w:rsidR="009614A0" w:rsidRPr="00E314C7" w:rsidRDefault="00000000" w:rsidP="00E314C7">
            <w:pPr>
              <w:widowControl/>
              <w:spacing w:line="252" w:lineRule="auto"/>
              <w:jc w:val="left"/>
              <w:rPr>
                <w:rFonts w:eastAsia="宋体"/>
                <w:kern w:val="0"/>
                <w:sz w:val="18"/>
                <w:szCs w:val="20"/>
              </w:rPr>
            </w:pPr>
            <w:r>
              <w:rPr>
                <w:rFonts w:eastAsia="宋体"/>
                <w:kern w:val="0"/>
                <w:sz w:val="18"/>
                <w:szCs w:val="20"/>
              </w:rPr>
              <w:t>通道</w:t>
            </w:r>
          </w:p>
        </w:tc>
        <w:tc>
          <w:tcPr>
            <w:tcW w:w="9168" w:type="dxa"/>
            <w:vAlign w:val="center"/>
          </w:tcPr>
          <w:p w14:paraId="5957CEAF" w14:textId="77777777" w:rsidR="009614A0" w:rsidRPr="00E314C7" w:rsidRDefault="00000000" w:rsidP="00E314C7">
            <w:pPr>
              <w:widowControl/>
              <w:spacing w:line="252" w:lineRule="auto"/>
              <w:jc w:val="left"/>
              <w:rPr>
                <w:rFonts w:eastAsia="宋体"/>
                <w:kern w:val="0"/>
                <w:sz w:val="18"/>
                <w:szCs w:val="20"/>
              </w:rPr>
            </w:pPr>
            <w:r>
              <w:rPr>
                <w:rFonts w:eastAsia="宋体"/>
                <w:kern w:val="0"/>
                <w:sz w:val="18"/>
                <w:szCs w:val="20"/>
              </w:rPr>
              <w:t>GOOSE</w:t>
            </w:r>
            <w:r>
              <w:rPr>
                <w:rFonts w:eastAsia="宋体"/>
                <w:kern w:val="0"/>
                <w:sz w:val="18"/>
                <w:szCs w:val="20"/>
              </w:rPr>
              <w:t>、</w:t>
            </w:r>
            <w:r>
              <w:rPr>
                <w:rFonts w:eastAsia="宋体"/>
                <w:kern w:val="0"/>
                <w:sz w:val="18"/>
                <w:szCs w:val="20"/>
              </w:rPr>
              <w:t>SV</w:t>
            </w:r>
            <w:r>
              <w:rPr>
                <w:rFonts w:eastAsia="宋体"/>
                <w:kern w:val="0"/>
                <w:sz w:val="18"/>
                <w:szCs w:val="20"/>
              </w:rPr>
              <w:t>、</w:t>
            </w:r>
            <w:r>
              <w:rPr>
                <w:rFonts w:eastAsia="宋体"/>
                <w:kern w:val="0"/>
                <w:sz w:val="18"/>
                <w:szCs w:val="20"/>
              </w:rPr>
              <w:t>OTHER</w:t>
            </w:r>
            <w:r>
              <w:rPr>
                <w:rFonts w:eastAsia="宋体"/>
                <w:kern w:val="0"/>
                <w:sz w:val="18"/>
                <w:szCs w:val="20"/>
              </w:rPr>
              <w:t>各自拥有独立数据基地址、描述符基地址、软件</w:t>
            </w:r>
            <w:r>
              <w:rPr>
                <w:rFonts w:eastAsia="宋体"/>
                <w:kern w:val="0"/>
                <w:sz w:val="18"/>
                <w:szCs w:val="20"/>
              </w:rPr>
              <w:t>RD_PTR</w:t>
            </w:r>
            <w:r>
              <w:rPr>
                <w:rFonts w:eastAsia="宋体"/>
                <w:kern w:val="0"/>
                <w:sz w:val="18"/>
                <w:szCs w:val="20"/>
              </w:rPr>
              <w:t>、硬件</w:t>
            </w:r>
            <w:r>
              <w:rPr>
                <w:rFonts w:eastAsia="宋体"/>
                <w:kern w:val="0"/>
                <w:sz w:val="18"/>
                <w:szCs w:val="20"/>
              </w:rPr>
              <w:t>WR_PTR</w:t>
            </w:r>
            <w:r>
              <w:rPr>
                <w:rFonts w:eastAsia="宋体"/>
                <w:kern w:val="0"/>
                <w:sz w:val="18"/>
                <w:szCs w:val="20"/>
              </w:rPr>
              <w:t>和</w:t>
            </w:r>
            <w:r>
              <w:rPr>
                <w:rFonts w:eastAsia="宋体"/>
                <w:kern w:val="0"/>
                <w:sz w:val="18"/>
                <w:szCs w:val="20"/>
              </w:rPr>
              <w:t>ring_full</w:t>
            </w:r>
            <w:r>
              <w:rPr>
                <w:rFonts w:eastAsia="宋体"/>
                <w:kern w:val="0"/>
                <w:sz w:val="18"/>
                <w:szCs w:val="20"/>
              </w:rPr>
              <w:t>状态</w:t>
            </w:r>
          </w:p>
        </w:tc>
      </w:tr>
      <w:tr w:rsidR="009614A0" w14:paraId="2475DE1F" w14:textId="77777777">
        <w:trPr>
          <w:cantSplit/>
          <w:jc w:val="center"/>
        </w:trPr>
        <w:tc>
          <w:tcPr>
            <w:tcW w:w="1344" w:type="dxa"/>
            <w:vAlign w:val="center"/>
          </w:tcPr>
          <w:p w14:paraId="72FE9875" w14:textId="355A3C1E" w:rsidR="009614A0" w:rsidRPr="00E314C7" w:rsidRDefault="00C30757" w:rsidP="00E314C7">
            <w:pPr>
              <w:widowControl/>
              <w:spacing w:line="252" w:lineRule="auto"/>
              <w:jc w:val="left"/>
              <w:rPr>
                <w:rFonts w:eastAsia="宋体"/>
                <w:kern w:val="0"/>
                <w:sz w:val="18"/>
                <w:szCs w:val="20"/>
              </w:rPr>
            </w:pPr>
            <w:r w:rsidRPr="00E314C7">
              <w:rPr>
                <w:rFonts w:eastAsia="宋体" w:hint="eastAsia"/>
                <w:kern w:val="0"/>
                <w:sz w:val="18"/>
                <w:szCs w:val="20"/>
              </w:rPr>
              <w:t>指针职责</w:t>
            </w:r>
          </w:p>
        </w:tc>
        <w:tc>
          <w:tcPr>
            <w:tcW w:w="9168" w:type="dxa"/>
            <w:vAlign w:val="center"/>
          </w:tcPr>
          <w:p w14:paraId="2C2BB971" w14:textId="44E388E1" w:rsidR="009614A0" w:rsidRPr="00E314C7" w:rsidRDefault="00C30757" w:rsidP="00E314C7">
            <w:pPr>
              <w:widowControl/>
              <w:spacing w:line="252" w:lineRule="auto"/>
              <w:jc w:val="left"/>
              <w:rPr>
                <w:rFonts w:eastAsia="宋体"/>
                <w:kern w:val="0"/>
                <w:sz w:val="18"/>
                <w:szCs w:val="20"/>
              </w:rPr>
            </w:pPr>
            <w:r w:rsidRPr="00E314C7">
              <w:rPr>
                <w:rFonts w:eastAsia="宋体"/>
                <w:kern w:val="0"/>
                <w:sz w:val="18"/>
                <w:szCs w:val="20"/>
              </w:rPr>
              <w:t>RD_PTR</w:t>
            </w:r>
            <w:r w:rsidRPr="00E314C7">
              <w:rPr>
                <w:rFonts w:eastAsia="宋体" w:hint="eastAsia"/>
                <w:kern w:val="0"/>
                <w:sz w:val="18"/>
                <w:szCs w:val="20"/>
              </w:rPr>
              <w:t>由软件更新，表示软件当前读取位置；</w:t>
            </w:r>
            <w:r w:rsidRPr="00E314C7">
              <w:rPr>
                <w:rFonts w:eastAsia="宋体"/>
                <w:kern w:val="0"/>
                <w:sz w:val="18"/>
                <w:szCs w:val="20"/>
              </w:rPr>
              <w:t>WR_PTR</w:t>
            </w:r>
            <w:r w:rsidRPr="00E314C7">
              <w:rPr>
                <w:rFonts w:eastAsia="宋体" w:hint="eastAsia"/>
                <w:kern w:val="0"/>
                <w:sz w:val="18"/>
                <w:szCs w:val="20"/>
              </w:rPr>
              <w:t>由</w:t>
            </w:r>
            <w:r w:rsidRPr="00E314C7">
              <w:rPr>
                <w:rFonts w:eastAsia="宋体"/>
                <w:kern w:val="0"/>
                <w:sz w:val="18"/>
                <w:szCs w:val="20"/>
              </w:rPr>
              <w:t>FPGA</w:t>
            </w:r>
            <w:r w:rsidRPr="00E314C7">
              <w:rPr>
                <w:rFonts w:eastAsia="宋体" w:hint="eastAsia"/>
                <w:kern w:val="0"/>
                <w:sz w:val="18"/>
                <w:szCs w:val="20"/>
              </w:rPr>
              <w:t>更新，表示</w:t>
            </w:r>
            <w:r w:rsidRPr="00E314C7">
              <w:rPr>
                <w:rFonts w:eastAsia="宋体"/>
                <w:kern w:val="0"/>
                <w:sz w:val="18"/>
                <w:szCs w:val="20"/>
              </w:rPr>
              <w:t>FPGA</w:t>
            </w:r>
            <w:r w:rsidR="00BF1BF7">
              <w:rPr>
                <w:rFonts w:eastAsia="宋体" w:hint="eastAsia"/>
                <w:kern w:val="0"/>
                <w:sz w:val="18"/>
                <w:szCs w:val="20"/>
              </w:rPr>
              <w:t>当前</w:t>
            </w:r>
            <w:r w:rsidRPr="00E314C7">
              <w:rPr>
                <w:rFonts w:eastAsia="宋体" w:hint="eastAsia"/>
                <w:kern w:val="0"/>
                <w:sz w:val="18"/>
                <w:szCs w:val="20"/>
              </w:rPr>
              <w:t>写入位置</w:t>
            </w:r>
          </w:p>
        </w:tc>
      </w:tr>
      <w:tr w:rsidR="00C30757" w14:paraId="5A4EEEF8" w14:textId="77777777">
        <w:trPr>
          <w:cantSplit/>
          <w:jc w:val="center"/>
        </w:trPr>
        <w:tc>
          <w:tcPr>
            <w:tcW w:w="1344" w:type="dxa"/>
            <w:vAlign w:val="center"/>
          </w:tcPr>
          <w:p w14:paraId="2F697D07" w14:textId="1895391D" w:rsidR="00C30757" w:rsidRDefault="00C30757" w:rsidP="00E314C7">
            <w:pPr>
              <w:widowControl/>
              <w:spacing w:line="252" w:lineRule="auto"/>
              <w:jc w:val="left"/>
              <w:rPr>
                <w:rFonts w:eastAsia="宋体"/>
                <w:kern w:val="0"/>
                <w:sz w:val="18"/>
                <w:szCs w:val="20"/>
              </w:rPr>
            </w:pPr>
            <w:r>
              <w:rPr>
                <w:rFonts w:eastAsia="宋体"/>
                <w:kern w:val="0"/>
                <w:sz w:val="18"/>
                <w:szCs w:val="20"/>
              </w:rPr>
              <w:t>数据地址</w:t>
            </w:r>
          </w:p>
        </w:tc>
        <w:tc>
          <w:tcPr>
            <w:tcW w:w="9168" w:type="dxa"/>
            <w:vAlign w:val="center"/>
          </w:tcPr>
          <w:p w14:paraId="7CEE3AB3" w14:textId="5ADB0E2E" w:rsidR="00C30757" w:rsidRPr="00974A3E" w:rsidRDefault="00C30757" w:rsidP="00E314C7">
            <w:pPr>
              <w:widowControl/>
              <w:spacing w:line="252" w:lineRule="auto"/>
              <w:jc w:val="left"/>
              <w:rPr>
                <w:rFonts w:eastAsia="宋体"/>
                <w:kern w:val="0"/>
                <w:sz w:val="18"/>
                <w:szCs w:val="20"/>
              </w:rPr>
            </w:pPr>
            <w:r w:rsidRPr="00974A3E">
              <w:rPr>
                <w:rFonts w:eastAsia="宋体"/>
                <w:kern w:val="0"/>
                <w:sz w:val="18"/>
                <w:szCs w:val="20"/>
              </w:rPr>
              <w:t>软件根据当前</w:t>
            </w:r>
            <w:r w:rsidRPr="00974A3E">
              <w:rPr>
                <w:rFonts w:eastAsia="宋体"/>
                <w:kern w:val="0"/>
                <w:sz w:val="18"/>
                <w:szCs w:val="20"/>
              </w:rPr>
              <w:t>RD_PTR</w:t>
            </w:r>
            <w:r w:rsidRPr="00974A3E">
              <w:rPr>
                <w:rFonts w:eastAsia="宋体"/>
                <w:kern w:val="0"/>
                <w:sz w:val="18"/>
                <w:szCs w:val="20"/>
              </w:rPr>
              <w:t>计算数据地址：</w:t>
            </w:r>
            <w:r w:rsidRPr="00974A3E">
              <w:rPr>
                <w:rFonts w:eastAsia="宋体"/>
                <w:kern w:val="0"/>
                <w:sz w:val="18"/>
                <w:szCs w:val="20"/>
              </w:rPr>
              <w:t>DATA_BASE</w:t>
            </w:r>
            <w:r>
              <w:rPr>
                <w:rFonts w:eastAsia="宋体" w:hint="eastAsia"/>
                <w:kern w:val="0"/>
                <w:sz w:val="18"/>
                <w:szCs w:val="20"/>
              </w:rPr>
              <w:t xml:space="preserve"> </w:t>
            </w:r>
            <w:r w:rsidRPr="00974A3E">
              <w:rPr>
                <w:rFonts w:eastAsia="宋体"/>
                <w:kern w:val="0"/>
                <w:sz w:val="18"/>
                <w:szCs w:val="20"/>
              </w:rPr>
              <w:t>+</w:t>
            </w:r>
            <w:r>
              <w:rPr>
                <w:rFonts w:eastAsia="宋体" w:hint="eastAsia"/>
                <w:kern w:val="0"/>
                <w:sz w:val="18"/>
                <w:szCs w:val="20"/>
              </w:rPr>
              <w:t xml:space="preserve"> </w:t>
            </w:r>
            <w:r w:rsidR="005023FF" w:rsidRPr="00974A3E">
              <w:rPr>
                <w:rFonts w:eastAsia="宋体"/>
                <w:kern w:val="0"/>
                <w:sz w:val="18"/>
                <w:szCs w:val="20"/>
              </w:rPr>
              <w:t>RD_PTR</w:t>
            </w:r>
            <w:r w:rsidR="005C3C7F" w:rsidRPr="005C3C7F">
              <w:rPr>
                <w:rFonts w:eastAsia="宋体"/>
                <w:kern w:val="0"/>
                <w:sz w:val="18"/>
                <w:szCs w:val="20"/>
              </w:rPr>
              <w:t>[30:0]</w:t>
            </w:r>
            <w:r w:rsidRPr="00974A3E">
              <w:rPr>
                <w:rFonts w:eastAsia="宋体"/>
                <w:kern w:val="0"/>
                <w:sz w:val="18"/>
                <w:szCs w:val="20"/>
              </w:rPr>
              <w:t xml:space="preserve"> ×</w:t>
            </w:r>
            <w:r>
              <w:rPr>
                <w:rFonts w:eastAsia="宋体" w:hint="eastAsia"/>
                <w:kern w:val="0"/>
                <w:sz w:val="18"/>
                <w:szCs w:val="20"/>
              </w:rPr>
              <w:t xml:space="preserve"> 1536</w:t>
            </w:r>
          </w:p>
        </w:tc>
      </w:tr>
      <w:tr w:rsidR="00C30757" w14:paraId="375C7B15" w14:textId="77777777">
        <w:trPr>
          <w:cantSplit/>
          <w:jc w:val="center"/>
        </w:trPr>
        <w:tc>
          <w:tcPr>
            <w:tcW w:w="1344" w:type="dxa"/>
            <w:vAlign w:val="center"/>
          </w:tcPr>
          <w:p w14:paraId="58D71C55" w14:textId="77777777" w:rsidR="00C30757" w:rsidRPr="00E314C7" w:rsidRDefault="00C30757" w:rsidP="00E314C7">
            <w:pPr>
              <w:widowControl/>
              <w:spacing w:line="252" w:lineRule="auto"/>
              <w:jc w:val="left"/>
              <w:rPr>
                <w:rFonts w:eastAsia="宋体"/>
                <w:kern w:val="0"/>
                <w:sz w:val="18"/>
                <w:szCs w:val="20"/>
              </w:rPr>
            </w:pPr>
            <w:r>
              <w:rPr>
                <w:rFonts w:eastAsia="宋体"/>
                <w:kern w:val="0"/>
                <w:sz w:val="18"/>
                <w:szCs w:val="20"/>
              </w:rPr>
              <w:t>描述符地址</w:t>
            </w:r>
          </w:p>
        </w:tc>
        <w:tc>
          <w:tcPr>
            <w:tcW w:w="9168" w:type="dxa"/>
            <w:vAlign w:val="center"/>
          </w:tcPr>
          <w:p w14:paraId="4F66D73F" w14:textId="4799614B" w:rsidR="00C30757" w:rsidRPr="00E314C7" w:rsidRDefault="00C30757" w:rsidP="00E314C7">
            <w:pPr>
              <w:widowControl/>
              <w:spacing w:line="252" w:lineRule="auto"/>
              <w:jc w:val="left"/>
              <w:rPr>
                <w:rFonts w:eastAsia="宋体"/>
                <w:kern w:val="0"/>
                <w:sz w:val="18"/>
                <w:szCs w:val="20"/>
              </w:rPr>
            </w:pPr>
            <w:r w:rsidRPr="00C30757">
              <w:rPr>
                <w:rFonts w:eastAsia="宋体"/>
                <w:kern w:val="0"/>
                <w:sz w:val="18"/>
                <w:szCs w:val="20"/>
              </w:rPr>
              <w:t>软件根据当前</w:t>
            </w:r>
            <w:r w:rsidRPr="00C30757">
              <w:rPr>
                <w:rFonts w:eastAsia="宋体"/>
                <w:kern w:val="0"/>
                <w:sz w:val="18"/>
                <w:szCs w:val="20"/>
              </w:rPr>
              <w:t xml:space="preserve"> RD_PTR </w:t>
            </w:r>
            <w:r w:rsidRPr="00C30757">
              <w:rPr>
                <w:rFonts w:eastAsia="宋体"/>
                <w:kern w:val="0"/>
                <w:sz w:val="18"/>
                <w:szCs w:val="20"/>
              </w:rPr>
              <w:t>计算描述符地址：</w:t>
            </w:r>
            <w:r w:rsidRPr="00C30757">
              <w:rPr>
                <w:rFonts w:eastAsia="宋体"/>
                <w:kern w:val="0"/>
                <w:sz w:val="18"/>
                <w:szCs w:val="20"/>
              </w:rPr>
              <w:t xml:space="preserve">DESC_BASE + </w:t>
            </w:r>
            <w:r w:rsidR="005023FF" w:rsidRPr="00974A3E">
              <w:rPr>
                <w:rFonts w:eastAsia="宋体"/>
                <w:kern w:val="0"/>
                <w:sz w:val="18"/>
                <w:szCs w:val="20"/>
              </w:rPr>
              <w:t>RD_PTR</w:t>
            </w:r>
            <w:r w:rsidR="005C3C7F" w:rsidRPr="005C3C7F">
              <w:rPr>
                <w:rFonts w:eastAsia="宋体"/>
                <w:kern w:val="0"/>
                <w:sz w:val="18"/>
                <w:szCs w:val="20"/>
              </w:rPr>
              <w:t>[30:0]</w:t>
            </w:r>
            <w:r w:rsidRPr="00C30757">
              <w:rPr>
                <w:rFonts w:eastAsia="宋体"/>
                <w:kern w:val="0"/>
                <w:sz w:val="18"/>
                <w:szCs w:val="20"/>
              </w:rPr>
              <w:t xml:space="preserve"> × 8</w:t>
            </w:r>
          </w:p>
        </w:tc>
      </w:tr>
      <w:tr w:rsidR="00C30757" w14:paraId="56B7D22C" w14:textId="77777777">
        <w:trPr>
          <w:cantSplit/>
          <w:jc w:val="center"/>
        </w:trPr>
        <w:tc>
          <w:tcPr>
            <w:tcW w:w="1344" w:type="dxa"/>
            <w:vAlign w:val="center"/>
          </w:tcPr>
          <w:p w14:paraId="71EA9D62" w14:textId="77777777" w:rsidR="00C30757" w:rsidRPr="00E314C7" w:rsidRDefault="00C30757" w:rsidP="00E314C7">
            <w:pPr>
              <w:widowControl/>
              <w:spacing w:line="252" w:lineRule="auto"/>
              <w:jc w:val="left"/>
              <w:rPr>
                <w:rFonts w:eastAsia="宋体"/>
                <w:kern w:val="0"/>
                <w:sz w:val="18"/>
                <w:szCs w:val="20"/>
              </w:rPr>
            </w:pPr>
            <w:r>
              <w:rPr>
                <w:rFonts w:eastAsia="宋体"/>
                <w:kern w:val="0"/>
                <w:sz w:val="18"/>
                <w:szCs w:val="20"/>
              </w:rPr>
              <w:t>指针格式</w:t>
            </w:r>
          </w:p>
        </w:tc>
        <w:tc>
          <w:tcPr>
            <w:tcW w:w="9168" w:type="dxa"/>
            <w:vAlign w:val="center"/>
          </w:tcPr>
          <w:p w14:paraId="50A4A0C0" w14:textId="7118EFA4" w:rsidR="00C30757" w:rsidRPr="00E314C7" w:rsidRDefault="00C30757" w:rsidP="00E314C7">
            <w:pPr>
              <w:widowControl/>
              <w:spacing w:line="252" w:lineRule="auto"/>
              <w:jc w:val="left"/>
              <w:rPr>
                <w:rFonts w:eastAsia="宋体"/>
                <w:kern w:val="0"/>
                <w:sz w:val="18"/>
                <w:szCs w:val="20"/>
              </w:rPr>
            </w:pPr>
            <w:r w:rsidRPr="00C30757">
              <w:rPr>
                <w:rFonts w:eastAsia="宋体"/>
                <w:kern w:val="0"/>
                <w:sz w:val="18"/>
                <w:szCs w:val="20"/>
              </w:rPr>
              <w:t>bit[31]</w:t>
            </w:r>
            <w:r w:rsidRPr="00C30757">
              <w:rPr>
                <w:rFonts w:eastAsia="宋体"/>
                <w:kern w:val="0"/>
                <w:sz w:val="18"/>
                <w:szCs w:val="20"/>
              </w:rPr>
              <w:t>为</w:t>
            </w:r>
            <w:r w:rsidRPr="00C30757">
              <w:rPr>
                <w:rFonts w:eastAsia="宋体"/>
                <w:kern w:val="0"/>
                <w:sz w:val="18"/>
                <w:szCs w:val="20"/>
              </w:rPr>
              <w:t>wrap</w:t>
            </w:r>
            <w:r w:rsidRPr="00C30757">
              <w:rPr>
                <w:rFonts w:eastAsia="宋体"/>
                <w:kern w:val="0"/>
                <w:sz w:val="18"/>
                <w:szCs w:val="20"/>
              </w:rPr>
              <w:t>位，</w:t>
            </w:r>
            <w:r w:rsidRPr="00C30757">
              <w:rPr>
                <w:rFonts w:eastAsia="宋体"/>
                <w:kern w:val="0"/>
                <w:sz w:val="18"/>
                <w:szCs w:val="20"/>
              </w:rPr>
              <w:t>bit[30:0]</w:t>
            </w:r>
            <w:r w:rsidRPr="00C30757">
              <w:rPr>
                <w:rFonts w:eastAsia="宋体"/>
                <w:kern w:val="0"/>
                <w:sz w:val="18"/>
                <w:szCs w:val="20"/>
              </w:rPr>
              <w:t>为</w:t>
            </w:r>
            <w:r w:rsidRPr="00C30757">
              <w:rPr>
                <w:rFonts w:eastAsia="宋体"/>
                <w:kern w:val="0"/>
                <w:sz w:val="18"/>
                <w:szCs w:val="20"/>
              </w:rPr>
              <w:t>entry index</w:t>
            </w:r>
            <w:r w:rsidRPr="00C30757">
              <w:rPr>
                <w:rFonts w:eastAsia="宋体"/>
                <w:kern w:val="0"/>
                <w:sz w:val="18"/>
                <w:szCs w:val="20"/>
              </w:rPr>
              <w:t>。</w:t>
            </w:r>
            <w:r>
              <w:rPr>
                <w:rFonts w:eastAsia="宋体" w:hint="eastAsia"/>
                <w:kern w:val="0"/>
                <w:sz w:val="18"/>
                <w:szCs w:val="20"/>
              </w:rPr>
              <w:t>指针</w:t>
            </w:r>
            <w:r w:rsidRPr="00C30757">
              <w:rPr>
                <w:rFonts w:eastAsia="宋体"/>
                <w:kern w:val="0"/>
                <w:sz w:val="18"/>
                <w:szCs w:val="20"/>
              </w:rPr>
              <w:t>由</w:t>
            </w:r>
            <w:r w:rsidRPr="00C30757">
              <w:rPr>
                <w:rFonts w:eastAsia="宋体"/>
                <w:kern w:val="0"/>
                <w:sz w:val="18"/>
                <w:szCs w:val="20"/>
              </w:rPr>
              <w:t>RING_DEPTH-1</w:t>
            </w:r>
            <w:r w:rsidRPr="00C30757">
              <w:rPr>
                <w:rFonts w:eastAsia="宋体"/>
                <w:kern w:val="0"/>
                <w:sz w:val="18"/>
                <w:szCs w:val="20"/>
              </w:rPr>
              <w:t>更新至</w:t>
            </w:r>
            <w:r w:rsidRPr="00C30757">
              <w:rPr>
                <w:rFonts w:eastAsia="宋体"/>
                <w:kern w:val="0"/>
                <w:sz w:val="18"/>
                <w:szCs w:val="20"/>
              </w:rPr>
              <w:t>0</w:t>
            </w:r>
            <w:r w:rsidRPr="00C30757">
              <w:rPr>
                <w:rFonts w:eastAsia="宋体"/>
                <w:kern w:val="0"/>
                <w:sz w:val="18"/>
                <w:szCs w:val="20"/>
              </w:rPr>
              <w:t>时</w:t>
            </w:r>
            <w:r>
              <w:rPr>
                <w:rFonts w:eastAsia="宋体" w:hint="eastAsia"/>
                <w:kern w:val="0"/>
                <w:sz w:val="18"/>
                <w:szCs w:val="20"/>
              </w:rPr>
              <w:t>，</w:t>
            </w:r>
            <w:r w:rsidRPr="00C30757">
              <w:rPr>
                <w:rFonts w:eastAsia="宋体"/>
                <w:kern w:val="0"/>
                <w:sz w:val="18"/>
                <w:szCs w:val="20"/>
              </w:rPr>
              <w:t>软件同步翻转</w:t>
            </w:r>
            <w:r w:rsidRPr="00C30757">
              <w:rPr>
                <w:rFonts w:eastAsia="宋体"/>
                <w:kern w:val="0"/>
                <w:sz w:val="18"/>
                <w:szCs w:val="20"/>
              </w:rPr>
              <w:t>RD_PTR</w:t>
            </w:r>
            <w:r w:rsidRPr="00C30757">
              <w:rPr>
                <w:rFonts w:eastAsia="宋体"/>
                <w:kern w:val="0"/>
                <w:sz w:val="18"/>
                <w:szCs w:val="20"/>
              </w:rPr>
              <w:t>的</w:t>
            </w:r>
            <w:r w:rsidRPr="00C30757">
              <w:rPr>
                <w:rFonts w:eastAsia="宋体"/>
                <w:kern w:val="0"/>
                <w:sz w:val="18"/>
                <w:szCs w:val="20"/>
              </w:rPr>
              <w:t>wrap</w:t>
            </w:r>
            <w:r w:rsidRPr="00C30757">
              <w:rPr>
                <w:rFonts w:eastAsia="宋体"/>
                <w:kern w:val="0"/>
                <w:sz w:val="18"/>
                <w:szCs w:val="20"/>
              </w:rPr>
              <w:t>位</w:t>
            </w:r>
          </w:p>
        </w:tc>
      </w:tr>
      <w:tr w:rsidR="00C30757" w14:paraId="44D4A3D6" w14:textId="77777777">
        <w:trPr>
          <w:cantSplit/>
          <w:jc w:val="center"/>
        </w:trPr>
        <w:tc>
          <w:tcPr>
            <w:tcW w:w="1344" w:type="dxa"/>
            <w:vAlign w:val="center"/>
          </w:tcPr>
          <w:p w14:paraId="6506B574" w14:textId="305BC02E" w:rsidR="00C30757" w:rsidRPr="00E314C7" w:rsidRDefault="00C30757" w:rsidP="00E314C7">
            <w:pPr>
              <w:widowControl/>
              <w:spacing w:line="252" w:lineRule="auto"/>
              <w:jc w:val="left"/>
              <w:rPr>
                <w:rFonts w:eastAsia="宋体"/>
                <w:kern w:val="0"/>
                <w:sz w:val="18"/>
                <w:szCs w:val="20"/>
              </w:rPr>
            </w:pPr>
            <w:r w:rsidRPr="00C30757">
              <w:rPr>
                <w:rFonts w:eastAsia="宋体"/>
                <w:kern w:val="0"/>
                <w:sz w:val="18"/>
                <w:szCs w:val="20"/>
              </w:rPr>
              <w:t>数据可读判断</w:t>
            </w:r>
          </w:p>
        </w:tc>
        <w:tc>
          <w:tcPr>
            <w:tcW w:w="9168" w:type="dxa"/>
            <w:vAlign w:val="center"/>
          </w:tcPr>
          <w:p w14:paraId="4D6C0A51" w14:textId="721EBCF7" w:rsidR="00C30757" w:rsidRPr="00E314C7" w:rsidRDefault="00C30757" w:rsidP="00E314C7">
            <w:pPr>
              <w:widowControl/>
              <w:spacing w:line="252" w:lineRule="auto"/>
              <w:jc w:val="left"/>
              <w:rPr>
                <w:rFonts w:eastAsia="宋体"/>
                <w:kern w:val="0"/>
                <w:sz w:val="18"/>
                <w:szCs w:val="20"/>
              </w:rPr>
            </w:pPr>
            <w:r w:rsidRPr="00C30757">
              <w:rPr>
                <w:rFonts w:eastAsia="宋体"/>
                <w:kern w:val="0"/>
                <w:sz w:val="18"/>
                <w:szCs w:val="20"/>
              </w:rPr>
              <w:t>当</w:t>
            </w:r>
            <w:r w:rsidRPr="00C30757">
              <w:rPr>
                <w:rFonts w:eastAsia="宋体"/>
                <w:kern w:val="0"/>
                <w:sz w:val="18"/>
                <w:szCs w:val="20"/>
              </w:rPr>
              <w:t>RD_PTR</w:t>
            </w:r>
            <w:r>
              <w:rPr>
                <w:rFonts w:eastAsia="宋体" w:hint="eastAsia"/>
                <w:kern w:val="0"/>
                <w:sz w:val="18"/>
                <w:szCs w:val="20"/>
              </w:rPr>
              <w:t xml:space="preserve"> </w:t>
            </w:r>
            <w:r w:rsidRPr="00C30757">
              <w:rPr>
                <w:rFonts w:eastAsia="宋体"/>
                <w:kern w:val="0"/>
                <w:sz w:val="18"/>
                <w:szCs w:val="20"/>
              </w:rPr>
              <w:t>!= WR_PTR</w:t>
            </w:r>
            <w:r w:rsidRPr="00C30757">
              <w:rPr>
                <w:rFonts w:eastAsia="宋体"/>
                <w:kern w:val="0"/>
                <w:sz w:val="18"/>
                <w:szCs w:val="20"/>
              </w:rPr>
              <w:t>时，表示该通道存在</w:t>
            </w:r>
            <w:r w:rsidRPr="00C30757">
              <w:rPr>
                <w:rFonts w:eastAsia="宋体"/>
                <w:kern w:val="0"/>
                <w:sz w:val="18"/>
                <w:szCs w:val="20"/>
              </w:rPr>
              <w:t>FPGA</w:t>
            </w:r>
            <w:r w:rsidRPr="00C30757">
              <w:rPr>
                <w:rFonts w:eastAsia="宋体"/>
                <w:kern w:val="0"/>
                <w:sz w:val="18"/>
                <w:szCs w:val="20"/>
              </w:rPr>
              <w:t>已完成写入的数据，软件可继续读取对应描述符和帧数据</w:t>
            </w:r>
          </w:p>
        </w:tc>
      </w:tr>
    </w:tbl>
    <w:p w14:paraId="753AFF81" w14:textId="7EC71D5C" w:rsidR="009614A0" w:rsidRDefault="00000000" w:rsidP="00E314C7">
      <w:pPr>
        <w:pStyle w:val="21"/>
        <w:rPr>
          <w:rFonts w:eastAsiaTheme="minorEastAsia"/>
        </w:rPr>
      </w:pPr>
      <w:r>
        <w:lastRenderedPageBreak/>
        <w:t xml:space="preserve">6.2 </w:t>
      </w:r>
      <w:r w:rsidR="00C70906" w:rsidRPr="00C70906">
        <w:t>FPGA</w:t>
      </w:r>
      <w:r w:rsidR="00C70906" w:rsidRPr="00C70906">
        <w:rPr>
          <w:rFonts w:cs="宋体" w:hint="eastAsia"/>
        </w:rPr>
        <w:t>侧</w:t>
      </w:r>
      <w:r w:rsidR="00C70906" w:rsidRPr="00C70906">
        <w:t>DMA</w:t>
      </w:r>
      <w:r w:rsidR="00C70906" w:rsidRPr="00C70906">
        <w:rPr>
          <w:rFonts w:cs="宋体" w:hint="eastAsia"/>
        </w:rPr>
        <w:t>数据</w:t>
      </w:r>
      <w:r w:rsidR="00974A3E">
        <w:rPr>
          <w:rFonts w:cs="宋体" w:hint="eastAsia"/>
        </w:rPr>
        <w:t>写入</w:t>
      </w:r>
      <w:r w:rsidR="00C70906" w:rsidRPr="00C70906">
        <w:rPr>
          <w:rFonts w:cs="宋体" w:hint="eastAsia"/>
        </w:rPr>
        <w:t>流程</w:t>
      </w:r>
    </w:p>
    <w:p w14:paraId="0ADD956F" w14:textId="3CEE620A" w:rsidR="00785B05" w:rsidRDefault="00785B05" w:rsidP="00785B05">
      <w:pPr>
        <w:widowControl/>
        <w:spacing w:line="300" w:lineRule="auto"/>
        <w:rPr>
          <w:rFonts w:eastAsia="宋体"/>
          <w:kern w:val="0"/>
          <w:sz w:val="21"/>
          <w:szCs w:val="21"/>
        </w:rPr>
      </w:pPr>
      <w:r w:rsidRPr="00785B05">
        <w:rPr>
          <w:rFonts w:eastAsia="宋体"/>
          <w:kern w:val="0"/>
          <w:sz w:val="21"/>
          <w:szCs w:val="21"/>
        </w:rPr>
        <w:t>1</w:t>
      </w:r>
      <w:r w:rsidRPr="00785B05">
        <w:rPr>
          <w:rFonts w:eastAsia="宋体"/>
          <w:kern w:val="0"/>
          <w:sz w:val="21"/>
          <w:szCs w:val="21"/>
        </w:rPr>
        <w:t>、仲裁器按</w:t>
      </w:r>
      <w:r w:rsidRPr="00785B05">
        <w:rPr>
          <w:rFonts w:eastAsia="宋体"/>
          <w:kern w:val="0"/>
          <w:sz w:val="21"/>
          <w:szCs w:val="21"/>
        </w:rPr>
        <w:t>SV&gt;GOOSE&gt;OTHER</w:t>
      </w:r>
      <w:r w:rsidRPr="00785B05">
        <w:rPr>
          <w:rFonts w:eastAsia="宋体"/>
          <w:kern w:val="0"/>
          <w:sz w:val="21"/>
          <w:szCs w:val="21"/>
        </w:rPr>
        <w:t>固定优先级选择可用通道。</w:t>
      </w:r>
    </w:p>
    <w:p w14:paraId="4764FE6C" w14:textId="4E4F37AA" w:rsidR="00785B05" w:rsidRDefault="00785B05" w:rsidP="00785B05">
      <w:pPr>
        <w:widowControl/>
        <w:spacing w:line="300" w:lineRule="auto"/>
        <w:rPr>
          <w:rFonts w:eastAsia="宋体"/>
          <w:kern w:val="0"/>
          <w:sz w:val="21"/>
          <w:szCs w:val="21"/>
        </w:rPr>
      </w:pPr>
      <w:r w:rsidRPr="00785B05">
        <w:rPr>
          <w:rFonts w:eastAsia="宋体"/>
          <w:kern w:val="0"/>
          <w:sz w:val="21"/>
          <w:szCs w:val="21"/>
        </w:rPr>
        <w:t>2</w:t>
      </w:r>
      <w:r w:rsidRPr="00785B05">
        <w:rPr>
          <w:rFonts w:eastAsia="宋体"/>
          <w:kern w:val="0"/>
          <w:sz w:val="21"/>
          <w:szCs w:val="21"/>
        </w:rPr>
        <w:t>、握手成功后，</w:t>
      </w:r>
      <w:r>
        <w:rPr>
          <w:rFonts w:eastAsia="宋体" w:hint="eastAsia"/>
          <w:kern w:val="0"/>
          <w:sz w:val="21"/>
          <w:szCs w:val="21"/>
        </w:rPr>
        <w:t>队列管理模块</w:t>
      </w:r>
      <w:r w:rsidRPr="00785B05">
        <w:rPr>
          <w:rFonts w:eastAsia="宋体"/>
          <w:kern w:val="0"/>
          <w:sz w:val="21"/>
          <w:szCs w:val="21"/>
        </w:rPr>
        <w:t>根据当前</w:t>
      </w:r>
      <w:r w:rsidRPr="00785B05">
        <w:rPr>
          <w:rFonts w:eastAsia="宋体"/>
          <w:kern w:val="0"/>
          <w:sz w:val="21"/>
          <w:szCs w:val="21"/>
        </w:rPr>
        <w:t>WR_PTR</w:t>
      </w:r>
      <w:r w:rsidRPr="00785B05">
        <w:rPr>
          <w:rFonts w:eastAsia="宋体"/>
          <w:kern w:val="0"/>
          <w:sz w:val="21"/>
          <w:szCs w:val="21"/>
        </w:rPr>
        <w:t>分配槽位并计算数据、描述符地址。</w:t>
      </w:r>
    </w:p>
    <w:p w14:paraId="6120CB94" w14:textId="39EEE635" w:rsidR="00785B05" w:rsidRDefault="00785B05" w:rsidP="00785B05">
      <w:pPr>
        <w:widowControl/>
        <w:spacing w:line="300" w:lineRule="auto"/>
        <w:rPr>
          <w:rFonts w:eastAsia="宋体"/>
          <w:kern w:val="0"/>
          <w:sz w:val="21"/>
          <w:szCs w:val="21"/>
        </w:rPr>
      </w:pPr>
      <w:r w:rsidRPr="00785B05">
        <w:rPr>
          <w:rFonts w:eastAsia="宋体"/>
          <w:kern w:val="0"/>
          <w:sz w:val="21"/>
          <w:szCs w:val="21"/>
        </w:rPr>
        <w:t>3</w:t>
      </w:r>
      <w:r w:rsidRPr="00785B05">
        <w:rPr>
          <w:rFonts w:eastAsia="宋体"/>
          <w:kern w:val="0"/>
          <w:sz w:val="21"/>
          <w:szCs w:val="21"/>
        </w:rPr>
        <w:t>、</w:t>
      </w:r>
      <w:r w:rsidRPr="00785B05">
        <w:rPr>
          <w:rFonts w:eastAsia="宋体"/>
          <w:kern w:val="0"/>
          <w:sz w:val="21"/>
          <w:szCs w:val="21"/>
        </w:rPr>
        <w:t>DMA</w:t>
      </w:r>
      <w:r w:rsidRPr="00785B05">
        <w:rPr>
          <w:rFonts w:eastAsia="宋体"/>
          <w:kern w:val="0"/>
          <w:sz w:val="21"/>
          <w:szCs w:val="21"/>
        </w:rPr>
        <w:t>先写完整帧数据，并校验</w:t>
      </w:r>
      <w:r w:rsidRPr="00785B05">
        <w:rPr>
          <w:rFonts w:eastAsia="宋体"/>
          <w:kern w:val="0"/>
          <w:sz w:val="21"/>
          <w:szCs w:val="21"/>
        </w:rPr>
        <w:t>DataMover</w:t>
      </w:r>
      <w:r w:rsidRPr="00785B05">
        <w:rPr>
          <w:rFonts w:eastAsia="宋体"/>
          <w:kern w:val="0"/>
          <w:sz w:val="21"/>
          <w:szCs w:val="21"/>
        </w:rPr>
        <w:t>写状态及</w:t>
      </w:r>
      <w:r w:rsidRPr="00785B05">
        <w:rPr>
          <w:rFonts w:eastAsia="宋体"/>
          <w:kern w:val="0"/>
          <w:sz w:val="21"/>
          <w:szCs w:val="21"/>
        </w:rPr>
        <w:t>TAG</w:t>
      </w:r>
      <w:r w:rsidRPr="00785B05">
        <w:rPr>
          <w:rFonts w:eastAsia="宋体"/>
          <w:kern w:val="0"/>
          <w:sz w:val="21"/>
          <w:szCs w:val="21"/>
        </w:rPr>
        <w:t>；失败则终止当前槽位，</w:t>
      </w:r>
      <w:r w:rsidRPr="00785B05">
        <w:rPr>
          <w:rFonts w:eastAsia="宋体"/>
          <w:kern w:val="0"/>
          <w:sz w:val="21"/>
          <w:szCs w:val="21"/>
        </w:rPr>
        <w:t>WR_PTR</w:t>
      </w:r>
      <w:r w:rsidRPr="00785B05">
        <w:rPr>
          <w:rFonts w:eastAsia="宋体"/>
          <w:kern w:val="0"/>
          <w:sz w:val="21"/>
          <w:szCs w:val="21"/>
        </w:rPr>
        <w:t>不更新。</w:t>
      </w:r>
    </w:p>
    <w:p w14:paraId="14C0CF88" w14:textId="578C8A23" w:rsidR="00785B05" w:rsidRDefault="00785B05" w:rsidP="00785B05">
      <w:pPr>
        <w:widowControl/>
        <w:spacing w:line="300" w:lineRule="auto"/>
        <w:rPr>
          <w:rFonts w:eastAsia="宋体"/>
          <w:kern w:val="0"/>
          <w:sz w:val="21"/>
          <w:szCs w:val="21"/>
        </w:rPr>
      </w:pPr>
      <w:r w:rsidRPr="00785B05">
        <w:rPr>
          <w:rFonts w:eastAsia="宋体"/>
          <w:kern w:val="0"/>
          <w:sz w:val="21"/>
          <w:szCs w:val="21"/>
        </w:rPr>
        <w:t>4</w:t>
      </w:r>
      <w:r w:rsidRPr="00785B05">
        <w:rPr>
          <w:rFonts w:eastAsia="宋体"/>
          <w:kern w:val="0"/>
          <w:sz w:val="21"/>
          <w:szCs w:val="21"/>
        </w:rPr>
        <w:t>、数据写成功后再写</w:t>
      </w:r>
      <w:r w:rsidRPr="00785B05">
        <w:rPr>
          <w:rFonts w:eastAsia="宋体"/>
          <w:kern w:val="0"/>
          <w:sz w:val="21"/>
          <w:szCs w:val="21"/>
        </w:rPr>
        <w:t>64</w:t>
      </w:r>
      <w:r w:rsidRPr="00785B05">
        <w:rPr>
          <w:rFonts w:eastAsia="宋体"/>
          <w:kern w:val="0"/>
          <w:sz w:val="21"/>
          <w:szCs w:val="21"/>
        </w:rPr>
        <w:t>位软件描述符，并再次校验写状态及</w:t>
      </w:r>
      <w:r w:rsidRPr="00785B05">
        <w:rPr>
          <w:rFonts w:eastAsia="宋体"/>
          <w:kern w:val="0"/>
          <w:sz w:val="21"/>
          <w:szCs w:val="21"/>
        </w:rPr>
        <w:t>TAG</w:t>
      </w:r>
      <w:r w:rsidRPr="00785B05">
        <w:rPr>
          <w:rFonts w:eastAsia="宋体"/>
          <w:kern w:val="0"/>
          <w:sz w:val="21"/>
          <w:szCs w:val="21"/>
        </w:rPr>
        <w:t>；失败同样不更新</w:t>
      </w:r>
      <w:r w:rsidRPr="00785B05">
        <w:rPr>
          <w:rFonts w:eastAsia="宋体"/>
          <w:kern w:val="0"/>
          <w:sz w:val="21"/>
          <w:szCs w:val="21"/>
        </w:rPr>
        <w:t>WR_PTR</w:t>
      </w:r>
      <w:r w:rsidRPr="00785B05">
        <w:rPr>
          <w:rFonts w:eastAsia="宋体"/>
          <w:kern w:val="0"/>
          <w:sz w:val="21"/>
          <w:szCs w:val="21"/>
        </w:rPr>
        <w:t>。</w:t>
      </w:r>
    </w:p>
    <w:p w14:paraId="1216DCA4" w14:textId="2CB8BF6F" w:rsidR="009614A0" w:rsidRDefault="00785B05" w:rsidP="00785B05">
      <w:pPr>
        <w:widowControl/>
        <w:spacing w:line="300" w:lineRule="auto"/>
        <w:rPr>
          <w:rFonts w:eastAsia="宋体"/>
          <w:kern w:val="0"/>
          <w:sz w:val="21"/>
          <w:szCs w:val="21"/>
        </w:rPr>
      </w:pPr>
      <w:r w:rsidRPr="00785B05">
        <w:rPr>
          <w:rFonts w:eastAsia="宋体"/>
          <w:kern w:val="0"/>
          <w:sz w:val="21"/>
          <w:szCs w:val="21"/>
        </w:rPr>
        <w:t>5</w:t>
      </w:r>
      <w:r w:rsidRPr="00785B05">
        <w:rPr>
          <w:rFonts w:eastAsia="宋体"/>
          <w:kern w:val="0"/>
          <w:sz w:val="21"/>
          <w:szCs w:val="21"/>
        </w:rPr>
        <w:t>、数据与描述符均写入成功后，对应</w:t>
      </w:r>
      <w:r w:rsidRPr="00785B05">
        <w:rPr>
          <w:rFonts w:eastAsia="宋体"/>
          <w:kern w:val="0"/>
          <w:sz w:val="21"/>
          <w:szCs w:val="21"/>
        </w:rPr>
        <w:t>WR_PTR</w:t>
      </w:r>
      <w:r w:rsidRPr="00785B05">
        <w:rPr>
          <w:rFonts w:eastAsia="宋体"/>
          <w:kern w:val="0"/>
          <w:sz w:val="21"/>
          <w:szCs w:val="21"/>
        </w:rPr>
        <w:t>加</w:t>
      </w:r>
      <w:r w:rsidRPr="00785B05">
        <w:rPr>
          <w:rFonts w:eastAsia="宋体"/>
          <w:kern w:val="0"/>
          <w:sz w:val="21"/>
          <w:szCs w:val="21"/>
        </w:rPr>
        <w:t>1</w:t>
      </w:r>
      <w:r w:rsidRPr="00785B05">
        <w:rPr>
          <w:rFonts w:eastAsia="宋体"/>
          <w:kern w:val="0"/>
          <w:sz w:val="21"/>
          <w:szCs w:val="21"/>
        </w:rPr>
        <w:t>，</w:t>
      </w:r>
      <w:r w:rsidRPr="00785B05">
        <w:rPr>
          <w:rFonts w:eastAsia="宋体"/>
          <w:kern w:val="0"/>
          <w:sz w:val="21"/>
          <w:szCs w:val="21"/>
        </w:rPr>
        <w:t>DMA_FRAME_COUNT</w:t>
      </w:r>
      <w:r w:rsidRPr="00785B05">
        <w:rPr>
          <w:rFonts w:eastAsia="宋体"/>
          <w:kern w:val="0"/>
          <w:sz w:val="21"/>
          <w:szCs w:val="21"/>
        </w:rPr>
        <w:t>加</w:t>
      </w:r>
      <w:r w:rsidRPr="00785B05">
        <w:rPr>
          <w:rFonts w:eastAsia="宋体"/>
          <w:kern w:val="0"/>
          <w:sz w:val="21"/>
          <w:szCs w:val="21"/>
        </w:rPr>
        <w:t>1</w:t>
      </w:r>
      <w:r w:rsidRPr="00785B05">
        <w:rPr>
          <w:rFonts w:eastAsia="宋体"/>
          <w:kern w:val="0"/>
          <w:sz w:val="21"/>
          <w:szCs w:val="21"/>
        </w:rPr>
        <w:t>，并产生</w:t>
      </w:r>
      <w:r>
        <w:rPr>
          <w:rFonts w:eastAsia="宋体" w:hint="eastAsia"/>
          <w:kern w:val="0"/>
          <w:sz w:val="21"/>
          <w:szCs w:val="21"/>
        </w:rPr>
        <w:t>完成脉冲</w:t>
      </w:r>
      <w:r w:rsidRPr="00785B05">
        <w:rPr>
          <w:rFonts w:eastAsia="宋体"/>
          <w:kern w:val="0"/>
          <w:sz w:val="21"/>
          <w:szCs w:val="21"/>
        </w:rPr>
        <w:t>。</w:t>
      </w:r>
    </w:p>
    <w:p w14:paraId="62CEABDD" w14:textId="709DA821" w:rsidR="009614A0" w:rsidRPr="0072126B" w:rsidRDefault="00000000" w:rsidP="00E314C7">
      <w:pPr>
        <w:pStyle w:val="21"/>
        <w:rPr>
          <w:color w:val="000000" w:themeColor="text1"/>
        </w:rPr>
      </w:pPr>
      <w:r w:rsidRPr="0072126B">
        <w:rPr>
          <w:color w:val="000000" w:themeColor="text1"/>
        </w:rPr>
        <w:t xml:space="preserve">6.3 </w:t>
      </w:r>
      <w:r w:rsidR="00C70906" w:rsidRPr="0072126B">
        <w:rPr>
          <w:rFonts w:hint="eastAsia"/>
          <w:color w:val="000000" w:themeColor="text1"/>
        </w:rPr>
        <w:t>软件侧</w:t>
      </w:r>
      <w:r w:rsidR="00C70906" w:rsidRPr="0072126B">
        <w:rPr>
          <w:color w:val="000000" w:themeColor="text1"/>
        </w:rPr>
        <w:t>DMA</w:t>
      </w:r>
      <w:r w:rsidR="00C70906" w:rsidRPr="0072126B">
        <w:rPr>
          <w:rFonts w:hint="eastAsia"/>
          <w:color w:val="000000" w:themeColor="text1"/>
        </w:rPr>
        <w:t>数据读取要求</w:t>
      </w:r>
    </w:p>
    <w:p w14:paraId="066202EB" w14:textId="1C03E8A4" w:rsidR="0072126B" w:rsidRPr="0072126B" w:rsidRDefault="0072126B" w:rsidP="0072126B">
      <w:pPr>
        <w:widowControl/>
        <w:spacing w:line="300" w:lineRule="auto"/>
        <w:rPr>
          <w:rFonts w:eastAsia="宋体"/>
          <w:b/>
          <w:bCs/>
          <w:color w:val="000000" w:themeColor="text1"/>
          <w:kern w:val="0"/>
          <w:sz w:val="21"/>
          <w:szCs w:val="21"/>
        </w:rPr>
      </w:pPr>
      <w:r w:rsidRPr="0072126B">
        <w:rPr>
          <w:rFonts w:eastAsia="宋体" w:hint="eastAsia"/>
          <w:b/>
          <w:bCs/>
          <w:color w:val="000000" w:themeColor="text1"/>
          <w:kern w:val="0"/>
          <w:sz w:val="21"/>
          <w:szCs w:val="21"/>
        </w:rPr>
        <w:t>针对</w:t>
      </w:r>
      <w:r w:rsidR="005C3C7F">
        <w:rPr>
          <w:rFonts w:eastAsia="宋体" w:hint="eastAsia"/>
          <w:b/>
          <w:bCs/>
          <w:color w:val="000000" w:themeColor="text1"/>
          <w:kern w:val="0"/>
          <w:sz w:val="21"/>
          <w:szCs w:val="21"/>
        </w:rPr>
        <w:t>G</w:t>
      </w:r>
      <w:r w:rsidRPr="0072126B">
        <w:rPr>
          <w:rFonts w:eastAsia="宋体" w:hint="eastAsia"/>
          <w:b/>
          <w:bCs/>
          <w:color w:val="000000" w:themeColor="text1"/>
          <w:kern w:val="0"/>
          <w:sz w:val="21"/>
          <w:szCs w:val="21"/>
        </w:rPr>
        <w:t>OOSE</w:t>
      </w:r>
      <w:r w:rsidRPr="0072126B">
        <w:rPr>
          <w:rFonts w:eastAsia="宋体" w:hint="eastAsia"/>
          <w:b/>
          <w:bCs/>
          <w:color w:val="000000" w:themeColor="text1"/>
          <w:kern w:val="0"/>
          <w:sz w:val="21"/>
          <w:szCs w:val="21"/>
        </w:rPr>
        <w:t>、</w:t>
      </w:r>
      <w:r w:rsidRPr="0072126B">
        <w:rPr>
          <w:rFonts w:eastAsia="宋体" w:hint="eastAsia"/>
          <w:b/>
          <w:bCs/>
          <w:color w:val="000000" w:themeColor="text1"/>
          <w:kern w:val="0"/>
          <w:sz w:val="21"/>
          <w:szCs w:val="21"/>
        </w:rPr>
        <w:t>SV</w:t>
      </w:r>
      <w:r w:rsidRPr="0072126B">
        <w:rPr>
          <w:rFonts w:eastAsia="宋体" w:hint="eastAsia"/>
          <w:b/>
          <w:bCs/>
          <w:color w:val="000000" w:themeColor="text1"/>
          <w:kern w:val="0"/>
          <w:sz w:val="21"/>
          <w:szCs w:val="21"/>
        </w:rPr>
        <w:t>通道：</w:t>
      </w:r>
    </w:p>
    <w:p w14:paraId="62A1B8CB" w14:textId="5B0A4775" w:rsidR="00F90B9B" w:rsidRPr="0072126B" w:rsidRDefault="00F90B9B" w:rsidP="00F90B9B">
      <w:pPr>
        <w:widowControl/>
        <w:spacing w:line="300" w:lineRule="auto"/>
        <w:rPr>
          <w:rFonts w:eastAsia="宋体"/>
          <w:color w:val="000000" w:themeColor="text1"/>
          <w:kern w:val="0"/>
          <w:sz w:val="21"/>
          <w:szCs w:val="21"/>
        </w:rPr>
      </w:pPr>
      <w:r w:rsidRPr="0072126B">
        <w:rPr>
          <w:rFonts w:eastAsia="宋体"/>
          <w:color w:val="000000" w:themeColor="text1"/>
          <w:kern w:val="0"/>
          <w:sz w:val="21"/>
          <w:szCs w:val="21"/>
        </w:rPr>
        <w:t>1</w:t>
      </w:r>
      <w:r w:rsidRPr="0072126B">
        <w:rPr>
          <w:rFonts w:eastAsia="宋体" w:hint="eastAsia"/>
          <w:color w:val="000000" w:themeColor="text1"/>
          <w:kern w:val="0"/>
          <w:sz w:val="21"/>
          <w:szCs w:val="21"/>
        </w:rPr>
        <w:t>、软件首先分别读取</w:t>
      </w:r>
      <w:r w:rsidR="0072126B" w:rsidRPr="0072126B">
        <w:rPr>
          <w:rFonts w:eastAsia="宋体"/>
          <w:color w:val="000000" w:themeColor="text1"/>
          <w:kern w:val="0"/>
          <w:sz w:val="21"/>
          <w:szCs w:val="21"/>
        </w:rPr>
        <w:t>SV</w:t>
      </w:r>
      <w:r w:rsidRPr="0072126B">
        <w:rPr>
          <w:rFonts w:eastAsia="宋体" w:hint="eastAsia"/>
          <w:color w:val="000000" w:themeColor="text1"/>
          <w:kern w:val="0"/>
          <w:sz w:val="21"/>
          <w:szCs w:val="21"/>
        </w:rPr>
        <w:t>、</w:t>
      </w:r>
      <w:r w:rsidR="0072126B" w:rsidRPr="0072126B">
        <w:rPr>
          <w:rFonts w:eastAsia="宋体"/>
          <w:color w:val="000000" w:themeColor="text1"/>
          <w:kern w:val="0"/>
          <w:sz w:val="21"/>
          <w:szCs w:val="21"/>
        </w:rPr>
        <w:t>GOOSE</w:t>
      </w:r>
      <w:r w:rsidRPr="0072126B">
        <w:rPr>
          <w:rFonts w:eastAsia="宋体" w:hint="eastAsia"/>
          <w:color w:val="000000" w:themeColor="text1"/>
          <w:kern w:val="0"/>
          <w:sz w:val="21"/>
          <w:szCs w:val="21"/>
        </w:rPr>
        <w:t>环形缓冲区对应的</w:t>
      </w:r>
      <w:r w:rsidRPr="0072126B">
        <w:rPr>
          <w:rFonts w:eastAsia="宋体"/>
          <w:color w:val="000000" w:themeColor="text1"/>
          <w:kern w:val="0"/>
          <w:sz w:val="21"/>
          <w:szCs w:val="21"/>
        </w:rPr>
        <w:t>WR_PTR</w:t>
      </w:r>
      <w:r w:rsidRPr="0072126B">
        <w:rPr>
          <w:rFonts w:eastAsia="宋体" w:hint="eastAsia"/>
          <w:color w:val="000000" w:themeColor="text1"/>
          <w:kern w:val="0"/>
          <w:sz w:val="21"/>
          <w:szCs w:val="21"/>
        </w:rPr>
        <w:t>和</w:t>
      </w:r>
      <w:r w:rsidRPr="0072126B">
        <w:rPr>
          <w:rFonts w:eastAsia="宋体"/>
          <w:color w:val="000000" w:themeColor="text1"/>
          <w:kern w:val="0"/>
          <w:sz w:val="21"/>
          <w:szCs w:val="21"/>
        </w:rPr>
        <w:t>RD_PTR</w:t>
      </w:r>
      <w:r w:rsidRPr="0072126B">
        <w:rPr>
          <w:rFonts w:eastAsia="宋体" w:hint="eastAsia"/>
          <w:color w:val="000000" w:themeColor="text1"/>
          <w:kern w:val="0"/>
          <w:sz w:val="21"/>
          <w:szCs w:val="21"/>
        </w:rPr>
        <w:t>，比较同一缓冲区的两个指针是否相等，判断是否存在待读取数据。当</w:t>
      </w:r>
      <w:r w:rsidRPr="0072126B">
        <w:rPr>
          <w:rFonts w:eastAsia="宋体"/>
          <w:color w:val="000000" w:themeColor="text1"/>
          <w:kern w:val="0"/>
          <w:sz w:val="21"/>
          <w:szCs w:val="21"/>
        </w:rPr>
        <w:t>RD_PTR!=WR_PTR</w:t>
      </w:r>
      <w:r w:rsidRPr="0072126B">
        <w:rPr>
          <w:rFonts w:eastAsia="宋体" w:hint="eastAsia"/>
          <w:color w:val="000000" w:themeColor="text1"/>
          <w:kern w:val="0"/>
          <w:sz w:val="21"/>
          <w:szCs w:val="21"/>
        </w:rPr>
        <w:t>时，表示该缓冲区存在可读取数据。</w:t>
      </w:r>
    </w:p>
    <w:p w14:paraId="0538462B" w14:textId="7B74859D" w:rsidR="00F90B9B" w:rsidRPr="0072126B" w:rsidRDefault="00F90B9B" w:rsidP="00F90B9B">
      <w:pPr>
        <w:widowControl/>
        <w:spacing w:line="300" w:lineRule="auto"/>
        <w:rPr>
          <w:rFonts w:eastAsia="宋体"/>
          <w:color w:val="000000" w:themeColor="text1"/>
          <w:kern w:val="0"/>
          <w:sz w:val="21"/>
          <w:szCs w:val="21"/>
        </w:rPr>
      </w:pPr>
      <w:r w:rsidRPr="0072126B">
        <w:rPr>
          <w:rFonts w:eastAsia="宋体"/>
          <w:color w:val="000000" w:themeColor="text1"/>
          <w:kern w:val="0"/>
          <w:sz w:val="21"/>
          <w:szCs w:val="21"/>
        </w:rPr>
        <w:t>2</w:t>
      </w:r>
      <w:r w:rsidRPr="0072126B">
        <w:rPr>
          <w:rFonts w:eastAsia="宋体" w:hint="eastAsia"/>
          <w:color w:val="000000" w:themeColor="text1"/>
          <w:kern w:val="0"/>
          <w:sz w:val="21"/>
          <w:szCs w:val="21"/>
        </w:rPr>
        <w:t>、对于存在可读取数据的缓冲区，软件根据当前</w:t>
      </w:r>
      <w:r w:rsidRPr="0072126B">
        <w:rPr>
          <w:rFonts w:eastAsia="宋体"/>
          <w:color w:val="000000" w:themeColor="text1"/>
          <w:kern w:val="0"/>
          <w:sz w:val="21"/>
          <w:szCs w:val="21"/>
        </w:rPr>
        <w:t>RD_PTR</w:t>
      </w:r>
      <w:r w:rsidRPr="0072126B">
        <w:rPr>
          <w:rFonts w:eastAsia="宋体" w:hint="eastAsia"/>
          <w:color w:val="000000" w:themeColor="text1"/>
          <w:kern w:val="0"/>
          <w:sz w:val="21"/>
          <w:szCs w:val="21"/>
        </w:rPr>
        <w:t>、对应的描述符基地址和数据基地址，计算当前条目的描述符地址和数据地址。</w:t>
      </w:r>
      <w:r w:rsidR="0072126B">
        <w:rPr>
          <w:rFonts w:eastAsia="宋体" w:hint="eastAsia"/>
          <w:color w:val="000000" w:themeColor="text1"/>
          <w:kern w:val="0"/>
          <w:sz w:val="21"/>
          <w:szCs w:val="21"/>
        </w:rPr>
        <w:t>根据</w:t>
      </w:r>
      <w:r w:rsidR="0072126B" w:rsidRPr="0072126B">
        <w:rPr>
          <w:rFonts w:eastAsia="宋体" w:hint="eastAsia"/>
          <w:color w:val="000000" w:themeColor="text1"/>
          <w:kern w:val="0"/>
          <w:sz w:val="21"/>
          <w:szCs w:val="21"/>
        </w:rPr>
        <w:t>描述符地址</w:t>
      </w:r>
      <w:r w:rsidRPr="0072126B">
        <w:rPr>
          <w:rFonts w:eastAsia="宋体" w:hint="eastAsia"/>
          <w:color w:val="000000" w:themeColor="text1"/>
          <w:kern w:val="0"/>
          <w:sz w:val="21"/>
          <w:szCs w:val="21"/>
        </w:rPr>
        <w:t>读取描述符后，首先检查</w:t>
      </w:r>
      <w:r w:rsidRPr="0072126B">
        <w:rPr>
          <w:rFonts w:eastAsia="宋体"/>
          <w:color w:val="000000" w:themeColor="text1"/>
          <w:kern w:val="0"/>
          <w:sz w:val="21"/>
          <w:szCs w:val="21"/>
        </w:rPr>
        <w:t>VALID</w:t>
      </w:r>
      <w:r w:rsidRPr="0072126B">
        <w:rPr>
          <w:rFonts w:eastAsia="宋体" w:hint="eastAsia"/>
          <w:color w:val="000000" w:themeColor="text1"/>
          <w:kern w:val="0"/>
          <w:sz w:val="21"/>
          <w:szCs w:val="21"/>
        </w:rPr>
        <w:t>位是否有效。</w:t>
      </w:r>
    </w:p>
    <w:p w14:paraId="24AE16CB" w14:textId="3F574455" w:rsidR="00F90B9B" w:rsidRPr="0072126B" w:rsidRDefault="00F90B9B" w:rsidP="00F90B9B">
      <w:pPr>
        <w:widowControl/>
        <w:spacing w:line="300" w:lineRule="auto"/>
        <w:rPr>
          <w:rFonts w:eastAsia="宋体"/>
          <w:color w:val="000000" w:themeColor="text1"/>
          <w:kern w:val="0"/>
          <w:sz w:val="21"/>
          <w:szCs w:val="21"/>
        </w:rPr>
      </w:pPr>
      <w:r w:rsidRPr="0072126B">
        <w:rPr>
          <w:rFonts w:eastAsia="宋体"/>
          <w:color w:val="000000" w:themeColor="text1"/>
          <w:kern w:val="0"/>
          <w:sz w:val="21"/>
          <w:szCs w:val="21"/>
        </w:rPr>
        <w:t>3</w:t>
      </w:r>
      <w:r w:rsidRPr="0072126B">
        <w:rPr>
          <w:rFonts w:eastAsia="宋体" w:hint="eastAsia"/>
          <w:color w:val="000000" w:themeColor="text1"/>
          <w:kern w:val="0"/>
          <w:sz w:val="21"/>
          <w:szCs w:val="21"/>
        </w:rPr>
        <w:t>、当</w:t>
      </w:r>
      <w:r w:rsidRPr="0072126B">
        <w:rPr>
          <w:rFonts w:eastAsia="宋体"/>
          <w:color w:val="000000" w:themeColor="text1"/>
          <w:kern w:val="0"/>
          <w:sz w:val="21"/>
          <w:szCs w:val="21"/>
        </w:rPr>
        <w:t>VALID=1</w:t>
      </w:r>
      <w:r w:rsidRPr="0072126B">
        <w:rPr>
          <w:rFonts w:eastAsia="宋体" w:hint="eastAsia"/>
          <w:color w:val="000000" w:themeColor="text1"/>
          <w:kern w:val="0"/>
          <w:sz w:val="21"/>
          <w:szCs w:val="21"/>
        </w:rPr>
        <w:t>时，软件根据</w:t>
      </w:r>
      <w:r w:rsidR="00C70906" w:rsidRPr="0072126B">
        <w:rPr>
          <w:rFonts w:eastAsia="宋体" w:hint="eastAsia"/>
          <w:color w:val="000000" w:themeColor="text1"/>
          <w:kern w:val="0"/>
          <w:sz w:val="21"/>
          <w:szCs w:val="21"/>
        </w:rPr>
        <w:t>数据地址和</w:t>
      </w:r>
      <w:r w:rsidRPr="0072126B">
        <w:rPr>
          <w:rFonts w:eastAsia="宋体" w:hint="eastAsia"/>
          <w:color w:val="000000" w:themeColor="text1"/>
          <w:kern w:val="0"/>
          <w:sz w:val="21"/>
          <w:szCs w:val="21"/>
        </w:rPr>
        <w:t>描述符中的</w:t>
      </w:r>
      <w:r w:rsidRPr="0072126B">
        <w:rPr>
          <w:rFonts w:eastAsia="宋体"/>
          <w:color w:val="000000" w:themeColor="text1"/>
          <w:kern w:val="0"/>
          <w:sz w:val="21"/>
          <w:szCs w:val="21"/>
        </w:rPr>
        <w:t>FRAME_LENGTH</w:t>
      </w:r>
      <w:r w:rsidRPr="0072126B">
        <w:rPr>
          <w:rFonts w:eastAsia="宋体" w:hint="eastAsia"/>
          <w:color w:val="000000" w:themeColor="text1"/>
          <w:kern w:val="0"/>
          <w:sz w:val="21"/>
          <w:szCs w:val="21"/>
        </w:rPr>
        <w:t>等信息读取完整帧数据。帧数据处理完成后，将对应描述符的</w:t>
      </w:r>
      <w:r w:rsidRPr="0072126B">
        <w:rPr>
          <w:rFonts w:eastAsia="宋体"/>
          <w:color w:val="000000" w:themeColor="text1"/>
          <w:kern w:val="0"/>
          <w:sz w:val="21"/>
          <w:szCs w:val="21"/>
        </w:rPr>
        <w:t>VALID</w:t>
      </w:r>
      <w:r w:rsidRPr="0072126B">
        <w:rPr>
          <w:rFonts w:eastAsia="宋体" w:hint="eastAsia"/>
          <w:color w:val="000000" w:themeColor="text1"/>
          <w:kern w:val="0"/>
          <w:sz w:val="21"/>
          <w:szCs w:val="21"/>
        </w:rPr>
        <w:t>位置</w:t>
      </w:r>
      <w:r w:rsidRPr="0072126B">
        <w:rPr>
          <w:rFonts w:eastAsia="宋体"/>
          <w:color w:val="000000" w:themeColor="text1"/>
          <w:kern w:val="0"/>
          <w:sz w:val="21"/>
          <w:szCs w:val="21"/>
        </w:rPr>
        <w:t>0</w:t>
      </w:r>
      <w:r w:rsidRPr="0072126B">
        <w:rPr>
          <w:rFonts w:eastAsia="宋体" w:hint="eastAsia"/>
          <w:color w:val="000000" w:themeColor="text1"/>
          <w:kern w:val="0"/>
          <w:sz w:val="21"/>
          <w:szCs w:val="21"/>
        </w:rPr>
        <w:t>，同时将该缓冲区的</w:t>
      </w:r>
      <w:r w:rsidRPr="0072126B">
        <w:rPr>
          <w:rFonts w:eastAsia="宋体"/>
          <w:color w:val="000000" w:themeColor="text1"/>
          <w:kern w:val="0"/>
          <w:sz w:val="21"/>
          <w:szCs w:val="21"/>
        </w:rPr>
        <w:t>RD_PTR</w:t>
      </w:r>
      <w:r w:rsidRPr="0072126B">
        <w:rPr>
          <w:rFonts w:eastAsia="宋体" w:hint="eastAsia"/>
          <w:color w:val="000000" w:themeColor="text1"/>
          <w:kern w:val="0"/>
          <w:sz w:val="21"/>
          <w:szCs w:val="21"/>
        </w:rPr>
        <w:t>加</w:t>
      </w:r>
      <w:r w:rsidRPr="0072126B">
        <w:rPr>
          <w:rFonts w:eastAsia="宋体"/>
          <w:color w:val="000000" w:themeColor="text1"/>
          <w:kern w:val="0"/>
          <w:sz w:val="21"/>
          <w:szCs w:val="21"/>
        </w:rPr>
        <w:t>1</w:t>
      </w:r>
      <w:r w:rsidRPr="0072126B">
        <w:rPr>
          <w:rFonts w:eastAsia="宋体" w:hint="eastAsia"/>
          <w:color w:val="000000" w:themeColor="text1"/>
          <w:kern w:val="0"/>
          <w:sz w:val="21"/>
          <w:szCs w:val="21"/>
        </w:rPr>
        <w:t>；当指针达到</w:t>
      </w:r>
      <w:r w:rsidRPr="0072126B">
        <w:rPr>
          <w:rFonts w:eastAsia="宋体"/>
          <w:color w:val="000000" w:themeColor="text1"/>
          <w:kern w:val="0"/>
          <w:sz w:val="21"/>
          <w:szCs w:val="21"/>
        </w:rPr>
        <w:t>RING_DEPTH-1</w:t>
      </w:r>
      <w:r w:rsidRPr="0072126B">
        <w:rPr>
          <w:rFonts w:eastAsia="宋体" w:hint="eastAsia"/>
          <w:color w:val="000000" w:themeColor="text1"/>
          <w:kern w:val="0"/>
          <w:sz w:val="21"/>
          <w:szCs w:val="21"/>
        </w:rPr>
        <w:t>后，下一次更新回到索引</w:t>
      </w:r>
      <w:r w:rsidRPr="0072126B">
        <w:rPr>
          <w:rFonts w:eastAsia="宋体"/>
          <w:color w:val="000000" w:themeColor="text1"/>
          <w:kern w:val="0"/>
          <w:sz w:val="21"/>
          <w:szCs w:val="21"/>
        </w:rPr>
        <w:t>0</w:t>
      </w:r>
      <w:r w:rsidRPr="0072126B">
        <w:rPr>
          <w:rFonts w:eastAsia="宋体" w:hint="eastAsia"/>
          <w:color w:val="000000" w:themeColor="text1"/>
          <w:kern w:val="0"/>
          <w:sz w:val="21"/>
          <w:szCs w:val="21"/>
        </w:rPr>
        <w:t>，并切换相应的</w:t>
      </w:r>
      <w:r w:rsidR="003B792F" w:rsidRPr="0072126B">
        <w:rPr>
          <w:rFonts w:eastAsia="宋体"/>
          <w:color w:val="000000" w:themeColor="text1"/>
          <w:kern w:val="0"/>
          <w:sz w:val="18"/>
          <w:szCs w:val="20"/>
        </w:rPr>
        <w:t>wrap</w:t>
      </w:r>
      <w:r w:rsidRPr="0072126B">
        <w:rPr>
          <w:rFonts w:eastAsia="宋体" w:hint="eastAsia"/>
          <w:color w:val="000000" w:themeColor="text1"/>
          <w:kern w:val="0"/>
          <w:sz w:val="21"/>
          <w:szCs w:val="21"/>
        </w:rPr>
        <w:t>标志。</w:t>
      </w:r>
    </w:p>
    <w:p w14:paraId="21B3726D" w14:textId="7A5038A0" w:rsidR="00F90B9B" w:rsidRPr="0072126B" w:rsidRDefault="00F90B9B" w:rsidP="00F90B9B">
      <w:pPr>
        <w:widowControl/>
        <w:spacing w:line="300" w:lineRule="auto"/>
        <w:rPr>
          <w:rFonts w:eastAsia="宋体"/>
          <w:color w:val="000000" w:themeColor="text1"/>
          <w:kern w:val="0"/>
          <w:sz w:val="21"/>
          <w:szCs w:val="21"/>
        </w:rPr>
      </w:pPr>
      <w:r w:rsidRPr="0072126B">
        <w:rPr>
          <w:rFonts w:eastAsia="宋体"/>
          <w:color w:val="000000" w:themeColor="text1"/>
          <w:kern w:val="0"/>
          <w:sz w:val="21"/>
          <w:szCs w:val="21"/>
        </w:rPr>
        <w:t>4</w:t>
      </w:r>
      <w:r w:rsidRPr="0072126B">
        <w:rPr>
          <w:rFonts w:eastAsia="宋体" w:hint="eastAsia"/>
          <w:color w:val="000000" w:themeColor="text1"/>
          <w:kern w:val="0"/>
          <w:sz w:val="21"/>
          <w:szCs w:val="21"/>
        </w:rPr>
        <w:t>、当</w:t>
      </w:r>
      <w:r w:rsidRPr="0072126B">
        <w:rPr>
          <w:rFonts w:eastAsia="宋体"/>
          <w:color w:val="000000" w:themeColor="text1"/>
          <w:kern w:val="0"/>
          <w:sz w:val="21"/>
          <w:szCs w:val="21"/>
        </w:rPr>
        <w:t>VALID=0</w:t>
      </w:r>
      <w:r w:rsidRPr="0072126B">
        <w:rPr>
          <w:rFonts w:eastAsia="宋体" w:hint="eastAsia"/>
          <w:color w:val="000000" w:themeColor="text1"/>
          <w:kern w:val="0"/>
          <w:sz w:val="21"/>
          <w:szCs w:val="21"/>
        </w:rPr>
        <w:t>时，表示当前描述符无有效帧数据，软件不读取对应数据区，仅将该缓冲区的</w:t>
      </w:r>
      <w:r w:rsidRPr="0072126B">
        <w:rPr>
          <w:rFonts w:eastAsia="宋体"/>
          <w:color w:val="000000" w:themeColor="text1"/>
          <w:kern w:val="0"/>
          <w:sz w:val="21"/>
          <w:szCs w:val="21"/>
        </w:rPr>
        <w:t>RD_PTR</w:t>
      </w:r>
      <w:r w:rsidRPr="0072126B">
        <w:rPr>
          <w:rFonts w:eastAsia="宋体" w:hint="eastAsia"/>
          <w:color w:val="000000" w:themeColor="text1"/>
          <w:kern w:val="0"/>
          <w:sz w:val="21"/>
          <w:szCs w:val="21"/>
        </w:rPr>
        <w:t>加</w:t>
      </w:r>
      <w:r w:rsidRPr="0072126B">
        <w:rPr>
          <w:rFonts w:eastAsia="宋体"/>
          <w:color w:val="000000" w:themeColor="text1"/>
          <w:kern w:val="0"/>
          <w:sz w:val="21"/>
          <w:szCs w:val="21"/>
        </w:rPr>
        <w:t>1</w:t>
      </w:r>
      <w:r w:rsidRPr="0072126B">
        <w:rPr>
          <w:rFonts w:eastAsia="宋体" w:hint="eastAsia"/>
          <w:color w:val="000000" w:themeColor="text1"/>
          <w:kern w:val="0"/>
          <w:sz w:val="21"/>
          <w:szCs w:val="21"/>
        </w:rPr>
        <w:t>，继续检查下一条描述符。</w:t>
      </w:r>
    </w:p>
    <w:p w14:paraId="01191DE7" w14:textId="6139B904" w:rsidR="00F90B9B" w:rsidRDefault="00F90B9B" w:rsidP="00F90B9B">
      <w:pPr>
        <w:widowControl/>
        <w:spacing w:line="300" w:lineRule="auto"/>
        <w:rPr>
          <w:rFonts w:eastAsia="宋体"/>
          <w:color w:val="000000" w:themeColor="text1"/>
          <w:kern w:val="0"/>
          <w:sz w:val="21"/>
          <w:szCs w:val="21"/>
        </w:rPr>
      </w:pPr>
      <w:r w:rsidRPr="0072126B">
        <w:rPr>
          <w:rFonts w:eastAsia="宋体"/>
          <w:color w:val="000000" w:themeColor="text1"/>
          <w:kern w:val="0"/>
          <w:sz w:val="21"/>
          <w:szCs w:val="21"/>
        </w:rPr>
        <w:t>5</w:t>
      </w:r>
      <w:r w:rsidRPr="0072126B">
        <w:rPr>
          <w:rFonts w:eastAsia="宋体" w:hint="eastAsia"/>
          <w:color w:val="000000" w:themeColor="text1"/>
          <w:kern w:val="0"/>
          <w:sz w:val="21"/>
          <w:szCs w:val="21"/>
        </w:rPr>
        <w:t>、</w:t>
      </w:r>
      <w:r w:rsidRPr="0072126B">
        <w:rPr>
          <w:rFonts w:eastAsia="宋体"/>
          <w:color w:val="000000" w:themeColor="text1"/>
          <w:kern w:val="0"/>
          <w:sz w:val="21"/>
          <w:szCs w:val="21"/>
        </w:rPr>
        <w:t>RD_PTR</w:t>
      </w:r>
      <w:r w:rsidRPr="0072126B">
        <w:rPr>
          <w:rFonts w:eastAsia="宋体" w:hint="eastAsia"/>
          <w:color w:val="000000" w:themeColor="text1"/>
          <w:kern w:val="0"/>
          <w:sz w:val="21"/>
          <w:szCs w:val="21"/>
        </w:rPr>
        <w:t>更新后，表示该条目已完成软件读取</w:t>
      </w:r>
      <w:r w:rsidR="006253B0">
        <w:rPr>
          <w:rFonts w:eastAsia="宋体" w:hint="eastAsia"/>
          <w:color w:val="000000" w:themeColor="text1"/>
          <w:kern w:val="0"/>
          <w:sz w:val="21"/>
          <w:szCs w:val="21"/>
        </w:rPr>
        <w:t>。</w:t>
      </w:r>
      <w:r w:rsidR="006253B0" w:rsidRPr="006253B0">
        <w:rPr>
          <w:rFonts w:eastAsia="宋体" w:hint="eastAsia"/>
          <w:color w:val="000000" w:themeColor="text1"/>
          <w:kern w:val="0"/>
          <w:sz w:val="21"/>
          <w:szCs w:val="21"/>
        </w:rPr>
        <w:t>重复执</w:t>
      </w:r>
      <w:r w:rsidR="005C3C7F">
        <w:rPr>
          <w:rFonts w:eastAsia="宋体" w:hint="eastAsia"/>
          <w:color w:val="000000" w:themeColor="text1"/>
          <w:kern w:val="0"/>
          <w:sz w:val="21"/>
          <w:szCs w:val="21"/>
        </w:rPr>
        <w:t>行</w:t>
      </w:r>
      <w:r w:rsidR="006253B0">
        <w:rPr>
          <w:rFonts w:eastAsia="宋体" w:hint="eastAsia"/>
          <w:color w:val="000000" w:themeColor="text1"/>
          <w:kern w:val="0"/>
          <w:sz w:val="21"/>
          <w:szCs w:val="21"/>
        </w:rPr>
        <w:t>上述</w:t>
      </w:r>
      <w:r w:rsidRPr="0072126B">
        <w:rPr>
          <w:rFonts w:eastAsia="宋体" w:hint="eastAsia"/>
          <w:color w:val="000000" w:themeColor="text1"/>
          <w:kern w:val="0"/>
          <w:sz w:val="21"/>
          <w:szCs w:val="21"/>
        </w:rPr>
        <w:t>过程</w:t>
      </w:r>
      <w:r w:rsidR="00C70906" w:rsidRPr="0072126B">
        <w:rPr>
          <w:rFonts w:eastAsia="宋体" w:hint="eastAsia"/>
          <w:color w:val="000000" w:themeColor="text1"/>
          <w:kern w:val="0"/>
          <w:sz w:val="21"/>
          <w:szCs w:val="21"/>
        </w:rPr>
        <w:t>。</w:t>
      </w:r>
    </w:p>
    <w:p w14:paraId="55011476" w14:textId="71F13BE3" w:rsidR="0072126B" w:rsidRDefault="0072126B" w:rsidP="00F90B9B">
      <w:pPr>
        <w:widowControl/>
        <w:spacing w:line="300" w:lineRule="auto"/>
        <w:rPr>
          <w:rFonts w:eastAsia="宋体"/>
          <w:b/>
          <w:bCs/>
          <w:color w:val="000000" w:themeColor="text1"/>
          <w:kern w:val="0"/>
          <w:sz w:val="21"/>
          <w:szCs w:val="21"/>
        </w:rPr>
      </w:pPr>
      <w:r w:rsidRPr="0072126B">
        <w:rPr>
          <w:rFonts w:eastAsia="宋体" w:hint="eastAsia"/>
          <w:b/>
          <w:bCs/>
          <w:color w:val="000000" w:themeColor="text1"/>
          <w:kern w:val="0"/>
          <w:sz w:val="21"/>
          <w:szCs w:val="21"/>
        </w:rPr>
        <w:t>针对</w:t>
      </w:r>
      <w:r w:rsidRPr="0072126B">
        <w:rPr>
          <w:rFonts w:eastAsia="宋体" w:hint="eastAsia"/>
          <w:b/>
          <w:bCs/>
          <w:color w:val="000000" w:themeColor="text1"/>
          <w:kern w:val="0"/>
          <w:sz w:val="21"/>
          <w:szCs w:val="21"/>
        </w:rPr>
        <w:t>OTHER</w:t>
      </w:r>
      <w:r w:rsidRPr="0072126B">
        <w:rPr>
          <w:rFonts w:eastAsia="宋体" w:hint="eastAsia"/>
          <w:b/>
          <w:bCs/>
          <w:color w:val="000000" w:themeColor="text1"/>
          <w:kern w:val="0"/>
          <w:sz w:val="21"/>
          <w:szCs w:val="21"/>
        </w:rPr>
        <w:t>通道：</w:t>
      </w:r>
    </w:p>
    <w:p w14:paraId="2E0D5F76" w14:textId="4AB96B29" w:rsidR="006253B0" w:rsidRPr="006253B0" w:rsidRDefault="006253B0" w:rsidP="006253B0">
      <w:pPr>
        <w:widowControl/>
        <w:spacing w:line="300" w:lineRule="auto"/>
        <w:rPr>
          <w:rFonts w:eastAsia="宋体"/>
          <w:color w:val="000000" w:themeColor="text1"/>
          <w:kern w:val="0"/>
          <w:sz w:val="21"/>
          <w:szCs w:val="21"/>
        </w:rPr>
      </w:pPr>
      <w:r w:rsidRPr="006253B0">
        <w:rPr>
          <w:rFonts w:eastAsia="宋体"/>
          <w:color w:val="000000" w:themeColor="text1"/>
          <w:kern w:val="0"/>
          <w:sz w:val="21"/>
          <w:szCs w:val="21"/>
        </w:rPr>
        <w:t>1</w:t>
      </w:r>
      <w:r w:rsidRPr="006253B0">
        <w:rPr>
          <w:rFonts w:eastAsia="宋体" w:hint="eastAsia"/>
          <w:color w:val="000000" w:themeColor="text1"/>
          <w:kern w:val="0"/>
          <w:sz w:val="21"/>
          <w:szCs w:val="21"/>
        </w:rPr>
        <w:t>、软件响应</w:t>
      </w:r>
      <w:r w:rsidRPr="006253B0">
        <w:rPr>
          <w:rFonts w:eastAsia="宋体"/>
          <w:color w:val="000000" w:themeColor="text1"/>
          <w:kern w:val="0"/>
          <w:sz w:val="21"/>
          <w:szCs w:val="21"/>
        </w:rPr>
        <w:t>FPGA</w:t>
      </w:r>
      <w:r w:rsidRPr="006253B0">
        <w:rPr>
          <w:rFonts w:eastAsia="宋体" w:hint="eastAsia"/>
          <w:color w:val="000000" w:themeColor="text1"/>
          <w:kern w:val="0"/>
          <w:sz w:val="21"/>
          <w:szCs w:val="21"/>
        </w:rPr>
        <w:t>产生的中断后，首先在</w:t>
      </w:r>
      <w:r w:rsidRPr="006253B0">
        <w:rPr>
          <w:rFonts w:eastAsia="宋体"/>
          <w:color w:val="000000" w:themeColor="text1"/>
          <w:kern w:val="0"/>
          <w:sz w:val="21"/>
          <w:szCs w:val="21"/>
        </w:rPr>
        <w:t>CPU</w:t>
      </w:r>
      <w:r w:rsidRPr="006253B0">
        <w:rPr>
          <w:rFonts w:eastAsia="宋体" w:hint="eastAsia"/>
          <w:color w:val="000000" w:themeColor="text1"/>
          <w:kern w:val="0"/>
          <w:sz w:val="21"/>
          <w:szCs w:val="21"/>
        </w:rPr>
        <w:t>中断控制器侧屏蔽该中断源，避免软件在批量处理环形缓冲区期间重复响应同一数据通道的中断请求。</w:t>
      </w:r>
    </w:p>
    <w:p w14:paraId="516D5A88" w14:textId="38C48747" w:rsidR="0072126B" w:rsidRPr="0072126B" w:rsidRDefault="0072126B" w:rsidP="0072126B">
      <w:pPr>
        <w:widowControl/>
        <w:spacing w:line="300" w:lineRule="auto"/>
        <w:rPr>
          <w:rFonts w:eastAsia="宋体"/>
          <w:color w:val="000000" w:themeColor="text1"/>
          <w:kern w:val="0"/>
          <w:sz w:val="21"/>
          <w:szCs w:val="21"/>
        </w:rPr>
      </w:pPr>
      <w:r>
        <w:rPr>
          <w:rFonts w:eastAsia="宋体" w:hint="eastAsia"/>
          <w:color w:val="000000" w:themeColor="text1"/>
          <w:kern w:val="0"/>
          <w:sz w:val="21"/>
          <w:szCs w:val="21"/>
        </w:rPr>
        <w:t>2</w:t>
      </w:r>
      <w:r>
        <w:rPr>
          <w:rFonts w:eastAsia="宋体" w:hint="eastAsia"/>
          <w:color w:val="000000" w:themeColor="text1"/>
          <w:kern w:val="0"/>
          <w:sz w:val="21"/>
          <w:szCs w:val="21"/>
        </w:rPr>
        <w:t>、</w:t>
      </w:r>
      <w:r w:rsidR="006253B0">
        <w:rPr>
          <w:rFonts w:eastAsia="宋体" w:hint="eastAsia"/>
          <w:color w:val="000000" w:themeColor="text1"/>
          <w:kern w:val="0"/>
          <w:sz w:val="21"/>
          <w:szCs w:val="21"/>
        </w:rPr>
        <w:t>软件</w:t>
      </w:r>
      <w:r>
        <w:rPr>
          <w:rFonts w:eastAsia="宋体" w:hint="eastAsia"/>
          <w:color w:val="000000" w:themeColor="text1"/>
          <w:kern w:val="0"/>
          <w:sz w:val="21"/>
          <w:szCs w:val="21"/>
        </w:rPr>
        <w:t>根据</w:t>
      </w:r>
      <w:r>
        <w:rPr>
          <w:rFonts w:eastAsia="宋体" w:hint="eastAsia"/>
          <w:color w:val="000000" w:themeColor="text1"/>
          <w:kern w:val="0"/>
          <w:sz w:val="21"/>
          <w:szCs w:val="21"/>
        </w:rPr>
        <w:t>OTHER</w:t>
      </w:r>
      <w:r>
        <w:rPr>
          <w:rFonts w:eastAsia="宋体" w:hint="eastAsia"/>
          <w:color w:val="000000" w:themeColor="text1"/>
          <w:kern w:val="0"/>
          <w:sz w:val="21"/>
          <w:szCs w:val="21"/>
        </w:rPr>
        <w:t>环形缓冲区的</w:t>
      </w:r>
      <w:r>
        <w:rPr>
          <w:rFonts w:eastAsia="宋体" w:hint="eastAsia"/>
          <w:color w:val="000000" w:themeColor="text1"/>
          <w:kern w:val="0"/>
          <w:sz w:val="21"/>
          <w:szCs w:val="21"/>
        </w:rPr>
        <w:t>RD_PTR</w:t>
      </w:r>
      <w:r>
        <w:rPr>
          <w:rFonts w:eastAsia="宋体" w:hint="eastAsia"/>
          <w:color w:val="000000" w:themeColor="text1"/>
          <w:kern w:val="0"/>
          <w:sz w:val="21"/>
          <w:szCs w:val="21"/>
        </w:rPr>
        <w:t>、</w:t>
      </w:r>
      <w:r w:rsidRPr="0072126B">
        <w:rPr>
          <w:rFonts w:eastAsia="宋体" w:hint="eastAsia"/>
          <w:color w:val="000000" w:themeColor="text1"/>
          <w:kern w:val="0"/>
          <w:sz w:val="21"/>
          <w:szCs w:val="21"/>
        </w:rPr>
        <w:t>描述符基地址和数据基地址，计算当前条目的描述符地址和数据地址。</w:t>
      </w:r>
      <w:r>
        <w:rPr>
          <w:rFonts w:eastAsia="宋体" w:hint="eastAsia"/>
          <w:color w:val="000000" w:themeColor="text1"/>
          <w:kern w:val="0"/>
          <w:sz w:val="21"/>
          <w:szCs w:val="21"/>
        </w:rPr>
        <w:t>根据</w:t>
      </w:r>
      <w:r w:rsidRPr="0072126B">
        <w:rPr>
          <w:rFonts w:eastAsia="宋体" w:hint="eastAsia"/>
          <w:color w:val="000000" w:themeColor="text1"/>
          <w:kern w:val="0"/>
          <w:sz w:val="21"/>
          <w:szCs w:val="21"/>
        </w:rPr>
        <w:t>描述符地址读取描述符后，首先检查</w:t>
      </w:r>
      <w:r w:rsidRPr="0072126B">
        <w:rPr>
          <w:rFonts w:eastAsia="宋体"/>
          <w:color w:val="000000" w:themeColor="text1"/>
          <w:kern w:val="0"/>
          <w:sz w:val="21"/>
          <w:szCs w:val="21"/>
        </w:rPr>
        <w:t>VALID</w:t>
      </w:r>
      <w:r w:rsidRPr="0072126B">
        <w:rPr>
          <w:rFonts w:eastAsia="宋体" w:hint="eastAsia"/>
          <w:color w:val="000000" w:themeColor="text1"/>
          <w:kern w:val="0"/>
          <w:sz w:val="21"/>
          <w:szCs w:val="21"/>
        </w:rPr>
        <w:t>位是否有效。</w:t>
      </w:r>
    </w:p>
    <w:p w14:paraId="6B36F21D" w14:textId="0BE48AE2" w:rsidR="0072126B" w:rsidRPr="0072126B" w:rsidRDefault="0072126B" w:rsidP="0072126B">
      <w:pPr>
        <w:widowControl/>
        <w:spacing w:line="300" w:lineRule="auto"/>
        <w:rPr>
          <w:rFonts w:eastAsia="宋体"/>
          <w:color w:val="000000" w:themeColor="text1"/>
          <w:kern w:val="0"/>
          <w:sz w:val="21"/>
          <w:szCs w:val="21"/>
        </w:rPr>
      </w:pPr>
      <w:r>
        <w:rPr>
          <w:rFonts w:eastAsia="宋体" w:hint="eastAsia"/>
          <w:color w:val="000000" w:themeColor="text1"/>
          <w:kern w:val="0"/>
          <w:sz w:val="21"/>
          <w:szCs w:val="21"/>
        </w:rPr>
        <w:t>3</w:t>
      </w:r>
      <w:r w:rsidRPr="0072126B">
        <w:rPr>
          <w:rFonts w:eastAsia="宋体" w:hint="eastAsia"/>
          <w:color w:val="000000" w:themeColor="text1"/>
          <w:kern w:val="0"/>
          <w:sz w:val="21"/>
          <w:szCs w:val="21"/>
        </w:rPr>
        <w:t>、当</w:t>
      </w:r>
      <w:r w:rsidRPr="0072126B">
        <w:rPr>
          <w:rFonts w:eastAsia="宋体"/>
          <w:color w:val="000000" w:themeColor="text1"/>
          <w:kern w:val="0"/>
          <w:sz w:val="21"/>
          <w:szCs w:val="21"/>
        </w:rPr>
        <w:t>VALID=1</w:t>
      </w:r>
      <w:r w:rsidRPr="0072126B">
        <w:rPr>
          <w:rFonts w:eastAsia="宋体" w:hint="eastAsia"/>
          <w:color w:val="000000" w:themeColor="text1"/>
          <w:kern w:val="0"/>
          <w:sz w:val="21"/>
          <w:szCs w:val="21"/>
        </w:rPr>
        <w:t>时，软件根据数据地址和描述符中的</w:t>
      </w:r>
      <w:r w:rsidRPr="0072126B">
        <w:rPr>
          <w:rFonts w:eastAsia="宋体"/>
          <w:color w:val="000000" w:themeColor="text1"/>
          <w:kern w:val="0"/>
          <w:sz w:val="21"/>
          <w:szCs w:val="21"/>
        </w:rPr>
        <w:t>FRAME_LENGTH</w:t>
      </w:r>
      <w:r w:rsidRPr="0072126B">
        <w:rPr>
          <w:rFonts w:eastAsia="宋体" w:hint="eastAsia"/>
          <w:color w:val="000000" w:themeColor="text1"/>
          <w:kern w:val="0"/>
          <w:sz w:val="21"/>
          <w:szCs w:val="21"/>
        </w:rPr>
        <w:t>等信息读取完整帧数据。帧数据处理完成后，将对应描述符的</w:t>
      </w:r>
      <w:r w:rsidRPr="0072126B">
        <w:rPr>
          <w:rFonts w:eastAsia="宋体"/>
          <w:color w:val="000000" w:themeColor="text1"/>
          <w:kern w:val="0"/>
          <w:sz w:val="21"/>
          <w:szCs w:val="21"/>
        </w:rPr>
        <w:t>VALID</w:t>
      </w:r>
      <w:r w:rsidRPr="0072126B">
        <w:rPr>
          <w:rFonts w:eastAsia="宋体" w:hint="eastAsia"/>
          <w:color w:val="000000" w:themeColor="text1"/>
          <w:kern w:val="0"/>
          <w:sz w:val="21"/>
          <w:szCs w:val="21"/>
        </w:rPr>
        <w:t>位置</w:t>
      </w:r>
      <w:r w:rsidRPr="0072126B">
        <w:rPr>
          <w:rFonts w:eastAsia="宋体"/>
          <w:color w:val="000000" w:themeColor="text1"/>
          <w:kern w:val="0"/>
          <w:sz w:val="21"/>
          <w:szCs w:val="21"/>
        </w:rPr>
        <w:t>0</w:t>
      </w:r>
      <w:r w:rsidRPr="0072126B">
        <w:rPr>
          <w:rFonts w:eastAsia="宋体" w:hint="eastAsia"/>
          <w:color w:val="000000" w:themeColor="text1"/>
          <w:kern w:val="0"/>
          <w:sz w:val="21"/>
          <w:szCs w:val="21"/>
        </w:rPr>
        <w:t>，同时将该缓冲区的</w:t>
      </w:r>
      <w:r w:rsidRPr="0072126B">
        <w:rPr>
          <w:rFonts w:eastAsia="宋体"/>
          <w:color w:val="000000" w:themeColor="text1"/>
          <w:kern w:val="0"/>
          <w:sz w:val="21"/>
          <w:szCs w:val="21"/>
        </w:rPr>
        <w:t>RD_PTR</w:t>
      </w:r>
      <w:r w:rsidRPr="0072126B">
        <w:rPr>
          <w:rFonts w:eastAsia="宋体" w:hint="eastAsia"/>
          <w:color w:val="000000" w:themeColor="text1"/>
          <w:kern w:val="0"/>
          <w:sz w:val="21"/>
          <w:szCs w:val="21"/>
        </w:rPr>
        <w:t>加</w:t>
      </w:r>
      <w:r w:rsidRPr="0072126B">
        <w:rPr>
          <w:rFonts w:eastAsia="宋体"/>
          <w:color w:val="000000" w:themeColor="text1"/>
          <w:kern w:val="0"/>
          <w:sz w:val="21"/>
          <w:szCs w:val="21"/>
        </w:rPr>
        <w:t>1</w:t>
      </w:r>
      <w:r w:rsidRPr="0072126B">
        <w:rPr>
          <w:rFonts w:eastAsia="宋体" w:hint="eastAsia"/>
          <w:color w:val="000000" w:themeColor="text1"/>
          <w:kern w:val="0"/>
          <w:sz w:val="21"/>
          <w:szCs w:val="21"/>
        </w:rPr>
        <w:t>；当指针达到</w:t>
      </w:r>
      <w:r w:rsidRPr="0072126B">
        <w:rPr>
          <w:rFonts w:eastAsia="宋体"/>
          <w:color w:val="000000" w:themeColor="text1"/>
          <w:kern w:val="0"/>
          <w:sz w:val="21"/>
          <w:szCs w:val="21"/>
        </w:rPr>
        <w:t>RING_DEPTH-1</w:t>
      </w:r>
      <w:r w:rsidRPr="0072126B">
        <w:rPr>
          <w:rFonts w:eastAsia="宋体" w:hint="eastAsia"/>
          <w:color w:val="000000" w:themeColor="text1"/>
          <w:kern w:val="0"/>
          <w:sz w:val="21"/>
          <w:szCs w:val="21"/>
        </w:rPr>
        <w:t>后，下一次更新回到索引</w:t>
      </w:r>
      <w:r w:rsidRPr="0072126B">
        <w:rPr>
          <w:rFonts w:eastAsia="宋体"/>
          <w:color w:val="000000" w:themeColor="text1"/>
          <w:kern w:val="0"/>
          <w:sz w:val="21"/>
          <w:szCs w:val="21"/>
        </w:rPr>
        <w:t>0</w:t>
      </w:r>
      <w:r w:rsidRPr="0072126B">
        <w:rPr>
          <w:rFonts w:eastAsia="宋体" w:hint="eastAsia"/>
          <w:color w:val="000000" w:themeColor="text1"/>
          <w:kern w:val="0"/>
          <w:sz w:val="21"/>
          <w:szCs w:val="21"/>
        </w:rPr>
        <w:t>，并切换相应的</w:t>
      </w:r>
      <w:r w:rsidRPr="0072126B">
        <w:rPr>
          <w:rFonts w:eastAsia="宋体"/>
          <w:color w:val="000000" w:themeColor="text1"/>
          <w:kern w:val="0"/>
          <w:sz w:val="18"/>
          <w:szCs w:val="20"/>
        </w:rPr>
        <w:t>wrap</w:t>
      </w:r>
      <w:r w:rsidRPr="0072126B">
        <w:rPr>
          <w:rFonts w:eastAsia="宋体" w:hint="eastAsia"/>
          <w:color w:val="000000" w:themeColor="text1"/>
          <w:kern w:val="0"/>
          <w:sz w:val="21"/>
          <w:szCs w:val="21"/>
        </w:rPr>
        <w:t>标志。</w:t>
      </w:r>
    </w:p>
    <w:p w14:paraId="35F33327" w14:textId="6B75BFF8" w:rsidR="0072126B" w:rsidRPr="0072126B" w:rsidRDefault="0072126B" w:rsidP="0072126B">
      <w:pPr>
        <w:widowControl/>
        <w:spacing w:line="300" w:lineRule="auto"/>
        <w:rPr>
          <w:rFonts w:eastAsia="宋体"/>
          <w:color w:val="000000" w:themeColor="text1"/>
          <w:kern w:val="0"/>
          <w:sz w:val="21"/>
          <w:szCs w:val="21"/>
        </w:rPr>
      </w:pPr>
      <w:r>
        <w:rPr>
          <w:rFonts w:eastAsia="宋体" w:hint="eastAsia"/>
          <w:color w:val="000000" w:themeColor="text1"/>
          <w:kern w:val="0"/>
          <w:sz w:val="21"/>
          <w:szCs w:val="21"/>
        </w:rPr>
        <w:t>4</w:t>
      </w:r>
      <w:r w:rsidRPr="0072126B">
        <w:rPr>
          <w:rFonts w:eastAsia="宋体" w:hint="eastAsia"/>
          <w:color w:val="000000" w:themeColor="text1"/>
          <w:kern w:val="0"/>
          <w:sz w:val="21"/>
          <w:szCs w:val="21"/>
        </w:rPr>
        <w:t>、当</w:t>
      </w:r>
      <w:r w:rsidRPr="0072126B">
        <w:rPr>
          <w:rFonts w:eastAsia="宋体"/>
          <w:color w:val="000000" w:themeColor="text1"/>
          <w:kern w:val="0"/>
          <w:sz w:val="21"/>
          <w:szCs w:val="21"/>
        </w:rPr>
        <w:t>VALID=0</w:t>
      </w:r>
      <w:r w:rsidRPr="0072126B">
        <w:rPr>
          <w:rFonts w:eastAsia="宋体" w:hint="eastAsia"/>
          <w:color w:val="000000" w:themeColor="text1"/>
          <w:kern w:val="0"/>
          <w:sz w:val="21"/>
          <w:szCs w:val="21"/>
        </w:rPr>
        <w:t>时，表示当前描述符无有效帧数据，软件不读取对应数据区，仅将该缓冲区的</w:t>
      </w:r>
      <w:r w:rsidRPr="0072126B">
        <w:rPr>
          <w:rFonts w:eastAsia="宋体"/>
          <w:color w:val="000000" w:themeColor="text1"/>
          <w:kern w:val="0"/>
          <w:sz w:val="21"/>
          <w:szCs w:val="21"/>
        </w:rPr>
        <w:t>RD_PTR</w:t>
      </w:r>
      <w:r w:rsidRPr="0072126B">
        <w:rPr>
          <w:rFonts w:eastAsia="宋体" w:hint="eastAsia"/>
          <w:color w:val="000000" w:themeColor="text1"/>
          <w:kern w:val="0"/>
          <w:sz w:val="21"/>
          <w:szCs w:val="21"/>
        </w:rPr>
        <w:t>加</w:t>
      </w:r>
      <w:r w:rsidRPr="0072126B">
        <w:rPr>
          <w:rFonts w:eastAsia="宋体"/>
          <w:color w:val="000000" w:themeColor="text1"/>
          <w:kern w:val="0"/>
          <w:sz w:val="21"/>
          <w:szCs w:val="21"/>
        </w:rPr>
        <w:t>1</w:t>
      </w:r>
      <w:r w:rsidRPr="0072126B">
        <w:rPr>
          <w:rFonts w:eastAsia="宋体" w:hint="eastAsia"/>
          <w:color w:val="000000" w:themeColor="text1"/>
          <w:kern w:val="0"/>
          <w:sz w:val="21"/>
          <w:szCs w:val="21"/>
        </w:rPr>
        <w:t>，继续检查下一条描述符。</w:t>
      </w:r>
    </w:p>
    <w:p w14:paraId="36300DE7" w14:textId="570F4230" w:rsidR="0072126B" w:rsidRPr="0072126B" w:rsidRDefault="006253B0" w:rsidP="00F90B9B">
      <w:pPr>
        <w:widowControl/>
        <w:spacing w:line="300" w:lineRule="auto"/>
        <w:rPr>
          <w:rFonts w:eastAsia="宋体"/>
          <w:color w:val="000000" w:themeColor="text1"/>
          <w:kern w:val="0"/>
          <w:sz w:val="21"/>
          <w:szCs w:val="21"/>
        </w:rPr>
      </w:pPr>
      <w:r w:rsidRPr="006253B0">
        <w:rPr>
          <w:rFonts w:eastAsia="宋体"/>
          <w:color w:val="000000" w:themeColor="text1"/>
          <w:kern w:val="0"/>
          <w:sz w:val="21"/>
          <w:szCs w:val="21"/>
        </w:rPr>
        <w:t>5</w:t>
      </w:r>
      <w:r w:rsidRPr="006253B0">
        <w:rPr>
          <w:rFonts w:eastAsia="宋体" w:hint="eastAsia"/>
          <w:color w:val="000000" w:themeColor="text1"/>
          <w:kern w:val="0"/>
          <w:sz w:val="21"/>
          <w:szCs w:val="21"/>
        </w:rPr>
        <w:t>、</w:t>
      </w:r>
      <w:r w:rsidRPr="006253B0">
        <w:rPr>
          <w:rFonts w:eastAsia="宋体"/>
          <w:color w:val="000000" w:themeColor="text1"/>
          <w:kern w:val="0"/>
          <w:sz w:val="21"/>
          <w:szCs w:val="21"/>
        </w:rPr>
        <w:t>RD_PTR</w:t>
      </w:r>
      <w:r w:rsidRPr="006253B0">
        <w:rPr>
          <w:rFonts w:eastAsia="宋体" w:hint="eastAsia"/>
          <w:color w:val="000000" w:themeColor="text1"/>
          <w:kern w:val="0"/>
          <w:sz w:val="21"/>
          <w:szCs w:val="21"/>
        </w:rPr>
        <w:t>更新后，表示当前条目已完成软件侧处理。软件重新读取</w:t>
      </w:r>
      <w:r w:rsidRPr="006253B0">
        <w:rPr>
          <w:rFonts w:eastAsia="宋体"/>
          <w:color w:val="000000" w:themeColor="text1"/>
          <w:kern w:val="0"/>
          <w:sz w:val="21"/>
          <w:szCs w:val="21"/>
        </w:rPr>
        <w:t>WR_PTR</w:t>
      </w:r>
      <w:r w:rsidRPr="006253B0">
        <w:rPr>
          <w:rFonts w:eastAsia="宋体" w:hint="eastAsia"/>
          <w:color w:val="000000" w:themeColor="text1"/>
          <w:kern w:val="0"/>
          <w:sz w:val="21"/>
          <w:szCs w:val="21"/>
        </w:rPr>
        <w:t>，并与当前</w:t>
      </w:r>
      <w:r w:rsidRPr="006253B0">
        <w:rPr>
          <w:rFonts w:eastAsia="宋体"/>
          <w:color w:val="000000" w:themeColor="text1"/>
          <w:kern w:val="0"/>
          <w:sz w:val="21"/>
          <w:szCs w:val="21"/>
        </w:rPr>
        <w:t>RD_PTR</w:t>
      </w:r>
      <w:r w:rsidRPr="006253B0">
        <w:rPr>
          <w:rFonts w:eastAsia="宋体" w:hint="eastAsia"/>
          <w:color w:val="000000" w:themeColor="text1"/>
          <w:kern w:val="0"/>
          <w:sz w:val="21"/>
          <w:szCs w:val="21"/>
        </w:rPr>
        <w:t>进行比较。若二者不相等，表示环形缓冲区中仍存在待处理条目，则重复执行步骤</w:t>
      </w:r>
      <w:r w:rsidRPr="006253B0">
        <w:rPr>
          <w:rFonts w:eastAsia="宋体"/>
          <w:color w:val="000000" w:themeColor="text1"/>
          <w:kern w:val="0"/>
          <w:sz w:val="21"/>
          <w:szCs w:val="21"/>
        </w:rPr>
        <w:t>2</w:t>
      </w:r>
      <w:r w:rsidRPr="006253B0">
        <w:rPr>
          <w:rFonts w:eastAsia="宋体" w:hint="eastAsia"/>
          <w:color w:val="000000" w:themeColor="text1"/>
          <w:kern w:val="0"/>
          <w:sz w:val="21"/>
          <w:szCs w:val="21"/>
        </w:rPr>
        <w:t>～</w:t>
      </w:r>
      <w:r w:rsidRPr="006253B0">
        <w:rPr>
          <w:rFonts w:eastAsia="宋体"/>
          <w:color w:val="000000" w:themeColor="text1"/>
          <w:kern w:val="0"/>
          <w:sz w:val="21"/>
          <w:szCs w:val="21"/>
        </w:rPr>
        <w:t>5</w:t>
      </w:r>
      <w:r w:rsidRPr="006253B0">
        <w:rPr>
          <w:rFonts w:eastAsia="宋体" w:hint="eastAsia"/>
          <w:color w:val="000000" w:themeColor="text1"/>
          <w:kern w:val="0"/>
          <w:sz w:val="21"/>
          <w:szCs w:val="21"/>
        </w:rPr>
        <w:t>；若二者相等，表示当前缓冲区已处理完毕，软件重新使能该中断源，等待</w:t>
      </w:r>
      <w:r w:rsidRPr="006253B0">
        <w:rPr>
          <w:rFonts w:eastAsia="宋体"/>
          <w:color w:val="000000" w:themeColor="text1"/>
          <w:kern w:val="0"/>
          <w:sz w:val="21"/>
          <w:szCs w:val="21"/>
        </w:rPr>
        <w:t>FPGA</w:t>
      </w:r>
      <w:r w:rsidRPr="006253B0">
        <w:rPr>
          <w:rFonts w:eastAsia="宋体" w:hint="eastAsia"/>
          <w:color w:val="000000" w:themeColor="text1"/>
          <w:kern w:val="0"/>
          <w:sz w:val="21"/>
          <w:szCs w:val="21"/>
        </w:rPr>
        <w:t>后续产生新的中断请求。</w:t>
      </w:r>
    </w:p>
    <w:p w14:paraId="173089F7" w14:textId="35AD4DBA" w:rsidR="00E314C7" w:rsidRPr="00E314C7" w:rsidRDefault="00000000" w:rsidP="00E314C7">
      <w:pPr>
        <w:pStyle w:val="21"/>
        <w:rPr>
          <w:kern w:val="0"/>
          <w:sz w:val="21"/>
          <w:szCs w:val="21"/>
        </w:rPr>
      </w:pPr>
      <w:r w:rsidRPr="00E314C7">
        <w:t xml:space="preserve">6.4 </w:t>
      </w:r>
      <w:r w:rsidR="00E314C7" w:rsidRPr="00E314C7">
        <w:t>软件侧</w:t>
      </w:r>
      <w:r w:rsidR="00E314C7" w:rsidRPr="00E314C7">
        <w:t>DMA</w:t>
      </w:r>
      <w:r w:rsidR="00E314C7" w:rsidRPr="00E314C7">
        <w:t>环形缓冲区写入规则</w:t>
      </w:r>
    </w:p>
    <w:tbl>
      <w:tblPr>
        <w:tblStyle w:val="af6"/>
        <w:tblW w:w="10512" w:type="dxa"/>
        <w:jc w:val="center"/>
        <w:tblLayout w:type="fixed"/>
        <w:tblLook w:val="04A0" w:firstRow="1" w:lastRow="0" w:firstColumn="1" w:lastColumn="0" w:noHBand="0" w:noVBand="1"/>
      </w:tblPr>
      <w:tblGrid>
        <w:gridCol w:w="1344"/>
        <w:gridCol w:w="9168"/>
      </w:tblGrid>
      <w:tr w:rsidR="00E314C7" w14:paraId="41DE8957" w14:textId="77777777" w:rsidTr="000B5381">
        <w:trPr>
          <w:cantSplit/>
          <w:tblHeader/>
          <w:jc w:val="center"/>
        </w:trPr>
        <w:tc>
          <w:tcPr>
            <w:tcW w:w="1344" w:type="dxa"/>
            <w:shd w:val="clear" w:color="auto" w:fill="DCEAD2"/>
            <w:vAlign w:val="center"/>
          </w:tcPr>
          <w:p w14:paraId="6FE1DF3F" w14:textId="77777777" w:rsidR="00E314C7" w:rsidRDefault="00E314C7" w:rsidP="000B5381">
            <w:pPr>
              <w:widowControl/>
              <w:spacing w:line="252" w:lineRule="auto"/>
              <w:jc w:val="center"/>
              <w:rPr>
                <w:kern w:val="0"/>
                <w:szCs w:val="20"/>
              </w:rPr>
            </w:pPr>
            <w:r>
              <w:rPr>
                <w:rFonts w:eastAsia="宋体"/>
                <w:kern w:val="0"/>
                <w:sz w:val="18"/>
                <w:szCs w:val="20"/>
              </w:rPr>
              <w:t>项目</w:t>
            </w:r>
          </w:p>
        </w:tc>
        <w:tc>
          <w:tcPr>
            <w:tcW w:w="9168" w:type="dxa"/>
            <w:shd w:val="clear" w:color="auto" w:fill="DCEAD2"/>
            <w:vAlign w:val="center"/>
          </w:tcPr>
          <w:p w14:paraId="473E736A" w14:textId="77777777" w:rsidR="00E314C7" w:rsidRDefault="00E314C7" w:rsidP="000B5381">
            <w:pPr>
              <w:widowControl/>
              <w:spacing w:line="252" w:lineRule="auto"/>
              <w:jc w:val="center"/>
              <w:rPr>
                <w:kern w:val="0"/>
                <w:szCs w:val="20"/>
              </w:rPr>
            </w:pPr>
            <w:r>
              <w:rPr>
                <w:rFonts w:eastAsia="宋体"/>
                <w:kern w:val="0"/>
                <w:sz w:val="18"/>
                <w:szCs w:val="20"/>
              </w:rPr>
              <w:t>规则</w:t>
            </w:r>
          </w:p>
        </w:tc>
      </w:tr>
      <w:tr w:rsidR="00E314C7" w14:paraId="6C57648F" w14:textId="77777777" w:rsidTr="000B5381">
        <w:trPr>
          <w:cantSplit/>
          <w:jc w:val="center"/>
        </w:trPr>
        <w:tc>
          <w:tcPr>
            <w:tcW w:w="1344" w:type="dxa"/>
            <w:vAlign w:val="center"/>
          </w:tcPr>
          <w:p w14:paraId="1147B4A9" w14:textId="77777777" w:rsidR="00E314C7" w:rsidRPr="00E314C7" w:rsidRDefault="00E314C7" w:rsidP="00E314C7">
            <w:pPr>
              <w:widowControl/>
              <w:spacing w:line="252" w:lineRule="auto"/>
              <w:jc w:val="left"/>
              <w:rPr>
                <w:rFonts w:eastAsia="宋体"/>
                <w:kern w:val="0"/>
                <w:sz w:val="18"/>
                <w:szCs w:val="20"/>
              </w:rPr>
            </w:pPr>
            <w:r>
              <w:rPr>
                <w:rFonts w:eastAsia="宋体"/>
                <w:kern w:val="0"/>
                <w:sz w:val="18"/>
                <w:szCs w:val="20"/>
              </w:rPr>
              <w:t>通道</w:t>
            </w:r>
          </w:p>
        </w:tc>
        <w:tc>
          <w:tcPr>
            <w:tcW w:w="9168" w:type="dxa"/>
            <w:vAlign w:val="center"/>
          </w:tcPr>
          <w:p w14:paraId="06EA7A02" w14:textId="4AE9ADAE" w:rsidR="00E314C7" w:rsidRPr="00E314C7" w:rsidRDefault="005C469A" w:rsidP="00E314C7">
            <w:pPr>
              <w:widowControl/>
              <w:spacing w:line="252" w:lineRule="auto"/>
              <w:jc w:val="left"/>
              <w:rPr>
                <w:rFonts w:eastAsia="宋体"/>
                <w:kern w:val="0"/>
                <w:sz w:val="18"/>
                <w:szCs w:val="20"/>
              </w:rPr>
            </w:pPr>
            <w:r>
              <w:rPr>
                <w:rFonts w:eastAsia="宋体" w:hint="eastAsia"/>
                <w:kern w:val="0"/>
                <w:sz w:val="18"/>
                <w:szCs w:val="20"/>
              </w:rPr>
              <w:t>发送缓冲区</w:t>
            </w:r>
            <w:r w:rsidR="00E314C7" w:rsidRPr="00E314C7">
              <w:rPr>
                <w:rFonts w:eastAsia="宋体"/>
                <w:kern w:val="0"/>
                <w:sz w:val="18"/>
                <w:szCs w:val="20"/>
              </w:rPr>
              <w:t>数据基地址、描述符基地址、软件</w:t>
            </w:r>
            <w:r w:rsidR="00E314C7" w:rsidRPr="00E314C7">
              <w:rPr>
                <w:rFonts w:eastAsia="宋体"/>
                <w:kern w:val="0"/>
                <w:sz w:val="18"/>
                <w:szCs w:val="20"/>
              </w:rPr>
              <w:t>WR_PTR</w:t>
            </w:r>
            <w:r w:rsidR="00E314C7" w:rsidRPr="00E314C7">
              <w:rPr>
                <w:rFonts w:eastAsia="宋体"/>
                <w:kern w:val="0"/>
                <w:sz w:val="18"/>
                <w:szCs w:val="20"/>
              </w:rPr>
              <w:t>、</w:t>
            </w:r>
            <w:r w:rsidR="00E314C7">
              <w:rPr>
                <w:rFonts w:eastAsia="宋体" w:hint="eastAsia"/>
                <w:kern w:val="0"/>
                <w:sz w:val="18"/>
                <w:szCs w:val="20"/>
              </w:rPr>
              <w:t>硬件</w:t>
            </w:r>
            <w:r w:rsidR="00E314C7" w:rsidRPr="00E314C7">
              <w:rPr>
                <w:rFonts w:eastAsia="宋体"/>
                <w:kern w:val="0"/>
                <w:sz w:val="18"/>
                <w:szCs w:val="20"/>
              </w:rPr>
              <w:t>RD_PTR</w:t>
            </w:r>
            <w:r w:rsidR="00E314C7" w:rsidRPr="00E314C7">
              <w:rPr>
                <w:rFonts w:eastAsia="宋体"/>
                <w:kern w:val="0"/>
                <w:sz w:val="18"/>
                <w:szCs w:val="20"/>
              </w:rPr>
              <w:t>和</w:t>
            </w:r>
            <w:r w:rsidR="00E314C7" w:rsidRPr="00E314C7">
              <w:rPr>
                <w:rFonts w:eastAsia="宋体"/>
                <w:kern w:val="0"/>
                <w:sz w:val="18"/>
                <w:szCs w:val="20"/>
              </w:rPr>
              <w:t>ring_full</w:t>
            </w:r>
            <w:r w:rsidR="00E314C7" w:rsidRPr="00E314C7">
              <w:rPr>
                <w:rFonts w:eastAsia="宋体"/>
                <w:kern w:val="0"/>
                <w:sz w:val="18"/>
                <w:szCs w:val="20"/>
              </w:rPr>
              <w:t>状态</w:t>
            </w:r>
          </w:p>
        </w:tc>
      </w:tr>
      <w:tr w:rsidR="00E314C7" w14:paraId="0502183E" w14:textId="77777777" w:rsidTr="000B5381">
        <w:trPr>
          <w:cantSplit/>
          <w:jc w:val="center"/>
        </w:trPr>
        <w:tc>
          <w:tcPr>
            <w:tcW w:w="1344" w:type="dxa"/>
            <w:vAlign w:val="center"/>
          </w:tcPr>
          <w:p w14:paraId="6FB9A6E0" w14:textId="77777777" w:rsidR="00E314C7" w:rsidRPr="00E314C7" w:rsidRDefault="00E314C7" w:rsidP="00E314C7">
            <w:pPr>
              <w:widowControl/>
              <w:spacing w:line="252" w:lineRule="auto"/>
              <w:jc w:val="left"/>
              <w:rPr>
                <w:rFonts w:eastAsia="宋体"/>
                <w:kern w:val="0"/>
                <w:sz w:val="18"/>
                <w:szCs w:val="20"/>
              </w:rPr>
            </w:pPr>
            <w:r w:rsidRPr="00E314C7">
              <w:rPr>
                <w:rFonts w:eastAsia="宋体" w:hint="eastAsia"/>
                <w:kern w:val="0"/>
                <w:sz w:val="18"/>
                <w:szCs w:val="20"/>
              </w:rPr>
              <w:t>指针职责</w:t>
            </w:r>
          </w:p>
        </w:tc>
        <w:tc>
          <w:tcPr>
            <w:tcW w:w="9168" w:type="dxa"/>
            <w:vAlign w:val="center"/>
          </w:tcPr>
          <w:p w14:paraId="4043D2FD" w14:textId="6AD98196" w:rsidR="00E314C7" w:rsidRPr="00E314C7" w:rsidRDefault="00E314C7" w:rsidP="00E314C7">
            <w:pPr>
              <w:widowControl/>
              <w:spacing w:line="252" w:lineRule="auto"/>
              <w:jc w:val="left"/>
              <w:rPr>
                <w:rFonts w:eastAsia="宋体"/>
                <w:kern w:val="0"/>
                <w:sz w:val="18"/>
                <w:szCs w:val="20"/>
              </w:rPr>
            </w:pPr>
            <w:r w:rsidRPr="00E314C7">
              <w:rPr>
                <w:rFonts w:eastAsia="宋体"/>
                <w:kern w:val="0"/>
                <w:sz w:val="18"/>
                <w:szCs w:val="20"/>
              </w:rPr>
              <w:t>WR_PTR</w:t>
            </w:r>
            <w:r w:rsidRPr="00E314C7">
              <w:rPr>
                <w:rFonts w:eastAsia="宋体"/>
                <w:kern w:val="0"/>
                <w:sz w:val="18"/>
                <w:szCs w:val="20"/>
              </w:rPr>
              <w:t>由软件更新，表示软件</w:t>
            </w:r>
            <w:r w:rsidR="00BF1BF7">
              <w:rPr>
                <w:rFonts w:eastAsia="宋体" w:hint="eastAsia"/>
                <w:kern w:val="0"/>
                <w:sz w:val="18"/>
                <w:szCs w:val="20"/>
              </w:rPr>
              <w:t>当前</w:t>
            </w:r>
            <w:r w:rsidRPr="00E314C7">
              <w:rPr>
                <w:rFonts w:eastAsia="宋体"/>
                <w:kern w:val="0"/>
                <w:sz w:val="18"/>
                <w:szCs w:val="20"/>
              </w:rPr>
              <w:t>写入的位置；</w:t>
            </w:r>
            <w:r w:rsidRPr="00E314C7">
              <w:rPr>
                <w:rFonts w:eastAsia="宋体"/>
                <w:kern w:val="0"/>
                <w:sz w:val="18"/>
                <w:szCs w:val="20"/>
              </w:rPr>
              <w:t>RD_PTR</w:t>
            </w:r>
            <w:r w:rsidRPr="00E314C7">
              <w:rPr>
                <w:rFonts w:eastAsia="宋体"/>
                <w:kern w:val="0"/>
                <w:sz w:val="18"/>
                <w:szCs w:val="20"/>
              </w:rPr>
              <w:t>由</w:t>
            </w:r>
            <w:r w:rsidRPr="00E314C7">
              <w:rPr>
                <w:rFonts w:eastAsia="宋体"/>
                <w:kern w:val="0"/>
                <w:sz w:val="18"/>
                <w:szCs w:val="20"/>
              </w:rPr>
              <w:t>FPGA</w:t>
            </w:r>
            <w:r w:rsidRPr="00E314C7">
              <w:rPr>
                <w:rFonts w:eastAsia="宋体"/>
                <w:kern w:val="0"/>
                <w:sz w:val="18"/>
                <w:szCs w:val="20"/>
              </w:rPr>
              <w:t>更新，表示</w:t>
            </w:r>
            <w:r w:rsidRPr="00E314C7">
              <w:rPr>
                <w:rFonts w:eastAsia="宋体"/>
                <w:kern w:val="0"/>
                <w:sz w:val="18"/>
                <w:szCs w:val="20"/>
              </w:rPr>
              <w:t>FPGA</w:t>
            </w:r>
            <w:r w:rsidRPr="00E314C7">
              <w:rPr>
                <w:rFonts w:eastAsia="宋体" w:hint="eastAsia"/>
                <w:kern w:val="0"/>
                <w:sz w:val="18"/>
                <w:szCs w:val="20"/>
              </w:rPr>
              <w:t>当前</w:t>
            </w:r>
            <w:r w:rsidRPr="00E314C7">
              <w:rPr>
                <w:rFonts w:eastAsia="宋体"/>
                <w:kern w:val="0"/>
                <w:sz w:val="18"/>
                <w:szCs w:val="20"/>
              </w:rPr>
              <w:t>读取的位置</w:t>
            </w:r>
          </w:p>
        </w:tc>
      </w:tr>
      <w:tr w:rsidR="00E314C7" w14:paraId="2CF15CBD" w14:textId="77777777" w:rsidTr="000B5381">
        <w:trPr>
          <w:cantSplit/>
          <w:jc w:val="center"/>
        </w:trPr>
        <w:tc>
          <w:tcPr>
            <w:tcW w:w="1344" w:type="dxa"/>
            <w:vAlign w:val="center"/>
          </w:tcPr>
          <w:p w14:paraId="3C68BE51" w14:textId="77777777" w:rsidR="00E314C7" w:rsidRDefault="00E314C7" w:rsidP="00E314C7">
            <w:pPr>
              <w:widowControl/>
              <w:spacing w:line="252" w:lineRule="auto"/>
              <w:jc w:val="left"/>
              <w:rPr>
                <w:rFonts w:eastAsia="宋体"/>
                <w:kern w:val="0"/>
                <w:sz w:val="18"/>
                <w:szCs w:val="20"/>
              </w:rPr>
            </w:pPr>
            <w:r>
              <w:rPr>
                <w:rFonts w:eastAsia="宋体"/>
                <w:kern w:val="0"/>
                <w:sz w:val="18"/>
                <w:szCs w:val="20"/>
              </w:rPr>
              <w:t>数据地址</w:t>
            </w:r>
          </w:p>
        </w:tc>
        <w:tc>
          <w:tcPr>
            <w:tcW w:w="9168" w:type="dxa"/>
            <w:vAlign w:val="center"/>
          </w:tcPr>
          <w:p w14:paraId="195A0152" w14:textId="664C2DDF" w:rsidR="00E314C7" w:rsidRPr="00974A3E" w:rsidRDefault="00E314C7" w:rsidP="00E314C7">
            <w:pPr>
              <w:widowControl/>
              <w:spacing w:line="252" w:lineRule="auto"/>
              <w:jc w:val="left"/>
              <w:rPr>
                <w:rFonts w:eastAsia="宋体"/>
                <w:kern w:val="0"/>
                <w:sz w:val="18"/>
                <w:szCs w:val="20"/>
              </w:rPr>
            </w:pPr>
            <w:r w:rsidRPr="00E314C7">
              <w:rPr>
                <w:rFonts w:eastAsia="宋体"/>
                <w:kern w:val="0"/>
                <w:sz w:val="18"/>
                <w:szCs w:val="20"/>
              </w:rPr>
              <w:t>软件根据当前</w:t>
            </w:r>
            <w:r w:rsidRPr="00E314C7">
              <w:rPr>
                <w:rFonts w:eastAsia="宋体"/>
                <w:kern w:val="0"/>
                <w:sz w:val="18"/>
                <w:szCs w:val="20"/>
              </w:rPr>
              <w:t>WR_PTR</w:t>
            </w:r>
            <w:r w:rsidRPr="00E314C7">
              <w:rPr>
                <w:rFonts w:eastAsia="宋体"/>
                <w:kern w:val="0"/>
                <w:sz w:val="18"/>
                <w:szCs w:val="20"/>
              </w:rPr>
              <w:t>计算数据地址：</w:t>
            </w:r>
            <w:r w:rsidRPr="00E314C7">
              <w:rPr>
                <w:rFonts w:eastAsia="宋体"/>
                <w:kern w:val="0"/>
                <w:sz w:val="18"/>
                <w:szCs w:val="20"/>
              </w:rPr>
              <w:t xml:space="preserve">DATA_BASE + </w:t>
            </w:r>
            <w:r w:rsidR="005023FF" w:rsidRPr="00E314C7">
              <w:rPr>
                <w:rFonts w:eastAsia="宋体"/>
                <w:kern w:val="0"/>
                <w:sz w:val="18"/>
                <w:szCs w:val="20"/>
              </w:rPr>
              <w:t>WR_PTR</w:t>
            </w:r>
            <w:r w:rsidR="005C3C7F" w:rsidRPr="005C3C7F">
              <w:rPr>
                <w:rFonts w:eastAsia="宋体"/>
                <w:kern w:val="0"/>
                <w:sz w:val="18"/>
                <w:szCs w:val="20"/>
              </w:rPr>
              <w:t>[30:0]</w:t>
            </w:r>
            <w:r w:rsidRPr="00E314C7">
              <w:rPr>
                <w:rFonts w:eastAsia="宋体"/>
                <w:kern w:val="0"/>
                <w:sz w:val="18"/>
                <w:szCs w:val="20"/>
              </w:rPr>
              <w:t xml:space="preserve"> × 1536</w:t>
            </w:r>
          </w:p>
        </w:tc>
      </w:tr>
      <w:tr w:rsidR="00E314C7" w14:paraId="484B759F" w14:textId="77777777" w:rsidTr="000B5381">
        <w:trPr>
          <w:cantSplit/>
          <w:jc w:val="center"/>
        </w:trPr>
        <w:tc>
          <w:tcPr>
            <w:tcW w:w="1344" w:type="dxa"/>
            <w:vAlign w:val="center"/>
          </w:tcPr>
          <w:p w14:paraId="427F901B" w14:textId="77777777" w:rsidR="00E314C7" w:rsidRPr="00E314C7" w:rsidRDefault="00E314C7" w:rsidP="00E314C7">
            <w:pPr>
              <w:widowControl/>
              <w:spacing w:line="252" w:lineRule="auto"/>
              <w:jc w:val="left"/>
              <w:rPr>
                <w:rFonts w:eastAsia="宋体"/>
                <w:kern w:val="0"/>
                <w:sz w:val="18"/>
                <w:szCs w:val="20"/>
              </w:rPr>
            </w:pPr>
            <w:r>
              <w:rPr>
                <w:rFonts w:eastAsia="宋体"/>
                <w:kern w:val="0"/>
                <w:sz w:val="18"/>
                <w:szCs w:val="20"/>
              </w:rPr>
              <w:t>描述符地址</w:t>
            </w:r>
          </w:p>
        </w:tc>
        <w:tc>
          <w:tcPr>
            <w:tcW w:w="9168" w:type="dxa"/>
            <w:vAlign w:val="center"/>
          </w:tcPr>
          <w:p w14:paraId="32C846A8" w14:textId="13DBC8B2" w:rsidR="00E314C7" w:rsidRPr="00E314C7" w:rsidRDefault="00E314C7" w:rsidP="00E314C7">
            <w:pPr>
              <w:widowControl/>
              <w:spacing w:line="252" w:lineRule="auto"/>
              <w:jc w:val="left"/>
              <w:rPr>
                <w:rFonts w:eastAsia="宋体"/>
                <w:kern w:val="0"/>
                <w:sz w:val="18"/>
                <w:szCs w:val="20"/>
              </w:rPr>
            </w:pPr>
            <w:r w:rsidRPr="00E314C7">
              <w:rPr>
                <w:rFonts w:eastAsia="宋体"/>
                <w:kern w:val="0"/>
                <w:sz w:val="18"/>
                <w:szCs w:val="20"/>
              </w:rPr>
              <w:t>软件根据当前</w:t>
            </w:r>
            <w:r w:rsidRPr="00E314C7">
              <w:rPr>
                <w:rFonts w:eastAsia="宋体"/>
                <w:kern w:val="0"/>
                <w:sz w:val="18"/>
                <w:szCs w:val="20"/>
              </w:rPr>
              <w:t>WR_PTR</w:t>
            </w:r>
            <w:r w:rsidRPr="00E314C7">
              <w:rPr>
                <w:rFonts w:eastAsia="宋体"/>
                <w:kern w:val="0"/>
                <w:sz w:val="18"/>
                <w:szCs w:val="20"/>
              </w:rPr>
              <w:t>计算描述符地址：</w:t>
            </w:r>
            <w:r w:rsidRPr="00E314C7">
              <w:rPr>
                <w:rFonts w:eastAsia="宋体"/>
                <w:kern w:val="0"/>
                <w:sz w:val="18"/>
                <w:szCs w:val="20"/>
              </w:rPr>
              <w:t xml:space="preserve">DESC_BASE + </w:t>
            </w:r>
            <w:r w:rsidR="005023FF" w:rsidRPr="00E314C7">
              <w:rPr>
                <w:rFonts w:eastAsia="宋体"/>
                <w:kern w:val="0"/>
                <w:sz w:val="18"/>
                <w:szCs w:val="20"/>
              </w:rPr>
              <w:t>WR_PTR</w:t>
            </w:r>
            <w:r w:rsidR="005C3C7F" w:rsidRPr="005C3C7F">
              <w:rPr>
                <w:rFonts w:eastAsia="宋体"/>
                <w:kern w:val="0"/>
                <w:sz w:val="18"/>
                <w:szCs w:val="20"/>
              </w:rPr>
              <w:t>[30:0]</w:t>
            </w:r>
            <w:r w:rsidRPr="00E314C7">
              <w:rPr>
                <w:rFonts w:eastAsia="宋体"/>
                <w:kern w:val="0"/>
                <w:sz w:val="18"/>
                <w:szCs w:val="20"/>
              </w:rPr>
              <w:t xml:space="preserve"> × 8</w:t>
            </w:r>
          </w:p>
        </w:tc>
      </w:tr>
      <w:tr w:rsidR="00E314C7" w14:paraId="1BBCDDFC" w14:textId="77777777" w:rsidTr="000B5381">
        <w:trPr>
          <w:cantSplit/>
          <w:jc w:val="center"/>
        </w:trPr>
        <w:tc>
          <w:tcPr>
            <w:tcW w:w="1344" w:type="dxa"/>
            <w:vAlign w:val="center"/>
          </w:tcPr>
          <w:p w14:paraId="11EC1F65" w14:textId="77777777" w:rsidR="00E314C7" w:rsidRPr="00E314C7" w:rsidRDefault="00E314C7" w:rsidP="00E314C7">
            <w:pPr>
              <w:widowControl/>
              <w:spacing w:line="252" w:lineRule="auto"/>
              <w:jc w:val="left"/>
              <w:rPr>
                <w:rFonts w:eastAsia="宋体"/>
                <w:kern w:val="0"/>
                <w:sz w:val="18"/>
                <w:szCs w:val="20"/>
              </w:rPr>
            </w:pPr>
            <w:r>
              <w:rPr>
                <w:rFonts w:eastAsia="宋体"/>
                <w:kern w:val="0"/>
                <w:sz w:val="18"/>
                <w:szCs w:val="20"/>
              </w:rPr>
              <w:t>指针格式</w:t>
            </w:r>
          </w:p>
        </w:tc>
        <w:tc>
          <w:tcPr>
            <w:tcW w:w="9168" w:type="dxa"/>
            <w:vAlign w:val="center"/>
          </w:tcPr>
          <w:p w14:paraId="2A7D15DF" w14:textId="3418ED34" w:rsidR="00E314C7" w:rsidRPr="00E314C7" w:rsidRDefault="00E314C7" w:rsidP="00E314C7">
            <w:pPr>
              <w:widowControl/>
              <w:spacing w:line="252" w:lineRule="auto"/>
              <w:jc w:val="left"/>
              <w:rPr>
                <w:rFonts w:eastAsia="宋体"/>
                <w:kern w:val="0"/>
                <w:sz w:val="18"/>
                <w:szCs w:val="20"/>
              </w:rPr>
            </w:pPr>
            <w:r w:rsidRPr="00C30757">
              <w:rPr>
                <w:rFonts w:eastAsia="宋体"/>
                <w:kern w:val="0"/>
                <w:sz w:val="18"/>
                <w:szCs w:val="20"/>
              </w:rPr>
              <w:t>bit[31]</w:t>
            </w:r>
            <w:r w:rsidRPr="00C30757">
              <w:rPr>
                <w:rFonts w:eastAsia="宋体"/>
                <w:kern w:val="0"/>
                <w:sz w:val="18"/>
                <w:szCs w:val="20"/>
              </w:rPr>
              <w:t>为</w:t>
            </w:r>
            <w:r w:rsidRPr="00C30757">
              <w:rPr>
                <w:rFonts w:eastAsia="宋体"/>
                <w:kern w:val="0"/>
                <w:sz w:val="18"/>
                <w:szCs w:val="20"/>
              </w:rPr>
              <w:t>wrap</w:t>
            </w:r>
            <w:r w:rsidRPr="00C30757">
              <w:rPr>
                <w:rFonts w:eastAsia="宋体"/>
                <w:kern w:val="0"/>
                <w:sz w:val="18"/>
                <w:szCs w:val="20"/>
              </w:rPr>
              <w:t>位，</w:t>
            </w:r>
            <w:r w:rsidRPr="00C30757">
              <w:rPr>
                <w:rFonts w:eastAsia="宋体"/>
                <w:kern w:val="0"/>
                <w:sz w:val="18"/>
                <w:szCs w:val="20"/>
              </w:rPr>
              <w:t>bit[30:0]</w:t>
            </w:r>
            <w:r w:rsidRPr="00C30757">
              <w:rPr>
                <w:rFonts w:eastAsia="宋体"/>
                <w:kern w:val="0"/>
                <w:sz w:val="18"/>
                <w:szCs w:val="20"/>
              </w:rPr>
              <w:t>为</w:t>
            </w:r>
            <w:r w:rsidRPr="00C30757">
              <w:rPr>
                <w:rFonts w:eastAsia="宋体"/>
                <w:kern w:val="0"/>
                <w:sz w:val="18"/>
                <w:szCs w:val="20"/>
              </w:rPr>
              <w:t>entry index</w:t>
            </w:r>
            <w:r w:rsidRPr="00C30757">
              <w:rPr>
                <w:rFonts w:eastAsia="宋体"/>
                <w:kern w:val="0"/>
                <w:sz w:val="18"/>
                <w:szCs w:val="20"/>
              </w:rPr>
              <w:t>。</w:t>
            </w:r>
            <w:r>
              <w:rPr>
                <w:rFonts w:eastAsia="宋体" w:hint="eastAsia"/>
                <w:kern w:val="0"/>
                <w:sz w:val="18"/>
                <w:szCs w:val="20"/>
              </w:rPr>
              <w:t>指针</w:t>
            </w:r>
            <w:r w:rsidRPr="00C30757">
              <w:rPr>
                <w:rFonts w:eastAsia="宋体"/>
                <w:kern w:val="0"/>
                <w:sz w:val="18"/>
                <w:szCs w:val="20"/>
              </w:rPr>
              <w:t>由</w:t>
            </w:r>
            <w:r w:rsidRPr="00C30757">
              <w:rPr>
                <w:rFonts w:eastAsia="宋体"/>
                <w:kern w:val="0"/>
                <w:sz w:val="18"/>
                <w:szCs w:val="20"/>
              </w:rPr>
              <w:t>RING_DEPTH-1</w:t>
            </w:r>
            <w:r w:rsidRPr="00C30757">
              <w:rPr>
                <w:rFonts w:eastAsia="宋体"/>
                <w:kern w:val="0"/>
                <w:sz w:val="18"/>
                <w:szCs w:val="20"/>
              </w:rPr>
              <w:t>更新至</w:t>
            </w:r>
            <w:r w:rsidRPr="00C30757">
              <w:rPr>
                <w:rFonts w:eastAsia="宋体"/>
                <w:kern w:val="0"/>
                <w:sz w:val="18"/>
                <w:szCs w:val="20"/>
              </w:rPr>
              <w:t>0</w:t>
            </w:r>
            <w:r w:rsidRPr="00C30757">
              <w:rPr>
                <w:rFonts w:eastAsia="宋体"/>
                <w:kern w:val="0"/>
                <w:sz w:val="18"/>
                <w:szCs w:val="20"/>
              </w:rPr>
              <w:t>时</w:t>
            </w:r>
            <w:r>
              <w:rPr>
                <w:rFonts w:eastAsia="宋体" w:hint="eastAsia"/>
                <w:kern w:val="0"/>
                <w:sz w:val="18"/>
                <w:szCs w:val="20"/>
              </w:rPr>
              <w:t>，</w:t>
            </w:r>
            <w:r w:rsidRPr="00C30757">
              <w:rPr>
                <w:rFonts w:eastAsia="宋体"/>
                <w:kern w:val="0"/>
                <w:sz w:val="18"/>
                <w:szCs w:val="20"/>
              </w:rPr>
              <w:t>软件同步翻转</w:t>
            </w:r>
            <w:r w:rsidR="00572DFC" w:rsidRPr="00E314C7">
              <w:rPr>
                <w:rFonts w:eastAsia="宋体"/>
                <w:kern w:val="0"/>
                <w:sz w:val="18"/>
                <w:szCs w:val="20"/>
              </w:rPr>
              <w:t>WR_PTR</w:t>
            </w:r>
            <w:r w:rsidRPr="00C30757">
              <w:rPr>
                <w:rFonts w:eastAsia="宋体"/>
                <w:kern w:val="0"/>
                <w:sz w:val="18"/>
                <w:szCs w:val="20"/>
              </w:rPr>
              <w:t>的</w:t>
            </w:r>
            <w:r w:rsidRPr="00C30757">
              <w:rPr>
                <w:rFonts w:eastAsia="宋体"/>
                <w:kern w:val="0"/>
                <w:sz w:val="18"/>
                <w:szCs w:val="20"/>
              </w:rPr>
              <w:t>wrap</w:t>
            </w:r>
            <w:r w:rsidRPr="00C30757">
              <w:rPr>
                <w:rFonts w:eastAsia="宋体"/>
                <w:kern w:val="0"/>
                <w:sz w:val="18"/>
                <w:szCs w:val="20"/>
              </w:rPr>
              <w:t>位</w:t>
            </w:r>
          </w:p>
        </w:tc>
      </w:tr>
      <w:tr w:rsidR="00E314C7" w14:paraId="44D12391" w14:textId="77777777" w:rsidTr="000B5381">
        <w:trPr>
          <w:cantSplit/>
          <w:jc w:val="center"/>
        </w:trPr>
        <w:tc>
          <w:tcPr>
            <w:tcW w:w="1344" w:type="dxa"/>
            <w:vAlign w:val="center"/>
          </w:tcPr>
          <w:p w14:paraId="379CDB72" w14:textId="5D105A54" w:rsidR="00E314C7" w:rsidRPr="00E314C7" w:rsidRDefault="00E314C7" w:rsidP="00E314C7">
            <w:pPr>
              <w:widowControl/>
              <w:spacing w:line="252" w:lineRule="auto"/>
              <w:jc w:val="left"/>
              <w:rPr>
                <w:rFonts w:eastAsia="宋体"/>
                <w:kern w:val="0"/>
                <w:sz w:val="18"/>
                <w:szCs w:val="20"/>
              </w:rPr>
            </w:pPr>
            <w:r w:rsidRPr="00C30757">
              <w:rPr>
                <w:rFonts w:eastAsia="宋体"/>
                <w:kern w:val="0"/>
                <w:sz w:val="18"/>
                <w:szCs w:val="20"/>
              </w:rPr>
              <w:t>数据</w:t>
            </w:r>
            <w:r w:rsidRPr="00E314C7">
              <w:rPr>
                <w:rFonts w:eastAsia="宋体"/>
                <w:kern w:val="0"/>
                <w:sz w:val="18"/>
                <w:szCs w:val="20"/>
              </w:rPr>
              <w:t>可写判断</w:t>
            </w:r>
          </w:p>
        </w:tc>
        <w:tc>
          <w:tcPr>
            <w:tcW w:w="9168" w:type="dxa"/>
            <w:vAlign w:val="center"/>
          </w:tcPr>
          <w:p w14:paraId="179B8885" w14:textId="7FA9981B" w:rsidR="00E314C7" w:rsidRPr="00E314C7" w:rsidRDefault="00E314C7" w:rsidP="00E314C7">
            <w:pPr>
              <w:widowControl/>
              <w:spacing w:line="252" w:lineRule="auto"/>
              <w:jc w:val="left"/>
              <w:rPr>
                <w:rFonts w:eastAsia="宋体"/>
                <w:kern w:val="0"/>
                <w:sz w:val="18"/>
                <w:szCs w:val="20"/>
              </w:rPr>
            </w:pPr>
            <w:r w:rsidRPr="00E314C7">
              <w:rPr>
                <w:rFonts w:eastAsia="宋体"/>
                <w:kern w:val="0"/>
                <w:sz w:val="18"/>
                <w:szCs w:val="20"/>
              </w:rPr>
              <w:t>当</w:t>
            </w:r>
            <w:r w:rsidRPr="00E314C7">
              <w:rPr>
                <w:rFonts w:eastAsia="宋体"/>
                <w:kern w:val="0"/>
                <w:sz w:val="18"/>
                <w:szCs w:val="20"/>
              </w:rPr>
              <w:t>ring_full</w:t>
            </w:r>
            <w:r>
              <w:rPr>
                <w:rFonts w:eastAsia="宋体" w:hint="eastAsia"/>
                <w:kern w:val="0"/>
                <w:sz w:val="18"/>
                <w:szCs w:val="20"/>
              </w:rPr>
              <w:t xml:space="preserve"> </w:t>
            </w:r>
            <w:r w:rsidRPr="00E314C7">
              <w:rPr>
                <w:rFonts w:eastAsia="宋体"/>
                <w:kern w:val="0"/>
                <w:sz w:val="18"/>
                <w:szCs w:val="20"/>
              </w:rPr>
              <w:t>=</w:t>
            </w:r>
            <w:r>
              <w:rPr>
                <w:rFonts w:eastAsia="宋体" w:hint="eastAsia"/>
                <w:kern w:val="0"/>
                <w:sz w:val="18"/>
                <w:szCs w:val="20"/>
              </w:rPr>
              <w:t xml:space="preserve"> </w:t>
            </w:r>
            <w:r w:rsidRPr="00E314C7">
              <w:rPr>
                <w:rFonts w:eastAsia="宋体"/>
                <w:kern w:val="0"/>
                <w:sz w:val="18"/>
                <w:szCs w:val="20"/>
              </w:rPr>
              <w:t>0</w:t>
            </w:r>
            <w:r w:rsidRPr="00E314C7">
              <w:rPr>
                <w:rFonts w:eastAsia="宋体"/>
                <w:kern w:val="0"/>
                <w:sz w:val="18"/>
                <w:szCs w:val="20"/>
              </w:rPr>
              <w:t>时，表示该通道存在可写入位置；当</w:t>
            </w:r>
            <w:r w:rsidRPr="00E314C7">
              <w:rPr>
                <w:rFonts w:eastAsia="宋体"/>
                <w:kern w:val="0"/>
                <w:sz w:val="18"/>
                <w:szCs w:val="20"/>
              </w:rPr>
              <w:t>ring_full</w:t>
            </w:r>
            <w:r>
              <w:rPr>
                <w:rFonts w:eastAsia="宋体" w:hint="eastAsia"/>
                <w:kern w:val="0"/>
                <w:sz w:val="18"/>
                <w:szCs w:val="20"/>
              </w:rPr>
              <w:t xml:space="preserve"> </w:t>
            </w:r>
            <w:r w:rsidRPr="00E314C7">
              <w:rPr>
                <w:rFonts w:eastAsia="宋体"/>
                <w:kern w:val="0"/>
                <w:sz w:val="18"/>
                <w:szCs w:val="20"/>
              </w:rPr>
              <w:t>=</w:t>
            </w:r>
            <w:r>
              <w:rPr>
                <w:rFonts w:eastAsia="宋体" w:hint="eastAsia"/>
                <w:kern w:val="0"/>
                <w:sz w:val="18"/>
                <w:szCs w:val="20"/>
              </w:rPr>
              <w:t xml:space="preserve"> </w:t>
            </w:r>
            <w:r w:rsidRPr="00E314C7">
              <w:rPr>
                <w:rFonts w:eastAsia="宋体"/>
                <w:kern w:val="0"/>
                <w:sz w:val="18"/>
                <w:szCs w:val="20"/>
              </w:rPr>
              <w:t>1</w:t>
            </w:r>
            <w:r w:rsidRPr="00E314C7">
              <w:rPr>
                <w:rFonts w:eastAsia="宋体"/>
                <w:kern w:val="0"/>
                <w:sz w:val="18"/>
                <w:szCs w:val="20"/>
              </w:rPr>
              <w:t>时，软件不得继续写入该通道数据</w:t>
            </w:r>
          </w:p>
        </w:tc>
      </w:tr>
    </w:tbl>
    <w:p w14:paraId="1745C824" w14:textId="77777777" w:rsidR="00E314C7" w:rsidRPr="00E314C7" w:rsidRDefault="00E314C7" w:rsidP="00E314C7">
      <w:pPr>
        <w:pStyle w:val="21"/>
      </w:pPr>
      <w:r w:rsidRPr="00E314C7">
        <w:t xml:space="preserve">6.5 </w:t>
      </w:r>
      <w:r w:rsidRPr="00E314C7">
        <w:rPr>
          <w:rFonts w:hint="eastAsia"/>
        </w:rPr>
        <w:t>软件侧</w:t>
      </w:r>
      <w:r w:rsidRPr="00E314C7">
        <w:t>DMA</w:t>
      </w:r>
      <w:r w:rsidRPr="00E314C7">
        <w:rPr>
          <w:rFonts w:hint="eastAsia"/>
        </w:rPr>
        <w:t>数据写入要求</w:t>
      </w:r>
    </w:p>
    <w:p w14:paraId="4DCDC475" w14:textId="279E5D64" w:rsidR="00E314C7" w:rsidRPr="00E314C7" w:rsidRDefault="00E314C7" w:rsidP="00E314C7">
      <w:pPr>
        <w:widowControl/>
        <w:spacing w:line="300" w:lineRule="auto"/>
        <w:rPr>
          <w:rFonts w:eastAsia="宋体"/>
          <w:kern w:val="0"/>
          <w:sz w:val="21"/>
          <w:szCs w:val="21"/>
        </w:rPr>
      </w:pPr>
      <w:r w:rsidRPr="00E314C7">
        <w:rPr>
          <w:rFonts w:eastAsia="宋体"/>
          <w:kern w:val="0"/>
          <w:sz w:val="21"/>
          <w:szCs w:val="21"/>
        </w:rPr>
        <w:t>1</w:t>
      </w:r>
      <w:r w:rsidRPr="00E314C7">
        <w:rPr>
          <w:rFonts w:eastAsia="宋体" w:hint="eastAsia"/>
          <w:kern w:val="0"/>
          <w:sz w:val="21"/>
          <w:szCs w:val="21"/>
        </w:rPr>
        <w:t>、软件首先分别读取环形缓冲区的</w:t>
      </w:r>
      <w:r w:rsidRPr="00E314C7">
        <w:rPr>
          <w:rFonts w:eastAsia="宋体"/>
          <w:kern w:val="0"/>
          <w:sz w:val="21"/>
          <w:szCs w:val="21"/>
        </w:rPr>
        <w:t>WR_PTR</w:t>
      </w:r>
      <w:r>
        <w:rPr>
          <w:rFonts w:eastAsia="宋体" w:hint="eastAsia"/>
          <w:kern w:val="0"/>
          <w:sz w:val="21"/>
          <w:szCs w:val="21"/>
        </w:rPr>
        <w:t>和</w:t>
      </w:r>
      <w:r w:rsidRPr="00E314C7">
        <w:rPr>
          <w:rFonts w:eastAsia="宋体"/>
          <w:kern w:val="0"/>
          <w:sz w:val="21"/>
          <w:szCs w:val="21"/>
        </w:rPr>
        <w:t>ring_full</w:t>
      </w:r>
      <w:r w:rsidRPr="00E314C7">
        <w:rPr>
          <w:rFonts w:eastAsia="宋体" w:hint="eastAsia"/>
          <w:kern w:val="0"/>
          <w:sz w:val="21"/>
          <w:szCs w:val="21"/>
        </w:rPr>
        <w:t>状态，判断是否存在可写入位置。</w:t>
      </w:r>
      <w:r w:rsidR="005C469A" w:rsidRPr="005C469A">
        <w:rPr>
          <w:rFonts w:eastAsia="宋体"/>
          <w:kern w:val="0"/>
          <w:sz w:val="21"/>
          <w:szCs w:val="21"/>
        </w:rPr>
        <w:t>当</w:t>
      </w:r>
      <w:r w:rsidR="005C469A" w:rsidRPr="005C469A">
        <w:rPr>
          <w:rFonts w:eastAsia="宋体"/>
          <w:kern w:val="0"/>
          <w:sz w:val="21"/>
          <w:szCs w:val="21"/>
        </w:rPr>
        <w:t>ring_full = 0</w:t>
      </w:r>
      <w:r w:rsidR="005C469A" w:rsidRPr="005C469A">
        <w:rPr>
          <w:rFonts w:eastAsia="宋体"/>
          <w:kern w:val="0"/>
          <w:sz w:val="21"/>
          <w:szCs w:val="21"/>
        </w:rPr>
        <w:t>时，表示该通道存在可写入位置</w:t>
      </w:r>
      <w:r w:rsidRPr="00E314C7">
        <w:rPr>
          <w:rFonts w:eastAsia="宋体" w:hint="eastAsia"/>
          <w:kern w:val="0"/>
          <w:sz w:val="21"/>
          <w:szCs w:val="21"/>
        </w:rPr>
        <w:t>。</w:t>
      </w:r>
    </w:p>
    <w:p w14:paraId="37597875" w14:textId="7F6467EE" w:rsidR="00E314C7" w:rsidRPr="00E314C7" w:rsidRDefault="00E314C7" w:rsidP="00E314C7">
      <w:pPr>
        <w:widowControl/>
        <w:spacing w:line="300" w:lineRule="auto"/>
        <w:rPr>
          <w:rFonts w:eastAsia="宋体"/>
          <w:kern w:val="0"/>
          <w:sz w:val="21"/>
          <w:szCs w:val="21"/>
        </w:rPr>
      </w:pPr>
      <w:r w:rsidRPr="00E314C7">
        <w:rPr>
          <w:rFonts w:eastAsia="宋体"/>
          <w:kern w:val="0"/>
          <w:sz w:val="21"/>
          <w:szCs w:val="21"/>
        </w:rPr>
        <w:t>2</w:t>
      </w:r>
      <w:r w:rsidRPr="00E314C7">
        <w:rPr>
          <w:rFonts w:eastAsia="宋体" w:hint="eastAsia"/>
          <w:kern w:val="0"/>
          <w:sz w:val="21"/>
          <w:szCs w:val="21"/>
        </w:rPr>
        <w:t>、缓冲区</w:t>
      </w:r>
      <w:r w:rsidR="005C469A" w:rsidRPr="00E314C7">
        <w:rPr>
          <w:rFonts w:eastAsia="宋体" w:hint="eastAsia"/>
          <w:kern w:val="0"/>
          <w:sz w:val="21"/>
          <w:szCs w:val="21"/>
        </w:rPr>
        <w:t>存在可写入位置</w:t>
      </w:r>
      <w:r w:rsidRPr="00E314C7">
        <w:rPr>
          <w:rFonts w:eastAsia="宋体" w:hint="eastAsia"/>
          <w:kern w:val="0"/>
          <w:sz w:val="21"/>
          <w:szCs w:val="21"/>
        </w:rPr>
        <w:t>，软件根据当前</w:t>
      </w:r>
      <w:r w:rsidRPr="00E314C7">
        <w:rPr>
          <w:rFonts w:eastAsia="宋体"/>
          <w:kern w:val="0"/>
          <w:sz w:val="21"/>
          <w:szCs w:val="21"/>
        </w:rPr>
        <w:t>WR_PTR</w:t>
      </w:r>
      <w:r w:rsidRPr="00E314C7">
        <w:rPr>
          <w:rFonts w:eastAsia="宋体" w:hint="eastAsia"/>
          <w:kern w:val="0"/>
          <w:sz w:val="21"/>
          <w:szCs w:val="21"/>
        </w:rPr>
        <w:t>、数据基地址</w:t>
      </w:r>
      <w:r w:rsidRPr="00E314C7">
        <w:rPr>
          <w:rFonts w:eastAsia="宋体"/>
          <w:kern w:val="0"/>
          <w:sz w:val="21"/>
          <w:szCs w:val="21"/>
        </w:rPr>
        <w:t>DATA_BASE</w:t>
      </w:r>
      <w:r w:rsidRPr="00E314C7">
        <w:rPr>
          <w:rFonts w:eastAsia="宋体" w:hint="eastAsia"/>
          <w:kern w:val="0"/>
          <w:sz w:val="21"/>
          <w:szCs w:val="21"/>
        </w:rPr>
        <w:t>和描述符基地址</w:t>
      </w:r>
      <w:r w:rsidRPr="00E314C7">
        <w:rPr>
          <w:rFonts w:eastAsia="宋体"/>
          <w:kern w:val="0"/>
          <w:sz w:val="21"/>
          <w:szCs w:val="21"/>
        </w:rPr>
        <w:t>DESC_BASE</w:t>
      </w:r>
      <w:r w:rsidRPr="00E314C7">
        <w:rPr>
          <w:rFonts w:eastAsia="宋体" w:hint="eastAsia"/>
          <w:kern w:val="0"/>
          <w:sz w:val="21"/>
          <w:szCs w:val="21"/>
        </w:rPr>
        <w:t>，计算当前条目的数据地址和描述符地址。</w:t>
      </w:r>
    </w:p>
    <w:p w14:paraId="7F4DD8C1" w14:textId="42D7BACC" w:rsidR="00E314C7" w:rsidRPr="005C469A" w:rsidRDefault="00E314C7" w:rsidP="00E314C7">
      <w:pPr>
        <w:widowControl/>
        <w:spacing w:line="300" w:lineRule="auto"/>
        <w:rPr>
          <w:rFonts w:eastAsia="宋体"/>
          <w:kern w:val="0"/>
          <w:sz w:val="21"/>
          <w:szCs w:val="21"/>
        </w:rPr>
      </w:pPr>
      <w:r w:rsidRPr="00E314C7">
        <w:rPr>
          <w:rFonts w:eastAsia="宋体"/>
          <w:kern w:val="0"/>
          <w:sz w:val="21"/>
          <w:szCs w:val="21"/>
        </w:rPr>
        <w:lastRenderedPageBreak/>
        <w:t>3</w:t>
      </w:r>
      <w:r w:rsidRPr="00E314C7">
        <w:rPr>
          <w:rFonts w:eastAsia="宋体" w:hint="eastAsia"/>
          <w:kern w:val="0"/>
          <w:sz w:val="21"/>
          <w:szCs w:val="21"/>
        </w:rPr>
        <w:t>、软件首先将完整帧数据写入对应的数据地址，再填写描述符</w:t>
      </w:r>
      <w:r w:rsidR="00D60B31">
        <w:rPr>
          <w:rFonts w:eastAsia="宋体" w:hint="eastAsia"/>
          <w:kern w:val="0"/>
          <w:sz w:val="21"/>
          <w:szCs w:val="21"/>
        </w:rPr>
        <w:t>内容</w:t>
      </w:r>
      <w:r w:rsidRPr="00E314C7">
        <w:rPr>
          <w:rFonts w:eastAsia="宋体" w:hint="eastAsia"/>
          <w:kern w:val="0"/>
          <w:sz w:val="21"/>
          <w:szCs w:val="21"/>
        </w:rPr>
        <w:t>。数据及描述符内容全部写入完成后，将描述符</w:t>
      </w:r>
      <w:r w:rsidRPr="00E314C7">
        <w:rPr>
          <w:rFonts w:eastAsia="宋体"/>
          <w:kern w:val="0"/>
          <w:sz w:val="21"/>
          <w:szCs w:val="21"/>
        </w:rPr>
        <w:t>VALID</w:t>
      </w:r>
      <w:r w:rsidRPr="00E314C7">
        <w:rPr>
          <w:rFonts w:eastAsia="宋体" w:hint="eastAsia"/>
          <w:kern w:val="0"/>
          <w:sz w:val="21"/>
          <w:szCs w:val="21"/>
        </w:rPr>
        <w:t>位置</w:t>
      </w:r>
      <w:r w:rsidRPr="00E314C7">
        <w:rPr>
          <w:rFonts w:eastAsia="宋体"/>
          <w:kern w:val="0"/>
          <w:sz w:val="21"/>
          <w:szCs w:val="21"/>
        </w:rPr>
        <w:t>1</w:t>
      </w:r>
      <w:r w:rsidRPr="00E314C7">
        <w:rPr>
          <w:rFonts w:eastAsia="宋体" w:hint="eastAsia"/>
          <w:kern w:val="0"/>
          <w:sz w:val="21"/>
          <w:szCs w:val="21"/>
        </w:rPr>
        <w:t>。</w:t>
      </w:r>
    </w:p>
    <w:p w14:paraId="68815D6C" w14:textId="6925F421" w:rsidR="00E314C7" w:rsidRPr="00E314C7" w:rsidRDefault="00E314C7" w:rsidP="00E314C7">
      <w:pPr>
        <w:widowControl/>
        <w:spacing w:line="300" w:lineRule="auto"/>
        <w:rPr>
          <w:rFonts w:eastAsia="宋体"/>
          <w:kern w:val="0"/>
          <w:sz w:val="21"/>
          <w:szCs w:val="21"/>
        </w:rPr>
      </w:pPr>
      <w:r w:rsidRPr="00E314C7">
        <w:rPr>
          <w:rFonts w:eastAsia="宋体"/>
          <w:kern w:val="0"/>
          <w:sz w:val="21"/>
          <w:szCs w:val="21"/>
        </w:rPr>
        <w:t>4</w:t>
      </w:r>
      <w:r w:rsidRPr="00E314C7">
        <w:rPr>
          <w:rFonts w:eastAsia="宋体" w:hint="eastAsia"/>
          <w:kern w:val="0"/>
          <w:sz w:val="21"/>
          <w:szCs w:val="21"/>
        </w:rPr>
        <w:t>、确认帧数据和描述符均已写入完成后，软件将</w:t>
      </w:r>
      <w:r w:rsidRPr="00E314C7">
        <w:rPr>
          <w:rFonts w:eastAsia="宋体"/>
          <w:kern w:val="0"/>
          <w:sz w:val="21"/>
          <w:szCs w:val="21"/>
        </w:rPr>
        <w:t>WR_PTR</w:t>
      </w:r>
      <w:r w:rsidRPr="00E314C7">
        <w:rPr>
          <w:rFonts w:eastAsia="宋体" w:hint="eastAsia"/>
          <w:kern w:val="0"/>
          <w:sz w:val="21"/>
          <w:szCs w:val="21"/>
        </w:rPr>
        <w:t>加</w:t>
      </w:r>
      <w:r w:rsidRPr="00E314C7">
        <w:rPr>
          <w:rFonts w:eastAsia="宋体"/>
          <w:kern w:val="0"/>
          <w:sz w:val="21"/>
          <w:szCs w:val="21"/>
        </w:rPr>
        <w:t>1</w:t>
      </w:r>
      <w:r w:rsidRPr="00E314C7">
        <w:rPr>
          <w:rFonts w:eastAsia="宋体" w:hint="eastAsia"/>
          <w:kern w:val="0"/>
          <w:sz w:val="21"/>
          <w:szCs w:val="21"/>
        </w:rPr>
        <w:t>；当指针达到</w:t>
      </w:r>
      <w:r w:rsidRPr="00E314C7">
        <w:rPr>
          <w:rFonts w:eastAsia="宋体"/>
          <w:kern w:val="0"/>
          <w:sz w:val="21"/>
          <w:szCs w:val="21"/>
        </w:rPr>
        <w:t>RING_DEPTH</w:t>
      </w:r>
      <w:r w:rsidR="005C469A">
        <w:rPr>
          <w:rFonts w:eastAsia="宋体" w:hint="eastAsia"/>
          <w:kern w:val="0"/>
          <w:sz w:val="21"/>
          <w:szCs w:val="21"/>
        </w:rPr>
        <w:t xml:space="preserve"> </w:t>
      </w:r>
      <w:r w:rsidRPr="00E314C7">
        <w:rPr>
          <w:rFonts w:eastAsia="宋体"/>
          <w:kern w:val="0"/>
          <w:sz w:val="21"/>
          <w:szCs w:val="21"/>
        </w:rPr>
        <w:t>-</w:t>
      </w:r>
      <w:r w:rsidR="005C469A">
        <w:rPr>
          <w:rFonts w:eastAsia="宋体" w:hint="eastAsia"/>
          <w:kern w:val="0"/>
          <w:sz w:val="21"/>
          <w:szCs w:val="21"/>
        </w:rPr>
        <w:t xml:space="preserve"> </w:t>
      </w:r>
      <w:r w:rsidRPr="00E314C7">
        <w:rPr>
          <w:rFonts w:eastAsia="宋体"/>
          <w:kern w:val="0"/>
          <w:sz w:val="21"/>
          <w:szCs w:val="21"/>
        </w:rPr>
        <w:t>1</w:t>
      </w:r>
      <w:r w:rsidRPr="00E314C7">
        <w:rPr>
          <w:rFonts w:eastAsia="宋体" w:hint="eastAsia"/>
          <w:kern w:val="0"/>
          <w:sz w:val="21"/>
          <w:szCs w:val="21"/>
        </w:rPr>
        <w:t>后，下一次更新回到索引</w:t>
      </w:r>
      <w:r w:rsidRPr="00E314C7">
        <w:rPr>
          <w:rFonts w:eastAsia="宋体"/>
          <w:kern w:val="0"/>
          <w:sz w:val="21"/>
          <w:szCs w:val="21"/>
        </w:rPr>
        <w:t>0</w:t>
      </w:r>
      <w:r w:rsidRPr="00E314C7">
        <w:rPr>
          <w:rFonts w:eastAsia="宋体" w:hint="eastAsia"/>
          <w:kern w:val="0"/>
          <w:sz w:val="21"/>
          <w:szCs w:val="21"/>
        </w:rPr>
        <w:t>，并切换对应的</w:t>
      </w:r>
      <w:r w:rsidRPr="00E314C7">
        <w:rPr>
          <w:rFonts w:eastAsia="宋体"/>
          <w:kern w:val="0"/>
          <w:sz w:val="21"/>
          <w:szCs w:val="21"/>
        </w:rPr>
        <w:t>wrap</w:t>
      </w:r>
      <w:r w:rsidR="004E096C">
        <w:rPr>
          <w:rFonts w:eastAsia="宋体" w:hint="eastAsia"/>
          <w:kern w:val="0"/>
          <w:sz w:val="21"/>
          <w:szCs w:val="21"/>
        </w:rPr>
        <w:t>标志</w:t>
      </w:r>
      <w:r w:rsidRPr="00E314C7">
        <w:rPr>
          <w:rFonts w:eastAsia="宋体" w:hint="eastAsia"/>
          <w:kern w:val="0"/>
          <w:sz w:val="21"/>
          <w:szCs w:val="21"/>
        </w:rPr>
        <w:t>。</w:t>
      </w:r>
    </w:p>
    <w:p w14:paraId="56C32290" w14:textId="701395E3" w:rsidR="00E314C7" w:rsidRPr="00E314C7" w:rsidRDefault="00E314C7" w:rsidP="00E314C7">
      <w:pPr>
        <w:widowControl/>
        <w:spacing w:line="300" w:lineRule="auto"/>
        <w:rPr>
          <w:rFonts w:eastAsia="宋体"/>
          <w:kern w:val="0"/>
          <w:sz w:val="21"/>
          <w:szCs w:val="21"/>
        </w:rPr>
      </w:pPr>
      <w:r w:rsidRPr="00E314C7">
        <w:rPr>
          <w:rFonts w:eastAsia="宋体"/>
          <w:kern w:val="0"/>
          <w:sz w:val="21"/>
          <w:szCs w:val="21"/>
        </w:rPr>
        <w:t>5</w:t>
      </w:r>
      <w:r w:rsidRPr="00E314C7">
        <w:rPr>
          <w:rFonts w:eastAsia="宋体" w:hint="eastAsia"/>
          <w:kern w:val="0"/>
          <w:sz w:val="21"/>
          <w:szCs w:val="21"/>
        </w:rPr>
        <w:t>、</w:t>
      </w:r>
      <w:r w:rsidRPr="00E314C7">
        <w:rPr>
          <w:rFonts w:eastAsia="宋体"/>
          <w:kern w:val="0"/>
          <w:sz w:val="21"/>
          <w:szCs w:val="21"/>
        </w:rPr>
        <w:t>WR_PTR</w:t>
      </w:r>
      <w:r w:rsidRPr="00E314C7">
        <w:rPr>
          <w:rFonts w:eastAsia="宋体" w:hint="eastAsia"/>
          <w:kern w:val="0"/>
          <w:sz w:val="21"/>
          <w:szCs w:val="21"/>
        </w:rPr>
        <w:t>更新后，表示该条目已准备完成，</w:t>
      </w:r>
      <w:r w:rsidRPr="00E314C7">
        <w:rPr>
          <w:rFonts w:eastAsia="宋体"/>
          <w:kern w:val="0"/>
          <w:sz w:val="21"/>
          <w:szCs w:val="21"/>
        </w:rPr>
        <w:t>FPGA</w:t>
      </w:r>
      <w:r w:rsidRPr="00E314C7">
        <w:rPr>
          <w:rFonts w:eastAsia="宋体" w:hint="eastAsia"/>
          <w:kern w:val="0"/>
          <w:sz w:val="21"/>
          <w:szCs w:val="21"/>
        </w:rPr>
        <w:t>可以根据</w:t>
      </w:r>
      <w:r w:rsidRPr="00E314C7">
        <w:rPr>
          <w:rFonts w:eastAsia="宋体"/>
          <w:kern w:val="0"/>
          <w:sz w:val="21"/>
          <w:szCs w:val="21"/>
        </w:rPr>
        <w:t>RD_PTR</w:t>
      </w:r>
      <w:r w:rsidRPr="00E314C7">
        <w:rPr>
          <w:rFonts w:eastAsia="宋体" w:hint="eastAsia"/>
          <w:kern w:val="0"/>
          <w:sz w:val="21"/>
          <w:szCs w:val="21"/>
        </w:rPr>
        <w:t>读取对应描述符和帧数据。软件随后重新检查缓冲区状态，继续写入后续报文。</w:t>
      </w:r>
    </w:p>
    <w:p w14:paraId="1711DA49" w14:textId="77777777" w:rsidR="00E314C7" w:rsidRPr="005C469A" w:rsidRDefault="00E314C7" w:rsidP="005C469A">
      <w:pPr>
        <w:pStyle w:val="21"/>
      </w:pPr>
      <w:r w:rsidRPr="005C469A">
        <w:t>6.6 FPGA</w:t>
      </w:r>
      <w:r w:rsidRPr="005C469A">
        <w:rPr>
          <w:rFonts w:hint="eastAsia"/>
        </w:rPr>
        <w:t>侧</w:t>
      </w:r>
      <w:r w:rsidRPr="005C469A">
        <w:t>DMA</w:t>
      </w:r>
      <w:r w:rsidRPr="005C469A">
        <w:rPr>
          <w:rFonts w:hint="eastAsia"/>
        </w:rPr>
        <w:t>数据读取流程</w:t>
      </w:r>
    </w:p>
    <w:p w14:paraId="6A389808" w14:textId="02656D55" w:rsidR="00E314C7" w:rsidRPr="00E314C7" w:rsidRDefault="00E314C7" w:rsidP="00E314C7">
      <w:pPr>
        <w:widowControl/>
        <w:spacing w:line="300" w:lineRule="auto"/>
        <w:rPr>
          <w:rFonts w:eastAsia="宋体"/>
          <w:kern w:val="0"/>
          <w:sz w:val="21"/>
          <w:szCs w:val="21"/>
        </w:rPr>
      </w:pPr>
      <w:r w:rsidRPr="00E314C7">
        <w:rPr>
          <w:rFonts w:eastAsia="宋体"/>
          <w:kern w:val="0"/>
          <w:sz w:val="21"/>
          <w:szCs w:val="21"/>
        </w:rPr>
        <w:t>1</w:t>
      </w:r>
      <w:r w:rsidRPr="00E314C7">
        <w:rPr>
          <w:rFonts w:eastAsia="宋体" w:hint="eastAsia"/>
          <w:kern w:val="0"/>
          <w:sz w:val="21"/>
          <w:szCs w:val="21"/>
        </w:rPr>
        <w:t>、</w:t>
      </w:r>
      <w:r w:rsidRPr="00E314C7">
        <w:rPr>
          <w:rFonts w:eastAsia="宋体"/>
          <w:kern w:val="0"/>
          <w:sz w:val="21"/>
          <w:szCs w:val="21"/>
        </w:rPr>
        <w:t>FPGA</w:t>
      </w:r>
      <w:r w:rsidRPr="00E314C7">
        <w:rPr>
          <w:rFonts w:eastAsia="宋体" w:hint="eastAsia"/>
          <w:kern w:val="0"/>
          <w:sz w:val="21"/>
          <w:szCs w:val="21"/>
        </w:rPr>
        <w:t>比较环形缓冲区对应的</w:t>
      </w:r>
      <w:r w:rsidRPr="00E314C7">
        <w:rPr>
          <w:rFonts w:eastAsia="宋体"/>
          <w:kern w:val="0"/>
          <w:sz w:val="21"/>
          <w:szCs w:val="21"/>
        </w:rPr>
        <w:t>RD_PTR</w:t>
      </w:r>
      <w:r w:rsidRPr="00E314C7">
        <w:rPr>
          <w:rFonts w:eastAsia="宋体" w:hint="eastAsia"/>
          <w:kern w:val="0"/>
          <w:sz w:val="21"/>
          <w:szCs w:val="21"/>
        </w:rPr>
        <w:t>和</w:t>
      </w:r>
      <w:r w:rsidRPr="00E314C7">
        <w:rPr>
          <w:rFonts w:eastAsia="宋体"/>
          <w:kern w:val="0"/>
          <w:sz w:val="21"/>
          <w:szCs w:val="21"/>
        </w:rPr>
        <w:t>WR_PTR</w:t>
      </w:r>
      <w:r w:rsidRPr="00E314C7">
        <w:rPr>
          <w:rFonts w:eastAsia="宋体" w:hint="eastAsia"/>
          <w:kern w:val="0"/>
          <w:sz w:val="21"/>
          <w:szCs w:val="21"/>
        </w:rPr>
        <w:t>。当</w:t>
      </w:r>
      <w:r w:rsidRPr="00E314C7">
        <w:rPr>
          <w:rFonts w:eastAsia="宋体"/>
          <w:kern w:val="0"/>
          <w:sz w:val="21"/>
          <w:szCs w:val="21"/>
        </w:rPr>
        <w:t>RD_PTR != WR_PTR</w:t>
      </w:r>
      <w:r w:rsidRPr="00E314C7">
        <w:rPr>
          <w:rFonts w:eastAsia="宋体" w:hint="eastAsia"/>
          <w:kern w:val="0"/>
          <w:sz w:val="21"/>
          <w:szCs w:val="21"/>
        </w:rPr>
        <w:t>时，表示对应缓冲区存在待读取数据。</w:t>
      </w:r>
    </w:p>
    <w:p w14:paraId="29FC2478" w14:textId="7F6AFE3B" w:rsidR="00E314C7" w:rsidRPr="00E314C7" w:rsidRDefault="00E314C7" w:rsidP="00E314C7">
      <w:pPr>
        <w:widowControl/>
        <w:spacing w:line="300" w:lineRule="auto"/>
        <w:rPr>
          <w:rFonts w:eastAsia="宋体"/>
          <w:kern w:val="0"/>
          <w:sz w:val="21"/>
          <w:szCs w:val="21"/>
        </w:rPr>
      </w:pPr>
      <w:r w:rsidRPr="00E314C7">
        <w:rPr>
          <w:rFonts w:eastAsia="宋体"/>
          <w:kern w:val="0"/>
          <w:sz w:val="21"/>
          <w:szCs w:val="21"/>
        </w:rPr>
        <w:t>2</w:t>
      </w:r>
      <w:r w:rsidRPr="00E314C7">
        <w:rPr>
          <w:rFonts w:eastAsia="宋体" w:hint="eastAsia"/>
          <w:kern w:val="0"/>
          <w:sz w:val="21"/>
          <w:szCs w:val="21"/>
        </w:rPr>
        <w:t>、</w:t>
      </w:r>
      <w:r w:rsidRPr="00E314C7">
        <w:rPr>
          <w:rFonts w:eastAsia="宋体"/>
          <w:kern w:val="0"/>
          <w:sz w:val="21"/>
          <w:szCs w:val="21"/>
        </w:rPr>
        <w:t>FPGA</w:t>
      </w:r>
      <w:r w:rsidRPr="00E314C7">
        <w:rPr>
          <w:rFonts w:eastAsia="宋体" w:hint="eastAsia"/>
          <w:kern w:val="0"/>
          <w:sz w:val="21"/>
          <w:szCs w:val="21"/>
        </w:rPr>
        <w:t>根据当前</w:t>
      </w:r>
      <w:r w:rsidRPr="00E314C7">
        <w:rPr>
          <w:rFonts w:eastAsia="宋体"/>
          <w:kern w:val="0"/>
          <w:sz w:val="21"/>
          <w:szCs w:val="21"/>
        </w:rPr>
        <w:t>RD_PTR</w:t>
      </w:r>
      <w:r w:rsidRPr="00E314C7">
        <w:rPr>
          <w:rFonts w:eastAsia="宋体" w:hint="eastAsia"/>
          <w:kern w:val="0"/>
          <w:sz w:val="21"/>
          <w:szCs w:val="21"/>
        </w:rPr>
        <w:t>、描述符基地址</w:t>
      </w:r>
      <w:r w:rsidRPr="00E314C7">
        <w:rPr>
          <w:rFonts w:eastAsia="宋体"/>
          <w:kern w:val="0"/>
          <w:sz w:val="21"/>
          <w:szCs w:val="21"/>
        </w:rPr>
        <w:t>DESC_BASE</w:t>
      </w:r>
      <w:r w:rsidRPr="00E314C7">
        <w:rPr>
          <w:rFonts w:eastAsia="宋体" w:hint="eastAsia"/>
          <w:kern w:val="0"/>
          <w:sz w:val="21"/>
          <w:szCs w:val="21"/>
        </w:rPr>
        <w:t>和数据基地址</w:t>
      </w:r>
      <w:r w:rsidRPr="00E314C7">
        <w:rPr>
          <w:rFonts w:eastAsia="宋体"/>
          <w:kern w:val="0"/>
          <w:sz w:val="21"/>
          <w:szCs w:val="21"/>
        </w:rPr>
        <w:t>DATA_BASE</w:t>
      </w:r>
      <w:r w:rsidRPr="00E314C7">
        <w:rPr>
          <w:rFonts w:eastAsia="宋体" w:hint="eastAsia"/>
          <w:kern w:val="0"/>
          <w:sz w:val="21"/>
          <w:szCs w:val="21"/>
        </w:rPr>
        <w:t>，计算当前描述符地址和数据地址，并读取对应描述符。</w:t>
      </w:r>
    </w:p>
    <w:p w14:paraId="490FE96F" w14:textId="591B91CD" w:rsidR="00E314C7" w:rsidRPr="00E314C7" w:rsidRDefault="00E314C7" w:rsidP="00E314C7">
      <w:pPr>
        <w:widowControl/>
        <w:spacing w:line="300" w:lineRule="auto"/>
        <w:rPr>
          <w:rFonts w:eastAsia="宋体"/>
          <w:kern w:val="0"/>
          <w:sz w:val="21"/>
          <w:szCs w:val="21"/>
        </w:rPr>
      </w:pPr>
      <w:r w:rsidRPr="00E314C7">
        <w:rPr>
          <w:rFonts w:eastAsia="宋体"/>
          <w:kern w:val="0"/>
          <w:sz w:val="21"/>
          <w:szCs w:val="21"/>
        </w:rPr>
        <w:t>3</w:t>
      </w:r>
      <w:r w:rsidRPr="00E314C7">
        <w:rPr>
          <w:rFonts w:eastAsia="宋体" w:hint="eastAsia"/>
          <w:kern w:val="0"/>
          <w:sz w:val="21"/>
          <w:szCs w:val="21"/>
        </w:rPr>
        <w:t>、当描述符</w:t>
      </w:r>
      <w:r w:rsidRPr="00E314C7">
        <w:rPr>
          <w:rFonts w:eastAsia="宋体"/>
          <w:kern w:val="0"/>
          <w:sz w:val="21"/>
          <w:szCs w:val="21"/>
        </w:rPr>
        <w:t>VALID</w:t>
      </w:r>
      <w:r w:rsidR="005C469A">
        <w:rPr>
          <w:rFonts w:eastAsia="宋体" w:hint="eastAsia"/>
          <w:kern w:val="0"/>
          <w:sz w:val="21"/>
          <w:szCs w:val="21"/>
        </w:rPr>
        <w:t xml:space="preserve"> </w:t>
      </w:r>
      <w:r w:rsidRPr="00E314C7">
        <w:rPr>
          <w:rFonts w:eastAsia="宋体"/>
          <w:kern w:val="0"/>
          <w:sz w:val="21"/>
          <w:szCs w:val="21"/>
        </w:rPr>
        <w:t>=</w:t>
      </w:r>
      <w:r w:rsidR="005C469A">
        <w:rPr>
          <w:rFonts w:eastAsia="宋体" w:hint="eastAsia"/>
          <w:kern w:val="0"/>
          <w:sz w:val="21"/>
          <w:szCs w:val="21"/>
        </w:rPr>
        <w:t xml:space="preserve"> </w:t>
      </w:r>
      <w:r w:rsidRPr="00E314C7">
        <w:rPr>
          <w:rFonts w:eastAsia="宋体"/>
          <w:kern w:val="0"/>
          <w:sz w:val="21"/>
          <w:szCs w:val="21"/>
        </w:rPr>
        <w:t>1</w:t>
      </w:r>
      <w:r w:rsidRPr="00E314C7">
        <w:rPr>
          <w:rFonts w:eastAsia="宋体" w:hint="eastAsia"/>
          <w:kern w:val="0"/>
          <w:sz w:val="21"/>
          <w:szCs w:val="21"/>
        </w:rPr>
        <w:t>时，</w:t>
      </w:r>
      <w:r w:rsidRPr="00E314C7">
        <w:rPr>
          <w:rFonts w:eastAsia="宋体"/>
          <w:kern w:val="0"/>
          <w:sz w:val="21"/>
          <w:szCs w:val="21"/>
        </w:rPr>
        <w:t>FPGA</w:t>
      </w:r>
      <w:r w:rsidRPr="00E314C7">
        <w:rPr>
          <w:rFonts w:eastAsia="宋体" w:hint="eastAsia"/>
          <w:kern w:val="0"/>
          <w:sz w:val="21"/>
          <w:szCs w:val="21"/>
        </w:rPr>
        <w:t>获取</w:t>
      </w:r>
      <w:r w:rsidRPr="00E314C7">
        <w:rPr>
          <w:rFonts w:eastAsia="宋体"/>
          <w:kern w:val="0"/>
          <w:sz w:val="21"/>
          <w:szCs w:val="21"/>
        </w:rPr>
        <w:t>FRAME_LENGTH</w:t>
      </w:r>
      <w:r w:rsidRPr="00E314C7">
        <w:rPr>
          <w:rFonts w:eastAsia="宋体" w:hint="eastAsia"/>
          <w:kern w:val="0"/>
          <w:sz w:val="21"/>
          <w:szCs w:val="21"/>
        </w:rPr>
        <w:t>等信息，并根据对应数据地址读取完整帧数据。</w:t>
      </w:r>
    </w:p>
    <w:p w14:paraId="290F45AC" w14:textId="15407161" w:rsidR="00E314C7" w:rsidRDefault="00E314C7" w:rsidP="00E314C7">
      <w:pPr>
        <w:widowControl/>
        <w:spacing w:line="300" w:lineRule="auto"/>
        <w:rPr>
          <w:rFonts w:eastAsia="宋体"/>
          <w:kern w:val="0"/>
          <w:sz w:val="21"/>
          <w:szCs w:val="21"/>
        </w:rPr>
      </w:pPr>
      <w:r w:rsidRPr="00E314C7">
        <w:rPr>
          <w:rFonts w:eastAsia="宋体"/>
          <w:kern w:val="0"/>
          <w:sz w:val="21"/>
          <w:szCs w:val="21"/>
        </w:rPr>
        <w:t>4</w:t>
      </w:r>
      <w:r w:rsidRPr="00E314C7">
        <w:rPr>
          <w:rFonts w:eastAsia="宋体" w:hint="eastAsia"/>
          <w:kern w:val="0"/>
          <w:sz w:val="21"/>
          <w:szCs w:val="21"/>
        </w:rPr>
        <w:t>、完整帧数据读取成功并交给后级</w:t>
      </w:r>
      <w:r w:rsidRPr="00E314C7">
        <w:rPr>
          <w:rFonts w:eastAsia="宋体"/>
          <w:kern w:val="0"/>
          <w:sz w:val="21"/>
          <w:szCs w:val="21"/>
        </w:rPr>
        <w:t>MAC</w:t>
      </w:r>
      <w:r w:rsidRPr="00E314C7">
        <w:rPr>
          <w:rFonts w:eastAsia="宋体" w:hint="eastAsia"/>
          <w:kern w:val="0"/>
          <w:sz w:val="21"/>
          <w:szCs w:val="21"/>
        </w:rPr>
        <w:t>发送模块后，将对应缓冲区的</w:t>
      </w:r>
      <w:r w:rsidRPr="00E314C7">
        <w:rPr>
          <w:rFonts w:eastAsia="宋体"/>
          <w:kern w:val="0"/>
          <w:sz w:val="21"/>
          <w:szCs w:val="21"/>
        </w:rPr>
        <w:t>RD_PTR</w:t>
      </w:r>
      <w:r w:rsidRPr="00E314C7">
        <w:rPr>
          <w:rFonts w:eastAsia="宋体" w:hint="eastAsia"/>
          <w:kern w:val="0"/>
          <w:sz w:val="21"/>
          <w:szCs w:val="21"/>
        </w:rPr>
        <w:t>加</w:t>
      </w:r>
      <w:r w:rsidRPr="00E314C7">
        <w:rPr>
          <w:rFonts w:eastAsia="宋体"/>
          <w:kern w:val="0"/>
          <w:sz w:val="21"/>
          <w:szCs w:val="21"/>
        </w:rPr>
        <w:t>1</w:t>
      </w:r>
      <w:r w:rsidRPr="00E314C7">
        <w:rPr>
          <w:rFonts w:eastAsia="宋体" w:hint="eastAsia"/>
          <w:kern w:val="0"/>
          <w:sz w:val="21"/>
          <w:szCs w:val="21"/>
        </w:rPr>
        <w:t>；当指针达到</w:t>
      </w:r>
      <w:r w:rsidRPr="00E314C7">
        <w:rPr>
          <w:rFonts w:eastAsia="宋体"/>
          <w:kern w:val="0"/>
          <w:sz w:val="21"/>
          <w:szCs w:val="21"/>
        </w:rPr>
        <w:t>RING_DEPTH-1</w:t>
      </w:r>
      <w:r w:rsidRPr="00E314C7">
        <w:rPr>
          <w:rFonts w:eastAsia="宋体" w:hint="eastAsia"/>
          <w:kern w:val="0"/>
          <w:sz w:val="21"/>
          <w:szCs w:val="21"/>
        </w:rPr>
        <w:t>后，下一次更新回到索引</w:t>
      </w:r>
      <w:r w:rsidRPr="00E314C7">
        <w:rPr>
          <w:rFonts w:eastAsia="宋体"/>
          <w:kern w:val="0"/>
          <w:sz w:val="21"/>
          <w:szCs w:val="21"/>
        </w:rPr>
        <w:t>0</w:t>
      </w:r>
      <w:r w:rsidRPr="00E314C7">
        <w:rPr>
          <w:rFonts w:eastAsia="宋体" w:hint="eastAsia"/>
          <w:kern w:val="0"/>
          <w:sz w:val="21"/>
          <w:szCs w:val="21"/>
        </w:rPr>
        <w:t>，并切换对应的</w:t>
      </w:r>
      <w:r w:rsidRPr="00E314C7">
        <w:rPr>
          <w:rFonts w:eastAsia="宋体"/>
          <w:kern w:val="0"/>
          <w:sz w:val="21"/>
          <w:szCs w:val="21"/>
        </w:rPr>
        <w:t>wrap</w:t>
      </w:r>
      <w:r w:rsidRPr="00E314C7">
        <w:rPr>
          <w:rFonts w:eastAsia="宋体" w:hint="eastAsia"/>
          <w:kern w:val="0"/>
          <w:sz w:val="21"/>
          <w:szCs w:val="21"/>
        </w:rPr>
        <w:t>位。</w:t>
      </w:r>
    </w:p>
    <w:p w14:paraId="56A7B31C" w14:textId="51DD4F06" w:rsidR="006D60EC" w:rsidRPr="006D60EC" w:rsidRDefault="006D60EC" w:rsidP="00E314C7">
      <w:pPr>
        <w:widowControl/>
        <w:spacing w:line="300" w:lineRule="auto"/>
        <w:rPr>
          <w:rFonts w:eastAsia="宋体"/>
          <w:kern w:val="0"/>
          <w:sz w:val="21"/>
          <w:szCs w:val="21"/>
        </w:rPr>
      </w:pPr>
      <w:r w:rsidRPr="00F90B9B">
        <w:rPr>
          <w:rFonts w:eastAsia="宋体"/>
          <w:kern w:val="0"/>
          <w:sz w:val="21"/>
          <w:szCs w:val="21"/>
        </w:rPr>
        <w:t>5</w:t>
      </w:r>
      <w:r w:rsidRPr="00F90B9B">
        <w:rPr>
          <w:rFonts w:eastAsia="宋体" w:hint="eastAsia"/>
          <w:kern w:val="0"/>
          <w:sz w:val="21"/>
          <w:szCs w:val="21"/>
        </w:rPr>
        <w:t>、</w:t>
      </w:r>
      <w:r w:rsidRPr="00F90B9B">
        <w:rPr>
          <w:rFonts w:eastAsia="宋体"/>
          <w:kern w:val="0"/>
          <w:sz w:val="21"/>
          <w:szCs w:val="21"/>
        </w:rPr>
        <w:t>RD_PTR</w:t>
      </w:r>
      <w:r w:rsidRPr="00F90B9B">
        <w:rPr>
          <w:rFonts w:eastAsia="宋体" w:hint="eastAsia"/>
          <w:kern w:val="0"/>
          <w:sz w:val="21"/>
          <w:szCs w:val="21"/>
        </w:rPr>
        <w:t>更新后，表示该条目已完成</w:t>
      </w:r>
      <w:r>
        <w:rPr>
          <w:rFonts w:eastAsia="宋体" w:hint="eastAsia"/>
          <w:kern w:val="0"/>
          <w:sz w:val="21"/>
          <w:szCs w:val="21"/>
        </w:rPr>
        <w:t>FPGA</w:t>
      </w:r>
      <w:r w:rsidRPr="00F90B9B">
        <w:rPr>
          <w:rFonts w:eastAsia="宋体" w:hint="eastAsia"/>
          <w:kern w:val="0"/>
          <w:sz w:val="21"/>
          <w:szCs w:val="21"/>
        </w:rPr>
        <w:t>读取，对应的数据区和描述符位置可供</w:t>
      </w:r>
      <w:r>
        <w:rPr>
          <w:rFonts w:eastAsia="宋体" w:hint="eastAsia"/>
          <w:kern w:val="0"/>
          <w:sz w:val="21"/>
          <w:szCs w:val="21"/>
        </w:rPr>
        <w:t>软件</w:t>
      </w:r>
      <w:r w:rsidRPr="00F90B9B">
        <w:rPr>
          <w:rFonts w:eastAsia="宋体" w:hint="eastAsia"/>
          <w:kern w:val="0"/>
          <w:sz w:val="21"/>
          <w:szCs w:val="21"/>
        </w:rPr>
        <w:t>后续重新写入。</w:t>
      </w:r>
      <w:r>
        <w:rPr>
          <w:rFonts w:eastAsia="宋体" w:hint="eastAsia"/>
          <w:kern w:val="0"/>
          <w:sz w:val="21"/>
          <w:szCs w:val="21"/>
        </w:rPr>
        <w:t>FPGA</w:t>
      </w:r>
      <w:r w:rsidRPr="00F90B9B">
        <w:rPr>
          <w:rFonts w:eastAsia="宋体" w:hint="eastAsia"/>
          <w:kern w:val="0"/>
          <w:sz w:val="21"/>
          <w:szCs w:val="21"/>
        </w:rPr>
        <w:t>随后重新读取缓冲区的</w:t>
      </w:r>
      <w:r w:rsidRPr="00F90B9B">
        <w:rPr>
          <w:rFonts w:eastAsia="宋体"/>
          <w:kern w:val="0"/>
          <w:sz w:val="21"/>
          <w:szCs w:val="21"/>
        </w:rPr>
        <w:t>WR_PTR</w:t>
      </w:r>
      <w:r w:rsidRPr="00F90B9B">
        <w:rPr>
          <w:rFonts w:eastAsia="宋体" w:hint="eastAsia"/>
          <w:kern w:val="0"/>
          <w:sz w:val="21"/>
          <w:szCs w:val="21"/>
        </w:rPr>
        <w:t>和</w:t>
      </w:r>
      <w:r w:rsidRPr="00F90B9B">
        <w:rPr>
          <w:rFonts w:eastAsia="宋体"/>
          <w:kern w:val="0"/>
          <w:sz w:val="21"/>
          <w:szCs w:val="21"/>
        </w:rPr>
        <w:t>RD_PTR</w:t>
      </w:r>
      <w:r w:rsidRPr="00F90B9B">
        <w:rPr>
          <w:rFonts w:eastAsia="宋体" w:hint="eastAsia"/>
          <w:kern w:val="0"/>
          <w:sz w:val="21"/>
          <w:szCs w:val="21"/>
        </w:rPr>
        <w:t>，重复上述过程</w:t>
      </w:r>
      <w:r>
        <w:rPr>
          <w:rFonts w:eastAsia="宋体" w:hint="eastAsia"/>
          <w:kern w:val="0"/>
          <w:sz w:val="21"/>
          <w:szCs w:val="21"/>
        </w:rPr>
        <w:t>。</w:t>
      </w:r>
    </w:p>
    <w:sectPr w:rsidR="006D60EC" w:rsidRPr="006D60EC">
      <w:footerReference w:type="default" r:id="rId7"/>
      <w:type w:val="continuous"/>
      <w:pgSz w:w="11906" w:h="16838"/>
      <w:pgMar w:top="907" w:right="907" w:bottom="907" w:left="90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64C07" w14:textId="77777777" w:rsidR="00997C67" w:rsidRDefault="00997C67">
      <w:r>
        <w:separator/>
      </w:r>
    </w:p>
  </w:endnote>
  <w:endnote w:type="continuationSeparator" w:id="0">
    <w:p w14:paraId="4B09942A" w14:textId="77777777" w:rsidR="00997C67" w:rsidRDefault="00997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Noto Serif CJK SC">
    <w:altName w:val="Cambria"/>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default"/>
    <w:sig w:usb0="00000000" w:usb1="00000000" w:usb2="00000000" w:usb3="00000000" w:csb0="00000001" w:csb1="00000000"/>
  </w:font>
  <w:font w:name="Noto Sans CJK SC">
    <w:altName w:val="Cambria"/>
    <w:charset w:val="00"/>
    <w:family w:val="roman"/>
    <w:pitch w:val="default"/>
  </w:font>
  <w:font w:name="News Gothic MT">
    <w:charset w:val="00"/>
    <w:family w:val="swiss"/>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5CD4" w14:textId="77777777" w:rsidR="009614A0" w:rsidRDefault="009614A0">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6649" w14:textId="77777777" w:rsidR="00997C67" w:rsidRDefault="00997C67">
      <w:r>
        <w:separator/>
      </w:r>
    </w:p>
  </w:footnote>
  <w:footnote w:type="continuationSeparator" w:id="0">
    <w:p w14:paraId="3E717EEB" w14:textId="77777777" w:rsidR="00997C67" w:rsidRDefault="00997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A964869"/>
    <w:multiLevelType w:val="singleLevel"/>
    <w:tmpl w:val="1A964869"/>
    <w:lvl w:ilvl="0">
      <w:start w:val="1"/>
      <w:numFmt w:val="decimal"/>
      <w:suff w:val="nothing"/>
      <w:lvlText w:val="%1）"/>
      <w:lvlJc w:val="left"/>
    </w:lvl>
  </w:abstractNum>
  <w:num w:numId="1" w16cid:durableId="232932091">
    <w:abstractNumId w:val="1"/>
  </w:num>
  <w:num w:numId="2" w16cid:durableId="647855608">
    <w:abstractNumId w:val="4"/>
  </w:num>
  <w:num w:numId="3" w16cid:durableId="1929847345">
    <w:abstractNumId w:val="5"/>
  </w:num>
  <w:num w:numId="4" w16cid:durableId="860625182">
    <w:abstractNumId w:val="2"/>
  </w:num>
  <w:num w:numId="5" w16cid:durableId="919096843">
    <w:abstractNumId w:val="0"/>
  </w:num>
  <w:num w:numId="6" w16cid:durableId="228539698">
    <w:abstractNumId w:val="3"/>
  </w:num>
  <w:num w:numId="7" w16cid:durableId="536771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AB"/>
    <w:rsid w:val="000440F8"/>
    <w:rsid w:val="000705AA"/>
    <w:rsid w:val="000754AB"/>
    <w:rsid w:val="00092B14"/>
    <w:rsid w:val="000957E1"/>
    <w:rsid w:val="000B431D"/>
    <w:rsid w:val="000E325D"/>
    <w:rsid w:val="00127688"/>
    <w:rsid w:val="00131287"/>
    <w:rsid w:val="001C161B"/>
    <w:rsid w:val="00202524"/>
    <w:rsid w:val="0027662E"/>
    <w:rsid w:val="00291978"/>
    <w:rsid w:val="002D5516"/>
    <w:rsid w:val="0030652C"/>
    <w:rsid w:val="00312724"/>
    <w:rsid w:val="0032624B"/>
    <w:rsid w:val="00343318"/>
    <w:rsid w:val="00371952"/>
    <w:rsid w:val="003A5F88"/>
    <w:rsid w:val="003B15B7"/>
    <w:rsid w:val="003B792F"/>
    <w:rsid w:val="003C4718"/>
    <w:rsid w:val="003D3617"/>
    <w:rsid w:val="0044325B"/>
    <w:rsid w:val="00445DE7"/>
    <w:rsid w:val="00471666"/>
    <w:rsid w:val="004A5A70"/>
    <w:rsid w:val="004C5247"/>
    <w:rsid w:val="004E096C"/>
    <w:rsid w:val="004E6978"/>
    <w:rsid w:val="004F2060"/>
    <w:rsid w:val="005023FF"/>
    <w:rsid w:val="00520122"/>
    <w:rsid w:val="00572DFC"/>
    <w:rsid w:val="005829CF"/>
    <w:rsid w:val="005A45C6"/>
    <w:rsid w:val="005C3C7F"/>
    <w:rsid w:val="005C469A"/>
    <w:rsid w:val="006253B0"/>
    <w:rsid w:val="006406C4"/>
    <w:rsid w:val="006721BE"/>
    <w:rsid w:val="006777B1"/>
    <w:rsid w:val="006C400D"/>
    <w:rsid w:val="006C7459"/>
    <w:rsid w:val="006D60EC"/>
    <w:rsid w:val="0072126B"/>
    <w:rsid w:val="00735E12"/>
    <w:rsid w:val="00742D79"/>
    <w:rsid w:val="00750240"/>
    <w:rsid w:val="00774FA2"/>
    <w:rsid w:val="00785B05"/>
    <w:rsid w:val="007B3FFE"/>
    <w:rsid w:val="007D418C"/>
    <w:rsid w:val="00805ED3"/>
    <w:rsid w:val="008127AB"/>
    <w:rsid w:val="00860465"/>
    <w:rsid w:val="00863982"/>
    <w:rsid w:val="008F3D85"/>
    <w:rsid w:val="009614A0"/>
    <w:rsid w:val="00966AF5"/>
    <w:rsid w:val="00970F7A"/>
    <w:rsid w:val="00974A3E"/>
    <w:rsid w:val="00981FC5"/>
    <w:rsid w:val="00997C67"/>
    <w:rsid w:val="009A53E1"/>
    <w:rsid w:val="009A5437"/>
    <w:rsid w:val="009E2879"/>
    <w:rsid w:val="00A06668"/>
    <w:rsid w:val="00A23B8F"/>
    <w:rsid w:val="00A40117"/>
    <w:rsid w:val="00A769A2"/>
    <w:rsid w:val="00A85EF8"/>
    <w:rsid w:val="00AA1924"/>
    <w:rsid w:val="00AB068D"/>
    <w:rsid w:val="00AD7B04"/>
    <w:rsid w:val="00AF2DF3"/>
    <w:rsid w:val="00B46695"/>
    <w:rsid w:val="00B85065"/>
    <w:rsid w:val="00BB7FB9"/>
    <w:rsid w:val="00BC77D4"/>
    <w:rsid w:val="00BE2BF1"/>
    <w:rsid w:val="00BF1BF7"/>
    <w:rsid w:val="00BF50A2"/>
    <w:rsid w:val="00C30757"/>
    <w:rsid w:val="00C45323"/>
    <w:rsid w:val="00C70906"/>
    <w:rsid w:val="00C8025B"/>
    <w:rsid w:val="00C84F09"/>
    <w:rsid w:val="00CD1283"/>
    <w:rsid w:val="00D534E7"/>
    <w:rsid w:val="00D60B31"/>
    <w:rsid w:val="00D60F0E"/>
    <w:rsid w:val="00D7401C"/>
    <w:rsid w:val="00D76777"/>
    <w:rsid w:val="00DD126F"/>
    <w:rsid w:val="00DD7ABE"/>
    <w:rsid w:val="00E07745"/>
    <w:rsid w:val="00E11C96"/>
    <w:rsid w:val="00E20729"/>
    <w:rsid w:val="00E2592B"/>
    <w:rsid w:val="00E25DBA"/>
    <w:rsid w:val="00E314C7"/>
    <w:rsid w:val="00E83765"/>
    <w:rsid w:val="00EA4E8E"/>
    <w:rsid w:val="00EE4D54"/>
    <w:rsid w:val="00F13B43"/>
    <w:rsid w:val="00F26ED2"/>
    <w:rsid w:val="00F66D10"/>
    <w:rsid w:val="00F73BD3"/>
    <w:rsid w:val="00F90B9B"/>
    <w:rsid w:val="00FF2F4B"/>
    <w:rsid w:val="3BEA17D3"/>
    <w:rsid w:val="72E65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B2296"/>
  <w15:docId w15:val="{34B9F0D9-0247-4BA1-A98E-D9957A18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2126B"/>
    <w:pPr>
      <w:widowControl w:val="0"/>
      <w:jc w:val="both"/>
    </w:pPr>
    <w:rPr>
      <w:rFonts w:ascii="Times New Roman" w:eastAsia="Noto Serif CJK SC" w:hAnsi="Times New Roman"/>
      <w:kern w:val="2"/>
      <w:szCs w:val="22"/>
      <w14:ligatures w14:val="standardContextual"/>
    </w:rPr>
  </w:style>
  <w:style w:type="paragraph" w:styleId="1">
    <w:name w:val="heading 1"/>
    <w:basedOn w:val="a1"/>
    <w:next w:val="a1"/>
    <w:link w:val="10"/>
    <w:autoRedefine/>
    <w:uiPriority w:val="9"/>
    <w:qFormat/>
    <w:pPr>
      <w:keepNext/>
      <w:keepLines/>
      <w:snapToGrid w:val="0"/>
      <w:spacing w:before="80" w:after="80" w:line="360" w:lineRule="auto"/>
      <w:outlineLvl w:val="0"/>
    </w:pPr>
    <w:rPr>
      <w:bCs/>
      <w:color w:val="000000"/>
      <w:kern w:val="44"/>
      <w:sz w:val="28"/>
      <w:szCs w:val="44"/>
    </w:rPr>
  </w:style>
  <w:style w:type="paragraph" w:styleId="21">
    <w:name w:val="heading 2"/>
    <w:basedOn w:val="a1"/>
    <w:next w:val="a1"/>
    <w:link w:val="22"/>
    <w:autoRedefine/>
    <w:uiPriority w:val="9"/>
    <w:unhideWhenUsed/>
    <w:qFormat/>
    <w:rsid w:val="00E314C7"/>
    <w:pPr>
      <w:keepNext/>
      <w:keepLines/>
      <w:adjustRightInd w:val="0"/>
      <w:snapToGrid w:val="0"/>
      <w:spacing w:before="80" w:after="40" w:line="300" w:lineRule="auto"/>
      <w:outlineLvl w:val="1"/>
    </w:pPr>
    <w:rPr>
      <w:rFonts w:eastAsia="宋体" w:cs="Times New Roman"/>
      <w:bCs/>
      <w:color w:val="000000"/>
      <w:sz w:val="24"/>
      <w:szCs w:val="32"/>
    </w:rPr>
  </w:style>
  <w:style w:type="paragraph" w:styleId="31">
    <w:name w:val="heading 3"/>
    <w:basedOn w:val="a1"/>
    <w:next w:val="a1"/>
    <w:link w:val="32"/>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1"/>
    <w:next w:val="a1"/>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14:ligatures w14:val="standardContextual"/>
    </w:rPr>
  </w:style>
  <w:style w:type="paragraph" w:styleId="33">
    <w:name w:val="List 3"/>
    <w:basedOn w:val="a1"/>
    <w:uiPriority w:val="99"/>
    <w:unhideWhenUsed/>
    <w:qFormat/>
    <w:pPr>
      <w:widowControl/>
      <w:spacing w:after="60" w:line="264" w:lineRule="auto"/>
      <w:ind w:left="1080" w:hanging="360"/>
      <w:contextualSpacing/>
      <w:jc w:val="left"/>
    </w:pPr>
    <w:rPr>
      <w:rFonts w:ascii="Noto Sans CJK SC" w:eastAsia="Noto Sans CJK SC" w:hAnsi="Noto Sans CJK SC"/>
      <w:kern w:val="0"/>
      <w:sz w:val="18"/>
      <w:lang w:eastAsia="en-US"/>
    </w:rPr>
  </w:style>
  <w:style w:type="paragraph" w:styleId="2">
    <w:name w:val="List Number 2"/>
    <w:basedOn w:val="a1"/>
    <w:uiPriority w:val="99"/>
    <w:unhideWhenUsed/>
    <w:qFormat/>
    <w:pPr>
      <w:widowControl/>
      <w:numPr>
        <w:numId w:val="1"/>
      </w:numPr>
      <w:tabs>
        <w:tab w:val="clear" w:pos="720"/>
      </w:tabs>
      <w:spacing w:after="60" w:line="264" w:lineRule="auto"/>
      <w:ind w:left="0" w:firstLine="0"/>
      <w:contextualSpacing/>
      <w:jc w:val="left"/>
    </w:pPr>
    <w:rPr>
      <w:rFonts w:ascii="Noto Sans CJK SC" w:eastAsia="Noto Sans CJK SC" w:hAnsi="Noto Sans CJK SC"/>
      <w:kern w:val="0"/>
      <w:sz w:val="18"/>
      <w:lang w:eastAsia="en-US"/>
    </w:rPr>
  </w:style>
  <w:style w:type="paragraph" w:styleId="a">
    <w:name w:val="List Number"/>
    <w:basedOn w:val="a1"/>
    <w:uiPriority w:val="99"/>
    <w:unhideWhenUsed/>
    <w:qFormat/>
    <w:pPr>
      <w:widowControl/>
      <w:numPr>
        <w:numId w:val="2"/>
      </w:numPr>
      <w:tabs>
        <w:tab w:val="clear" w:pos="360"/>
      </w:tabs>
      <w:spacing w:after="60" w:line="264" w:lineRule="auto"/>
      <w:ind w:left="0" w:firstLine="0"/>
      <w:contextualSpacing/>
      <w:jc w:val="left"/>
    </w:pPr>
    <w:rPr>
      <w:rFonts w:ascii="Noto Sans CJK SC" w:eastAsia="Noto Sans CJK SC" w:hAnsi="Noto Sans CJK SC"/>
      <w:kern w:val="0"/>
      <w:sz w:val="18"/>
      <w:lang w:eastAsia="en-US"/>
    </w:rPr>
  </w:style>
  <w:style w:type="paragraph" w:styleId="a7">
    <w:name w:val="caption"/>
    <w:basedOn w:val="a1"/>
    <w:next w:val="a1"/>
    <w:uiPriority w:val="35"/>
    <w:semiHidden/>
    <w:unhideWhenUsed/>
    <w:qFormat/>
    <w:pPr>
      <w:widowControl/>
      <w:spacing w:after="60"/>
      <w:jc w:val="left"/>
    </w:pPr>
    <w:rPr>
      <w:rFonts w:ascii="Noto Sans CJK SC" w:eastAsia="Noto Sans CJK SC" w:hAnsi="Noto Sans CJK SC"/>
      <w:b/>
      <w:bCs/>
      <w:color w:val="156082" w:themeColor="accent1"/>
      <w:kern w:val="0"/>
      <w:sz w:val="18"/>
      <w:szCs w:val="18"/>
      <w:lang w:eastAsia="en-US"/>
    </w:rPr>
  </w:style>
  <w:style w:type="paragraph" w:styleId="a0">
    <w:name w:val="List Bullet"/>
    <w:basedOn w:val="a1"/>
    <w:uiPriority w:val="99"/>
    <w:unhideWhenUsed/>
    <w:qFormat/>
    <w:pPr>
      <w:widowControl/>
      <w:numPr>
        <w:numId w:val="3"/>
      </w:numPr>
      <w:tabs>
        <w:tab w:val="clear" w:pos="360"/>
      </w:tabs>
      <w:spacing w:after="60" w:line="264" w:lineRule="auto"/>
      <w:ind w:left="0" w:firstLine="0"/>
      <w:contextualSpacing/>
      <w:jc w:val="left"/>
    </w:pPr>
    <w:rPr>
      <w:rFonts w:ascii="Noto Sans CJK SC" w:eastAsia="Noto Sans CJK SC" w:hAnsi="Noto Sans CJK SC"/>
      <w:kern w:val="0"/>
      <w:sz w:val="18"/>
      <w:lang w:eastAsia="en-US"/>
    </w:rPr>
  </w:style>
  <w:style w:type="paragraph" w:styleId="a8">
    <w:name w:val="annotation text"/>
    <w:basedOn w:val="a1"/>
    <w:link w:val="a9"/>
    <w:uiPriority w:val="99"/>
    <w:semiHidden/>
    <w:unhideWhenUsed/>
    <w:pPr>
      <w:widowControl/>
      <w:spacing w:after="60" w:line="264" w:lineRule="auto"/>
      <w:jc w:val="left"/>
    </w:pPr>
    <w:rPr>
      <w:rFonts w:ascii="Noto Sans CJK SC" w:eastAsia="Noto Sans CJK SC" w:hAnsi="Noto Sans CJK SC"/>
      <w:kern w:val="0"/>
      <w:sz w:val="18"/>
      <w:lang w:eastAsia="en-US"/>
    </w:rPr>
  </w:style>
  <w:style w:type="paragraph" w:styleId="34">
    <w:name w:val="Body Text 3"/>
    <w:basedOn w:val="a1"/>
    <w:link w:val="35"/>
    <w:uiPriority w:val="99"/>
    <w:unhideWhenUsed/>
    <w:qFormat/>
    <w:pPr>
      <w:widowControl/>
      <w:spacing w:after="120" w:line="264" w:lineRule="auto"/>
      <w:jc w:val="left"/>
    </w:pPr>
    <w:rPr>
      <w:rFonts w:ascii="Noto Sans CJK SC" w:eastAsia="Noto Sans CJK SC" w:hAnsi="Noto Sans CJK SC"/>
      <w:kern w:val="0"/>
      <w:sz w:val="16"/>
      <w:szCs w:val="16"/>
      <w:lang w:eastAsia="en-US"/>
    </w:rPr>
  </w:style>
  <w:style w:type="paragraph" w:styleId="30">
    <w:name w:val="List Bullet 3"/>
    <w:basedOn w:val="a1"/>
    <w:uiPriority w:val="99"/>
    <w:unhideWhenUsed/>
    <w:qFormat/>
    <w:pPr>
      <w:widowControl/>
      <w:numPr>
        <w:numId w:val="4"/>
      </w:numPr>
      <w:tabs>
        <w:tab w:val="clear" w:pos="1080"/>
      </w:tabs>
      <w:spacing w:after="60" w:line="264" w:lineRule="auto"/>
      <w:ind w:left="0" w:firstLine="0"/>
      <w:contextualSpacing/>
      <w:jc w:val="left"/>
    </w:pPr>
    <w:rPr>
      <w:rFonts w:ascii="Noto Sans CJK SC" w:eastAsia="Noto Sans CJK SC" w:hAnsi="Noto Sans CJK SC"/>
      <w:kern w:val="0"/>
      <w:sz w:val="18"/>
      <w:lang w:eastAsia="en-US"/>
    </w:rPr>
  </w:style>
  <w:style w:type="paragraph" w:styleId="aa">
    <w:name w:val="Body Text"/>
    <w:basedOn w:val="a1"/>
    <w:link w:val="ab"/>
    <w:uiPriority w:val="99"/>
    <w:unhideWhenUsed/>
    <w:qFormat/>
    <w:pPr>
      <w:widowControl/>
      <w:spacing w:after="120" w:line="264" w:lineRule="auto"/>
      <w:jc w:val="left"/>
    </w:pPr>
    <w:rPr>
      <w:rFonts w:ascii="Noto Sans CJK SC" w:eastAsia="Noto Sans CJK SC" w:hAnsi="Noto Sans CJK SC"/>
      <w:kern w:val="0"/>
      <w:sz w:val="18"/>
      <w:lang w:eastAsia="en-US"/>
    </w:rPr>
  </w:style>
  <w:style w:type="paragraph" w:styleId="3">
    <w:name w:val="List Number 3"/>
    <w:basedOn w:val="a1"/>
    <w:uiPriority w:val="99"/>
    <w:unhideWhenUsed/>
    <w:qFormat/>
    <w:pPr>
      <w:widowControl/>
      <w:numPr>
        <w:numId w:val="5"/>
      </w:numPr>
      <w:tabs>
        <w:tab w:val="clear" w:pos="1080"/>
      </w:tabs>
      <w:spacing w:after="60" w:line="264" w:lineRule="auto"/>
      <w:ind w:left="0" w:firstLine="0"/>
      <w:contextualSpacing/>
      <w:jc w:val="left"/>
    </w:pPr>
    <w:rPr>
      <w:rFonts w:ascii="Noto Sans CJK SC" w:eastAsia="Noto Sans CJK SC" w:hAnsi="Noto Sans CJK SC"/>
      <w:kern w:val="0"/>
      <w:sz w:val="18"/>
      <w:lang w:eastAsia="en-US"/>
    </w:rPr>
  </w:style>
  <w:style w:type="paragraph" w:styleId="23">
    <w:name w:val="List 2"/>
    <w:basedOn w:val="a1"/>
    <w:uiPriority w:val="99"/>
    <w:unhideWhenUsed/>
    <w:qFormat/>
    <w:pPr>
      <w:widowControl/>
      <w:spacing w:after="60" w:line="264" w:lineRule="auto"/>
      <w:ind w:left="720" w:hanging="360"/>
      <w:contextualSpacing/>
      <w:jc w:val="left"/>
    </w:pPr>
    <w:rPr>
      <w:rFonts w:ascii="Noto Sans CJK SC" w:eastAsia="Noto Sans CJK SC" w:hAnsi="Noto Sans CJK SC"/>
      <w:kern w:val="0"/>
      <w:sz w:val="18"/>
      <w:lang w:eastAsia="en-US"/>
    </w:rPr>
  </w:style>
  <w:style w:type="paragraph" w:styleId="ac">
    <w:name w:val="List Continue"/>
    <w:basedOn w:val="a1"/>
    <w:uiPriority w:val="99"/>
    <w:unhideWhenUsed/>
    <w:qFormat/>
    <w:pPr>
      <w:widowControl/>
      <w:spacing w:after="120" w:line="264" w:lineRule="auto"/>
      <w:ind w:left="360"/>
      <w:contextualSpacing/>
      <w:jc w:val="left"/>
    </w:pPr>
    <w:rPr>
      <w:rFonts w:ascii="Noto Sans CJK SC" w:eastAsia="Noto Sans CJK SC" w:hAnsi="Noto Sans CJK SC"/>
      <w:kern w:val="0"/>
      <w:sz w:val="18"/>
      <w:lang w:eastAsia="en-US"/>
    </w:rPr>
  </w:style>
  <w:style w:type="paragraph" w:styleId="20">
    <w:name w:val="List Bullet 2"/>
    <w:basedOn w:val="a1"/>
    <w:uiPriority w:val="99"/>
    <w:unhideWhenUsed/>
    <w:qFormat/>
    <w:pPr>
      <w:widowControl/>
      <w:numPr>
        <w:numId w:val="6"/>
      </w:numPr>
      <w:tabs>
        <w:tab w:val="clear" w:pos="720"/>
      </w:tabs>
      <w:spacing w:after="60" w:line="264" w:lineRule="auto"/>
      <w:ind w:left="0" w:firstLine="0"/>
      <w:contextualSpacing/>
      <w:jc w:val="left"/>
    </w:pPr>
    <w:rPr>
      <w:rFonts w:ascii="Noto Sans CJK SC" w:eastAsia="Noto Sans CJK SC" w:hAnsi="Noto Sans CJK SC"/>
      <w:kern w:val="0"/>
      <w:sz w:val="18"/>
      <w:lang w:eastAsia="en-US"/>
    </w:rPr>
  </w:style>
  <w:style w:type="paragraph" w:styleId="ad">
    <w:name w:val="footer"/>
    <w:basedOn w:val="a1"/>
    <w:link w:val="ae"/>
    <w:uiPriority w:val="99"/>
    <w:unhideWhenUsed/>
    <w:qFormat/>
    <w:pPr>
      <w:widowControl/>
      <w:tabs>
        <w:tab w:val="center" w:pos="4680"/>
        <w:tab w:val="right" w:pos="9360"/>
      </w:tabs>
      <w:jc w:val="left"/>
    </w:pPr>
    <w:rPr>
      <w:rFonts w:ascii="Noto Sans CJK SC" w:eastAsia="Noto Sans CJK SC" w:hAnsi="Noto Sans CJK SC"/>
      <w:kern w:val="0"/>
      <w:sz w:val="18"/>
      <w:lang w:eastAsia="en-US"/>
    </w:rPr>
  </w:style>
  <w:style w:type="paragraph" w:styleId="af">
    <w:name w:val="header"/>
    <w:basedOn w:val="a1"/>
    <w:link w:val="af0"/>
    <w:uiPriority w:val="99"/>
    <w:unhideWhenUsed/>
    <w:qFormat/>
    <w:pPr>
      <w:widowControl/>
      <w:tabs>
        <w:tab w:val="center" w:pos="4680"/>
        <w:tab w:val="right" w:pos="9360"/>
      </w:tabs>
      <w:jc w:val="left"/>
    </w:pPr>
    <w:rPr>
      <w:rFonts w:ascii="Noto Sans CJK SC" w:eastAsia="Noto Sans CJK SC" w:hAnsi="Noto Sans CJK SC"/>
      <w:kern w:val="0"/>
      <w:sz w:val="18"/>
      <w:lang w:eastAsia="en-US"/>
    </w:rPr>
  </w:style>
  <w:style w:type="paragraph" w:styleId="af1">
    <w:name w:val="Subtitle"/>
    <w:basedOn w:val="a1"/>
    <w:next w:val="a1"/>
    <w:link w:val="af2"/>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f3">
    <w:name w:val="List"/>
    <w:basedOn w:val="a1"/>
    <w:uiPriority w:val="99"/>
    <w:unhideWhenUsed/>
    <w:qFormat/>
    <w:pPr>
      <w:widowControl/>
      <w:spacing w:after="60" w:line="264" w:lineRule="auto"/>
      <w:ind w:left="360" w:hanging="360"/>
      <w:contextualSpacing/>
      <w:jc w:val="left"/>
    </w:pPr>
    <w:rPr>
      <w:rFonts w:ascii="Noto Sans CJK SC" w:eastAsia="Noto Sans CJK SC" w:hAnsi="Noto Sans CJK SC"/>
      <w:kern w:val="0"/>
      <w:sz w:val="18"/>
      <w:lang w:eastAsia="en-US"/>
    </w:rPr>
  </w:style>
  <w:style w:type="paragraph" w:styleId="24">
    <w:name w:val="Body Text 2"/>
    <w:basedOn w:val="a1"/>
    <w:link w:val="25"/>
    <w:uiPriority w:val="99"/>
    <w:unhideWhenUsed/>
    <w:qFormat/>
    <w:pPr>
      <w:widowControl/>
      <w:spacing w:after="120" w:line="480" w:lineRule="auto"/>
      <w:jc w:val="left"/>
    </w:pPr>
    <w:rPr>
      <w:rFonts w:ascii="Noto Sans CJK SC" w:eastAsia="Noto Sans CJK SC" w:hAnsi="Noto Sans CJK SC"/>
      <w:kern w:val="0"/>
      <w:sz w:val="18"/>
      <w:lang w:eastAsia="en-US"/>
    </w:rPr>
  </w:style>
  <w:style w:type="paragraph" w:styleId="26">
    <w:name w:val="List Continue 2"/>
    <w:basedOn w:val="a1"/>
    <w:uiPriority w:val="99"/>
    <w:unhideWhenUsed/>
    <w:qFormat/>
    <w:pPr>
      <w:widowControl/>
      <w:spacing w:after="120" w:line="264" w:lineRule="auto"/>
      <w:ind w:left="720"/>
      <w:contextualSpacing/>
      <w:jc w:val="left"/>
    </w:pPr>
    <w:rPr>
      <w:rFonts w:ascii="Noto Sans CJK SC" w:eastAsia="Noto Sans CJK SC" w:hAnsi="Noto Sans CJK SC"/>
      <w:kern w:val="0"/>
      <w:sz w:val="18"/>
      <w:lang w:eastAsia="en-US"/>
    </w:rPr>
  </w:style>
  <w:style w:type="paragraph" w:styleId="36">
    <w:name w:val="List Continue 3"/>
    <w:basedOn w:val="a1"/>
    <w:uiPriority w:val="99"/>
    <w:unhideWhenUsed/>
    <w:qFormat/>
    <w:pPr>
      <w:widowControl/>
      <w:spacing w:after="120" w:line="264" w:lineRule="auto"/>
      <w:ind w:left="1080"/>
      <w:contextualSpacing/>
      <w:jc w:val="left"/>
    </w:pPr>
    <w:rPr>
      <w:rFonts w:ascii="Noto Sans CJK SC" w:eastAsia="Noto Sans CJK SC" w:hAnsi="Noto Sans CJK SC"/>
      <w:kern w:val="0"/>
      <w:sz w:val="18"/>
      <w:lang w:eastAsia="en-US"/>
    </w:rPr>
  </w:style>
  <w:style w:type="paragraph" w:styleId="af4">
    <w:name w:val="Title"/>
    <w:basedOn w:val="a1"/>
    <w:next w:val="a1"/>
    <w:link w:val="af5"/>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f6">
    <w:name w:val="Table Grid"/>
    <w:basedOn w:val="a3"/>
    <w:uiPriority w:val="59"/>
    <w:qFormat/>
    <w:rPr>
      <w:rFonts w:ascii="Times New Roman" w:eastAsia="Noto Serif CJK SC"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0F4761" w:themeColor="accent1" w:themeShade="BF"/>
    </w:rPr>
    <w:tblPr>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qFormat/>
    <w:rPr>
      <w:color w:val="BF4E14" w:themeColor="accent2" w:themeShade="BF"/>
    </w:rPr>
    <w:tblPr>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qFormat/>
    <w:rPr>
      <w:color w:val="124F1A" w:themeColor="accent3" w:themeShade="BF"/>
    </w:rPr>
    <w:tblPr>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qFormat/>
    <w:rPr>
      <w:color w:val="0B769F" w:themeColor="accent4" w:themeShade="BF"/>
    </w:rPr>
    <w:tblPr>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qFormat/>
    <w:rPr>
      <w:color w:val="77206D" w:themeColor="accent5" w:themeShade="BF"/>
    </w:rPr>
    <w:tblPr>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qFormat/>
    <w:rPr>
      <w:color w:val="3A7C22" w:themeColor="accent6" w:themeShade="BF"/>
    </w:rPr>
    <w:tblPr>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qFormat/>
    <w:tblPr>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qFormat/>
    <w:tblPr>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qFormat/>
    <w:tblPr>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qFormat/>
    <w:tblPr>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qFormat/>
    <w:tblPr>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9">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auto"/>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auto"/>
        </w:tcBorders>
      </w:tcPr>
    </w:tblStylePr>
  </w:style>
  <w:style w:type="table" w:styleId="-21">
    <w:name w:val="Light Grid Accent 2"/>
    <w:basedOn w:val="a3"/>
    <w:uiPriority w:val="62"/>
    <w:qFormat/>
    <w:tblPr>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auto"/>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auto"/>
        </w:tcBorders>
      </w:tcPr>
    </w:tblStylePr>
  </w:style>
  <w:style w:type="table" w:styleId="-31">
    <w:name w:val="Light Grid Accent 3"/>
    <w:basedOn w:val="a3"/>
    <w:uiPriority w:val="62"/>
    <w:qFormat/>
    <w:tblPr>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auto"/>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auto"/>
        </w:tcBorders>
      </w:tcPr>
    </w:tblStylePr>
  </w:style>
  <w:style w:type="table" w:styleId="-41">
    <w:name w:val="Light Grid Accent 4"/>
    <w:basedOn w:val="a3"/>
    <w:uiPriority w:val="62"/>
    <w:qFormat/>
    <w:tblPr>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auto"/>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auto"/>
        </w:tcBorders>
      </w:tcPr>
    </w:tblStylePr>
  </w:style>
  <w:style w:type="table" w:styleId="-51">
    <w:name w:val="Light Grid Accent 5"/>
    <w:basedOn w:val="a3"/>
    <w:uiPriority w:val="62"/>
    <w:qFormat/>
    <w:tblPr>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uto"/>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uto"/>
        </w:tcBorders>
      </w:tcPr>
    </w:tblStylePr>
  </w:style>
  <w:style w:type="table" w:styleId="-61">
    <w:name w:val="Light Grid Accent 6"/>
    <w:basedOn w:val="a3"/>
    <w:uiPriority w:val="62"/>
    <w:qFormat/>
    <w:tblPr>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auto"/>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qFormat/>
    <w:rPr>
      <w:color w:val="000000" w:themeColor="text1"/>
    </w:rPr>
    <w:tblPr>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qFormat/>
    <w:rPr>
      <w:color w:val="000000" w:themeColor="text1"/>
    </w:rPr>
    <w:tblPr>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qFormat/>
    <w:rPr>
      <w:color w:val="000000" w:themeColor="text1"/>
    </w:rPr>
    <w:tblPr>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qFormat/>
    <w:rPr>
      <w:color w:val="000000" w:themeColor="text1"/>
    </w:rPr>
    <w:tblPr>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qFormat/>
    <w:rPr>
      <w:color w:val="000000" w:themeColor="text1"/>
    </w:rPr>
    <w:tblPr>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qFormat/>
    <w:tblPr>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qFormat/>
    <w:tblPr>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qFormat/>
    <w:tblPr>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qFormat/>
    <w:tblPr>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qFormat/>
    <w:tblPr>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auto"/>
          <w:insideV w:val="single" w:sz="6" w:space="0" w:color="auto"/>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auto"/>
          <w:insideV w:val="single" w:sz="6" w:space="0" w:color="auto"/>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auto"/>
          <w:insideV w:val="single" w:sz="6" w:space="0" w:color="auto"/>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auto"/>
          <w:insideV w:val="single" w:sz="6" w:space="0" w:color="auto"/>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uto"/>
          <w:insideV w:val="single" w:sz="6" w:space="0" w:color="auto"/>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auto"/>
          <w:insideV w:val="single" w:sz="6" w:space="0" w:color="auto"/>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DE6"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4B798"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6DB75"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7BD3F5"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E86D4"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0DF8A" w:themeFill="accent6" w:themeFillTint="7F"/>
      </w:tcPr>
    </w:tblStylePr>
  </w:style>
  <w:style w:type="table" w:styleId="afa">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b">
    <w:name w:val="Colorful Shading"/>
    <w:basedOn w:val="a3"/>
    <w:uiPriority w:val="71"/>
    <w:qFormat/>
    <w:rPr>
      <w:color w:val="000000" w:themeColor="text1"/>
    </w:rPr>
    <w:tblPr>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qFormat/>
    <w:rPr>
      <w:color w:val="000000" w:themeColor="text1"/>
    </w:rPr>
    <w:tblPr>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d">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aff0">
    <w:name w:val="annotation reference"/>
    <w:basedOn w:val="a2"/>
    <w:uiPriority w:val="99"/>
    <w:semiHidden/>
    <w:unhideWhenUsed/>
    <w:qFormat/>
    <w:rPr>
      <w:sz w:val="21"/>
      <w:szCs w:val="21"/>
    </w:rPr>
  </w:style>
  <w:style w:type="character" w:customStyle="1" w:styleId="10">
    <w:name w:val="标题 1 字符"/>
    <w:basedOn w:val="a2"/>
    <w:link w:val="1"/>
    <w:uiPriority w:val="9"/>
    <w:qFormat/>
    <w:rPr>
      <w:rFonts w:ascii="News Gothic MT" w:eastAsia="黑体" w:hAnsi="News Gothic MT"/>
      <w:bCs/>
      <w:kern w:val="44"/>
      <w:sz w:val="28"/>
      <w:szCs w:val="44"/>
    </w:rPr>
  </w:style>
  <w:style w:type="character" w:customStyle="1" w:styleId="22">
    <w:name w:val="标题 2 字符"/>
    <w:basedOn w:val="a2"/>
    <w:link w:val="21"/>
    <w:uiPriority w:val="9"/>
    <w:qFormat/>
    <w:rsid w:val="00E314C7"/>
    <w:rPr>
      <w:rFonts w:ascii="Times New Roman" w:eastAsia="宋体" w:hAnsi="Times New Roman" w:cs="Times New Roman"/>
      <w:bCs/>
      <w:color w:val="000000"/>
      <w:kern w:val="2"/>
      <w:sz w:val="24"/>
      <w:szCs w:val="32"/>
      <w14:ligatures w14:val="standardContextual"/>
    </w:rPr>
  </w:style>
  <w:style w:type="character" w:customStyle="1" w:styleId="32">
    <w:name w:val="标题 3 字符"/>
    <w:basedOn w:val="a2"/>
    <w:link w:val="31"/>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qFormat/>
    <w:rPr>
      <w:rFonts w:cstheme="majorBidi"/>
      <w:color w:val="0F4761" w:themeColor="accent1" w:themeShade="BF"/>
      <w:sz w:val="28"/>
      <w:szCs w:val="28"/>
    </w:rPr>
  </w:style>
  <w:style w:type="character" w:customStyle="1" w:styleId="50">
    <w:name w:val="标题 5 字符"/>
    <w:basedOn w:val="a2"/>
    <w:link w:val="5"/>
    <w:uiPriority w:val="9"/>
    <w:semiHidden/>
    <w:qFormat/>
    <w:rPr>
      <w:rFonts w:cstheme="majorBidi"/>
      <w:color w:val="0F4761" w:themeColor="accent1" w:themeShade="BF"/>
      <w:sz w:val="24"/>
      <w:szCs w:val="24"/>
    </w:rPr>
  </w:style>
  <w:style w:type="character" w:customStyle="1" w:styleId="60">
    <w:name w:val="标题 6 字符"/>
    <w:basedOn w:val="a2"/>
    <w:link w:val="6"/>
    <w:uiPriority w:val="9"/>
    <w:semiHidden/>
    <w:qFormat/>
    <w:rPr>
      <w:rFonts w:cstheme="majorBidi"/>
      <w:b/>
      <w:bCs/>
      <w:color w:val="0F4761" w:themeColor="accent1" w:themeShade="BF"/>
    </w:rPr>
  </w:style>
  <w:style w:type="character" w:customStyle="1" w:styleId="70">
    <w:name w:val="标题 7 字符"/>
    <w:basedOn w:val="a2"/>
    <w:link w:val="7"/>
    <w:uiPriority w:val="9"/>
    <w:semiHidden/>
    <w:qFormat/>
    <w:rPr>
      <w:rFonts w:cstheme="majorBidi"/>
      <w:b/>
      <w:bCs/>
      <w:color w:val="595959" w:themeColor="text1" w:themeTint="A6"/>
    </w:rPr>
  </w:style>
  <w:style w:type="character" w:customStyle="1" w:styleId="80">
    <w:name w:val="标题 8 字符"/>
    <w:basedOn w:val="a2"/>
    <w:link w:val="8"/>
    <w:uiPriority w:val="9"/>
    <w:semiHidden/>
    <w:qFormat/>
    <w:rPr>
      <w:rFonts w:cstheme="majorBidi"/>
      <w:color w:val="595959" w:themeColor="text1" w:themeTint="A6"/>
    </w:rPr>
  </w:style>
  <w:style w:type="character" w:customStyle="1" w:styleId="90">
    <w:name w:val="标题 9 字符"/>
    <w:basedOn w:val="a2"/>
    <w:link w:val="9"/>
    <w:uiPriority w:val="9"/>
    <w:semiHidden/>
    <w:qFormat/>
    <w:rPr>
      <w:rFonts w:eastAsiaTheme="majorEastAsia" w:cstheme="majorBidi"/>
      <w:color w:val="595959" w:themeColor="text1" w:themeTint="A6"/>
    </w:rPr>
  </w:style>
  <w:style w:type="character" w:customStyle="1" w:styleId="af5">
    <w:name w:val="标题 字符"/>
    <w:basedOn w:val="a2"/>
    <w:link w:val="af4"/>
    <w:uiPriority w:val="10"/>
    <w:qFormat/>
    <w:rPr>
      <w:rFonts w:asciiTheme="majorHAnsi" w:eastAsiaTheme="majorEastAsia" w:hAnsiTheme="majorHAnsi" w:cstheme="majorBidi"/>
      <w:spacing w:val="-10"/>
      <w:kern w:val="28"/>
      <w:sz w:val="56"/>
      <w:szCs w:val="56"/>
    </w:rPr>
  </w:style>
  <w:style w:type="character" w:customStyle="1" w:styleId="af2">
    <w:name w:val="副标题 字符"/>
    <w:basedOn w:val="a2"/>
    <w:link w:val="af1"/>
    <w:uiPriority w:val="11"/>
    <w:qFormat/>
    <w:rPr>
      <w:rFonts w:asciiTheme="majorHAnsi" w:eastAsiaTheme="majorEastAsia" w:hAnsiTheme="majorHAnsi" w:cstheme="majorBidi"/>
      <w:color w:val="595959" w:themeColor="text1" w:themeTint="A6"/>
      <w:spacing w:val="15"/>
      <w:sz w:val="28"/>
      <w:szCs w:val="28"/>
    </w:rPr>
  </w:style>
  <w:style w:type="paragraph" w:styleId="aff1">
    <w:name w:val="Quote"/>
    <w:basedOn w:val="a1"/>
    <w:next w:val="a1"/>
    <w:link w:val="aff2"/>
    <w:uiPriority w:val="29"/>
    <w:qFormat/>
    <w:pPr>
      <w:spacing w:before="160" w:after="160"/>
      <w:jc w:val="center"/>
    </w:pPr>
    <w:rPr>
      <w:i/>
      <w:iCs/>
      <w:color w:val="404040" w:themeColor="text1" w:themeTint="BF"/>
    </w:rPr>
  </w:style>
  <w:style w:type="character" w:customStyle="1" w:styleId="aff2">
    <w:name w:val="引用 字符"/>
    <w:basedOn w:val="a2"/>
    <w:link w:val="aff1"/>
    <w:uiPriority w:val="29"/>
    <w:qFormat/>
    <w:rPr>
      <w:i/>
      <w:iCs/>
      <w:color w:val="404040" w:themeColor="text1" w:themeTint="BF"/>
    </w:rPr>
  </w:style>
  <w:style w:type="paragraph" w:styleId="aff3">
    <w:name w:val="List Paragraph"/>
    <w:basedOn w:val="a1"/>
    <w:uiPriority w:val="34"/>
    <w:qFormat/>
    <w:pPr>
      <w:ind w:left="720"/>
      <w:contextualSpacing/>
    </w:pPr>
  </w:style>
  <w:style w:type="character" w:customStyle="1" w:styleId="14">
    <w:name w:val="明显强调1"/>
    <w:basedOn w:val="a2"/>
    <w:uiPriority w:val="21"/>
    <w:qFormat/>
    <w:rPr>
      <w:i/>
      <w:iCs/>
      <w:color w:val="0F4761" w:themeColor="accent1" w:themeShade="BF"/>
    </w:rPr>
  </w:style>
  <w:style w:type="paragraph" w:styleId="aff4">
    <w:name w:val="Intense Quote"/>
    <w:basedOn w:val="a1"/>
    <w:next w:val="a1"/>
    <w:link w:val="aff5"/>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5">
    <w:name w:val="明显引用 字符"/>
    <w:basedOn w:val="a2"/>
    <w:link w:val="aff4"/>
    <w:uiPriority w:val="30"/>
    <w:qFormat/>
    <w:rPr>
      <w:i/>
      <w:iCs/>
      <w:color w:val="0F4761" w:themeColor="accent1" w:themeShade="BF"/>
    </w:rPr>
  </w:style>
  <w:style w:type="character" w:customStyle="1" w:styleId="15">
    <w:name w:val="明显参考1"/>
    <w:basedOn w:val="a2"/>
    <w:uiPriority w:val="32"/>
    <w:qFormat/>
    <w:rPr>
      <w:b/>
      <w:bCs/>
      <w:smallCaps/>
      <w:color w:val="0F4761" w:themeColor="accent1" w:themeShade="BF"/>
      <w:spacing w:val="5"/>
    </w:rPr>
  </w:style>
  <w:style w:type="character" w:customStyle="1" w:styleId="a6">
    <w:name w:val="宏文本 字符"/>
    <w:basedOn w:val="a2"/>
    <w:link w:val="a5"/>
    <w:uiPriority w:val="99"/>
    <w:qFormat/>
    <w:rPr>
      <w:rFonts w:ascii="Courier" w:hAnsi="Courier"/>
      <w:kern w:val="0"/>
      <w:sz w:val="20"/>
      <w:szCs w:val="20"/>
      <w:lang w:eastAsia="en-US"/>
    </w:rPr>
  </w:style>
  <w:style w:type="character" w:customStyle="1" w:styleId="a9">
    <w:name w:val="批注文字 字符"/>
    <w:basedOn w:val="a2"/>
    <w:link w:val="a8"/>
    <w:uiPriority w:val="99"/>
    <w:semiHidden/>
    <w:rPr>
      <w:rFonts w:ascii="Noto Sans CJK SC" w:eastAsia="Noto Sans CJK SC" w:hAnsi="Noto Sans CJK SC"/>
      <w:kern w:val="0"/>
      <w:sz w:val="18"/>
      <w:lang w:eastAsia="en-US"/>
    </w:rPr>
  </w:style>
  <w:style w:type="character" w:customStyle="1" w:styleId="35">
    <w:name w:val="正文文本 3 字符"/>
    <w:basedOn w:val="a2"/>
    <w:link w:val="34"/>
    <w:uiPriority w:val="99"/>
    <w:qFormat/>
    <w:rPr>
      <w:rFonts w:ascii="Noto Sans CJK SC" w:eastAsia="Noto Sans CJK SC" w:hAnsi="Noto Sans CJK SC"/>
      <w:kern w:val="0"/>
      <w:sz w:val="16"/>
      <w:szCs w:val="16"/>
      <w:lang w:eastAsia="en-US"/>
    </w:rPr>
  </w:style>
  <w:style w:type="character" w:customStyle="1" w:styleId="ab">
    <w:name w:val="正文文本 字符"/>
    <w:basedOn w:val="a2"/>
    <w:link w:val="aa"/>
    <w:uiPriority w:val="99"/>
    <w:qFormat/>
    <w:rPr>
      <w:rFonts w:ascii="Noto Sans CJK SC" w:eastAsia="Noto Sans CJK SC" w:hAnsi="Noto Sans CJK SC"/>
      <w:kern w:val="0"/>
      <w:sz w:val="18"/>
      <w:lang w:eastAsia="en-US"/>
    </w:rPr>
  </w:style>
  <w:style w:type="character" w:customStyle="1" w:styleId="ae">
    <w:name w:val="页脚 字符"/>
    <w:basedOn w:val="a2"/>
    <w:link w:val="ad"/>
    <w:uiPriority w:val="99"/>
    <w:qFormat/>
    <w:rPr>
      <w:rFonts w:ascii="Noto Sans CJK SC" w:eastAsia="Noto Sans CJK SC" w:hAnsi="Noto Sans CJK SC"/>
      <w:kern w:val="0"/>
      <w:sz w:val="18"/>
      <w:lang w:eastAsia="en-US"/>
    </w:rPr>
  </w:style>
  <w:style w:type="character" w:customStyle="1" w:styleId="af0">
    <w:name w:val="页眉 字符"/>
    <w:basedOn w:val="a2"/>
    <w:link w:val="af"/>
    <w:uiPriority w:val="99"/>
    <w:qFormat/>
    <w:rPr>
      <w:rFonts w:ascii="Noto Sans CJK SC" w:eastAsia="Noto Sans CJK SC" w:hAnsi="Noto Sans CJK SC"/>
      <w:kern w:val="0"/>
      <w:sz w:val="18"/>
      <w:lang w:eastAsia="en-US"/>
    </w:rPr>
  </w:style>
  <w:style w:type="character" w:customStyle="1" w:styleId="25">
    <w:name w:val="正文文本 2 字符"/>
    <w:basedOn w:val="a2"/>
    <w:link w:val="24"/>
    <w:uiPriority w:val="99"/>
    <w:qFormat/>
    <w:rPr>
      <w:rFonts w:ascii="Noto Sans CJK SC" w:eastAsia="Noto Sans CJK SC" w:hAnsi="Noto Sans CJK SC"/>
      <w:kern w:val="0"/>
      <w:sz w:val="18"/>
      <w:lang w:eastAsia="en-US"/>
    </w:rPr>
  </w:style>
  <w:style w:type="paragraph" w:styleId="aff6">
    <w:name w:val="No Spacing"/>
    <w:uiPriority w:val="1"/>
    <w:qFormat/>
    <w:rPr>
      <w:sz w:val="22"/>
      <w:szCs w:val="22"/>
      <w:lang w:eastAsia="en-US"/>
      <w14:ligatures w14:val="standardContextual"/>
    </w:rPr>
  </w:style>
  <w:style w:type="character" w:customStyle="1" w:styleId="16">
    <w:name w:val="不明显强调1"/>
    <w:basedOn w:val="a2"/>
    <w:uiPriority w:val="19"/>
    <w:qFormat/>
    <w:rPr>
      <w:i/>
      <w:iCs/>
      <w:color w:val="7F7F7F" w:themeColor="text1" w:themeTint="80"/>
    </w:rPr>
  </w:style>
  <w:style w:type="character" w:customStyle="1" w:styleId="17">
    <w:name w:val="明显强调1"/>
    <w:basedOn w:val="a2"/>
    <w:uiPriority w:val="21"/>
    <w:qFormat/>
    <w:rPr>
      <w:b/>
      <w:bCs/>
      <w:i/>
      <w:iCs/>
      <w:color w:val="156082" w:themeColor="accent1"/>
    </w:rPr>
  </w:style>
  <w:style w:type="character" w:customStyle="1" w:styleId="18">
    <w:name w:val="不明显参考1"/>
    <w:basedOn w:val="a2"/>
    <w:uiPriority w:val="31"/>
    <w:qFormat/>
    <w:rPr>
      <w:smallCaps/>
      <w:color w:val="E97132" w:themeColor="accent2"/>
      <w:u w:val="single"/>
    </w:rPr>
  </w:style>
  <w:style w:type="character" w:customStyle="1" w:styleId="19">
    <w:name w:val="明显参考1"/>
    <w:basedOn w:val="a2"/>
    <w:uiPriority w:val="32"/>
    <w:qFormat/>
    <w:rPr>
      <w:b/>
      <w:bCs/>
      <w:smallCaps/>
      <w:color w:val="E97132" w:themeColor="accent2"/>
      <w:spacing w:val="5"/>
      <w:u w:val="single"/>
    </w:rPr>
  </w:style>
  <w:style w:type="character" w:customStyle="1" w:styleId="1a">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widowControl/>
      <w:snapToGrid/>
      <w:spacing w:before="480" w:line="264" w:lineRule="auto"/>
      <w:jc w:val="left"/>
      <w:outlineLvl w:val="9"/>
    </w:pPr>
    <w:rPr>
      <w:rFonts w:asciiTheme="majorHAnsi" w:hAnsiTheme="majorHAnsi" w:cstheme="majorBidi"/>
      <w:kern w:val="0"/>
      <w:szCs w:val="28"/>
      <w:lang w:eastAsia="en-US"/>
    </w:rPr>
  </w:style>
  <w:style w:type="paragraph" w:styleId="aff7">
    <w:name w:val="Revision"/>
    <w:hidden/>
    <w:uiPriority w:val="99"/>
    <w:unhideWhenUsed/>
    <w:rsid w:val="00B85065"/>
    <w:rPr>
      <w:rFonts w:ascii="Times New Roman" w:eastAsia="Noto Serif CJK SC" w:hAnsi="Times New Roman"/>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1115</TotalTime>
  <Pages>19</Pages>
  <Words>4247</Words>
  <Characters>24211</Characters>
  <Application>Microsoft Office Word</Application>
  <DocSecurity>0</DocSecurity>
  <Lines>201</Lines>
  <Paragraphs>56</Paragraphs>
  <ScaleCrop>false</ScaleCrop>
  <Company/>
  <LinksUpToDate>false</LinksUpToDate>
  <CharactersWithSpaces>28402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rgmii_eth_mac_filter_dma寄存器列表V0.8</dc:title>
  <dc:subject>按MAC接收、网络报文过滤、AXI4-Full DMA三个模块分总表和分表</dc:subject>
  <dc:creator>Alex</dc:creator>
  <cp:keywords>RGMII, Ethernet, MAC, Storm Filter, AXI4-Full, DMA, Register Map</cp:keywords>
  <cp:lastModifiedBy>Alex</cp:lastModifiedBy>
  <cp:revision>29</cp:revision>
  <dcterms:created xsi:type="dcterms:W3CDTF">2026-08-11T02:10:00Z</dcterms:created>
  <dcterms:modified xsi:type="dcterms:W3CDTF">2026-08-27T05:45:00Z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eyJoZGlkIjoiOWRiMDdkOWE3ZDhmODQ5ZmNmZDMwYjgwNGRiN2JkMmQiLCJ1c2VySWQiOiIxNDAwNjA3OTQ3In0=</vt:lpwstr>
  </property>
  <property fmtid="{D5CDD505-2E9C-101B-9397-08002B2CF9AE}" pid="3" name="KSOProductBuildVer">
    <vt:lpwstr>2052-12.1.0.23542</vt:lpwstr>
  </property>
  <property fmtid="{D5CDD505-2E9C-101B-9397-08002B2CF9AE}" pid="4" name="ICV">
    <vt:lpwstr>619AD1906B37415AA0E61FC2F194932B_12</vt:lpwstr>
  </property>
</Properties>
</file>